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91BA8" w14:textId="77777777" w:rsidR="00BE4E9E" w:rsidRDefault="00000000">
      <w:pPr>
        <w:snapToGrid w:val="0"/>
        <w:spacing w:line="288" w:lineRule="auto"/>
        <w:jc w:val="center"/>
        <w:rPr>
          <w:rFonts w:eastAsia="黑体" w:cs="Times New Roman"/>
          <w:sz w:val="52"/>
          <w:szCs w:val="52"/>
        </w:rPr>
      </w:pPr>
      <w:bookmarkStart w:id="0" w:name="_Hlk39255771"/>
      <w:bookmarkStart w:id="1" w:name="heading_0"/>
      <w:bookmarkEnd w:id="0"/>
      <w:r>
        <w:rPr>
          <w:rFonts w:cs="Times New Roman"/>
          <w:noProof/>
          <w:szCs w:val="20"/>
        </w:rPr>
        <w:drawing>
          <wp:inline distT="0" distB="0" distL="0" distR="0" wp14:anchorId="05919036" wp14:editId="3C561DB7">
            <wp:extent cx="3721100" cy="1042035"/>
            <wp:effectExtent l="0" t="0" r="0" b="0"/>
            <wp:docPr id="14" name="图片 14" descr="C:\Users\Administrator\AppData\Local\Temp\ksohtml\wpsE6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AppData\Local\Temp\ksohtml\wpsE681.tm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21100" cy="1042035"/>
                    </a:xfrm>
                    <a:prstGeom prst="rect">
                      <a:avLst/>
                    </a:prstGeom>
                    <a:noFill/>
                    <a:ln>
                      <a:noFill/>
                    </a:ln>
                  </pic:spPr>
                </pic:pic>
              </a:graphicData>
            </a:graphic>
          </wp:inline>
        </w:drawing>
      </w:r>
    </w:p>
    <w:p w14:paraId="7E76E2AE" w14:textId="77777777" w:rsidR="00BE4E9E" w:rsidRDefault="00000000">
      <w:pPr>
        <w:snapToGrid w:val="0"/>
        <w:spacing w:line="288" w:lineRule="auto"/>
        <w:jc w:val="center"/>
        <w:rPr>
          <w:rFonts w:eastAsia="黑体" w:cs="Times New Roman"/>
          <w:sz w:val="52"/>
          <w:szCs w:val="52"/>
        </w:rPr>
      </w:pPr>
      <w:r>
        <w:rPr>
          <w:rFonts w:eastAsia="黑体" w:cs="Times New Roman"/>
          <w:sz w:val="52"/>
          <w:szCs w:val="52"/>
        </w:rPr>
        <w:t xml:space="preserve"> </w:t>
      </w:r>
    </w:p>
    <w:p w14:paraId="31E32792" w14:textId="77777777" w:rsidR="00BE4E9E" w:rsidRDefault="00000000">
      <w:pPr>
        <w:snapToGrid w:val="0"/>
        <w:spacing w:line="288" w:lineRule="auto"/>
        <w:jc w:val="center"/>
        <w:rPr>
          <w:rFonts w:eastAsia="黑体" w:cs="Times New Roman"/>
          <w:b/>
          <w:bCs/>
          <w:szCs w:val="21"/>
        </w:rPr>
      </w:pPr>
      <w:r>
        <w:rPr>
          <w:rFonts w:eastAsia="黑体" w:hAnsi="黑体" w:cs="Times New Roman" w:hint="eastAsia"/>
          <w:b/>
          <w:bCs/>
          <w:sz w:val="52"/>
          <w:szCs w:val="52"/>
        </w:rPr>
        <w:t>《程序设计实验》详细设计文档</w:t>
      </w:r>
    </w:p>
    <w:p w14:paraId="7271D757" w14:textId="77777777" w:rsidR="00BE4E9E" w:rsidRDefault="00000000">
      <w:pPr>
        <w:snapToGrid w:val="0"/>
        <w:spacing w:line="288" w:lineRule="auto"/>
        <w:jc w:val="center"/>
        <w:rPr>
          <w:rFonts w:cs="Times New Roman"/>
          <w:sz w:val="52"/>
          <w:szCs w:val="52"/>
        </w:rPr>
      </w:pPr>
      <w:r>
        <w:rPr>
          <w:rFonts w:cs="Times New Roman"/>
          <w:noProof/>
          <w:szCs w:val="20"/>
        </w:rPr>
        <w:drawing>
          <wp:anchor distT="0" distB="0" distL="114300" distR="114300" simplePos="0" relativeHeight="251659264" behindDoc="0" locked="0" layoutInCell="1" allowOverlap="1" wp14:anchorId="4EBED4DD" wp14:editId="09F904E5">
            <wp:simplePos x="0" y="0"/>
            <wp:positionH relativeFrom="margin">
              <wp:posOffset>1976120</wp:posOffset>
            </wp:positionH>
            <wp:positionV relativeFrom="paragraph">
              <wp:posOffset>699770</wp:posOffset>
            </wp:positionV>
            <wp:extent cx="1747520" cy="1747520"/>
            <wp:effectExtent l="0" t="0" r="5080" b="508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47520" cy="1747520"/>
                    </a:xfrm>
                    <a:prstGeom prst="rect">
                      <a:avLst/>
                    </a:prstGeom>
                    <a:noFill/>
                    <a:ln>
                      <a:noFill/>
                    </a:ln>
                  </pic:spPr>
                </pic:pic>
              </a:graphicData>
            </a:graphic>
          </wp:anchor>
        </w:drawing>
      </w:r>
      <w:r>
        <w:rPr>
          <w:rFonts w:cs="Times New Roman"/>
          <w:sz w:val="52"/>
          <w:szCs w:val="52"/>
        </w:rPr>
        <w:t xml:space="preserve"> </w:t>
      </w:r>
    </w:p>
    <w:p w14:paraId="145F1381" w14:textId="77777777" w:rsidR="00BE4E9E" w:rsidRDefault="00000000">
      <w:pPr>
        <w:snapToGrid w:val="0"/>
        <w:spacing w:line="288" w:lineRule="auto"/>
        <w:jc w:val="center"/>
        <w:rPr>
          <w:rFonts w:cs="Times New Roman"/>
          <w:sz w:val="52"/>
          <w:szCs w:val="52"/>
        </w:rPr>
      </w:pPr>
      <w:r>
        <w:rPr>
          <w:rFonts w:cs="Times New Roman"/>
          <w:sz w:val="52"/>
          <w:szCs w:val="52"/>
        </w:rPr>
        <w:t xml:space="preserve"> </w:t>
      </w:r>
    </w:p>
    <w:p w14:paraId="1E7BE8BF" w14:textId="77777777" w:rsidR="00BE4E9E" w:rsidRDefault="00000000">
      <w:pPr>
        <w:snapToGrid w:val="0"/>
        <w:spacing w:line="288" w:lineRule="auto"/>
        <w:jc w:val="center"/>
        <w:rPr>
          <w:rFonts w:eastAsia="黑体" w:cs="Times New Roman"/>
          <w:b/>
          <w:bCs/>
          <w:sz w:val="28"/>
          <w:szCs w:val="28"/>
          <w:u w:val="thick"/>
        </w:rPr>
      </w:pPr>
      <w:r>
        <w:rPr>
          <w:rFonts w:eastAsia="黑体" w:hAnsi="黑体" w:cs="Times New Roman"/>
          <w:b/>
          <w:bCs/>
          <w:sz w:val="28"/>
          <w:szCs w:val="28"/>
        </w:rPr>
        <w:t>题目</w:t>
      </w:r>
      <w:r>
        <w:rPr>
          <w:rFonts w:eastAsia="黑体" w:cs="Times New Roman"/>
          <w:b/>
          <w:bCs/>
          <w:sz w:val="28"/>
          <w:szCs w:val="28"/>
        </w:rPr>
        <w:t xml:space="preserve">: </w:t>
      </w:r>
      <w:r>
        <w:rPr>
          <w:rFonts w:eastAsia="黑体" w:cs="Times New Roman" w:hint="eastAsia"/>
          <w:b/>
          <w:bCs/>
          <w:sz w:val="28"/>
          <w:szCs w:val="28"/>
          <w:u w:val="thick"/>
        </w:rPr>
        <w:t>基于</w:t>
      </w:r>
      <w:r>
        <w:rPr>
          <w:rFonts w:eastAsia="黑体" w:cs="Times New Roman" w:hint="eastAsia"/>
          <w:b/>
          <w:bCs/>
          <w:sz w:val="28"/>
          <w:szCs w:val="28"/>
          <w:u w:val="thick"/>
        </w:rPr>
        <w:t>Agent</w:t>
      </w:r>
      <w:r>
        <w:rPr>
          <w:rFonts w:eastAsia="黑体" w:cs="Times New Roman" w:hint="eastAsia"/>
          <w:b/>
          <w:bCs/>
          <w:sz w:val="28"/>
          <w:szCs w:val="28"/>
          <w:u w:val="thick"/>
        </w:rPr>
        <w:t>技术的形式语言与自动机辅助学习游戏《</w:t>
      </w:r>
      <w:proofErr w:type="spellStart"/>
      <w:r>
        <w:rPr>
          <w:rFonts w:eastAsia="黑体" w:cs="Times New Roman" w:hint="eastAsia"/>
          <w:b/>
          <w:bCs/>
          <w:sz w:val="28"/>
          <w:szCs w:val="28"/>
          <w:u w:val="thick"/>
        </w:rPr>
        <w:t>GodSay</w:t>
      </w:r>
      <w:proofErr w:type="spellEnd"/>
      <w:r>
        <w:rPr>
          <w:rFonts w:eastAsia="黑体" w:cs="Times New Roman" w:hint="eastAsia"/>
          <w:b/>
          <w:bCs/>
          <w:sz w:val="28"/>
          <w:szCs w:val="28"/>
          <w:u w:val="thick"/>
        </w:rPr>
        <w:t>》</w:t>
      </w:r>
    </w:p>
    <w:p w14:paraId="129CB9A9" w14:textId="77777777" w:rsidR="00BE4E9E" w:rsidRDefault="00BE4E9E">
      <w:pPr>
        <w:snapToGrid w:val="0"/>
        <w:spacing w:line="288" w:lineRule="auto"/>
        <w:ind w:firstLineChars="795" w:firstLine="2554"/>
        <w:rPr>
          <w:rFonts w:cs="Times New Roman"/>
          <w:b/>
          <w:bCs/>
          <w:sz w:val="32"/>
          <w:szCs w:val="32"/>
        </w:rPr>
      </w:pPr>
    </w:p>
    <w:p w14:paraId="218B4CCE" w14:textId="77777777" w:rsidR="00BE4E9E" w:rsidRDefault="00BE4E9E">
      <w:pPr>
        <w:snapToGrid w:val="0"/>
        <w:spacing w:line="288" w:lineRule="auto"/>
        <w:rPr>
          <w:rFonts w:cs="Times New Roman"/>
          <w:b/>
          <w:bCs/>
          <w:sz w:val="32"/>
          <w:szCs w:val="32"/>
        </w:rPr>
      </w:pPr>
    </w:p>
    <w:p w14:paraId="780E4E74" w14:textId="77777777" w:rsidR="00BE4E9E" w:rsidRDefault="00BE4E9E">
      <w:pPr>
        <w:snapToGrid w:val="0"/>
        <w:spacing w:line="288" w:lineRule="auto"/>
        <w:ind w:firstLineChars="795" w:firstLine="2554"/>
        <w:rPr>
          <w:rFonts w:cs="Times New Roman"/>
          <w:b/>
          <w:bCs/>
          <w:sz w:val="32"/>
          <w:szCs w:val="32"/>
        </w:rPr>
      </w:pPr>
    </w:p>
    <w:p w14:paraId="57E4AD41" w14:textId="77777777" w:rsidR="00BE4E9E" w:rsidRDefault="00000000">
      <w:pPr>
        <w:snapToGrid w:val="0"/>
        <w:spacing w:line="288" w:lineRule="auto"/>
        <w:ind w:firstLineChars="595" w:firstLine="1911"/>
        <w:rPr>
          <w:rFonts w:cs="Times New Roman"/>
          <w:b/>
          <w:bCs/>
          <w:sz w:val="32"/>
          <w:szCs w:val="32"/>
        </w:rPr>
      </w:pPr>
      <w:r>
        <w:rPr>
          <w:rFonts w:hAnsi="宋体" w:cs="Times New Roman"/>
          <w:b/>
          <w:bCs/>
          <w:sz w:val="32"/>
          <w:szCs w:val="32"/>
        </w:rPr>
        <w:t>班</w:t>
      </w:r>
      <w:r>
        <w:rPr>
          <w:rFonts w:cs="Times New Roman"/>
          <w:b/>
          <w:bCs/>
          <w:sz w:val="32"/>
          <w:szCs w:val="32"/>
        </w:rPr>
        <w:t xml:space="preserve">    </w:t>
      </w:r>
      <w:r>
        <w:rPr>
          <w:rFonts w:hAnsi="宋体" w:cs="Times New Roman"/>
          <w:b/>
          <w:bCs/>
          <w:sz w:val="32"/>
          <w:szCs w:val="32"/>
        </w:rPr>
        <w:t>级</w:t>
      </w:r>
      <w:r>
        <w:rPr>
          <w:rFonts w:cs="Times New Roman"/>
          <w:b/>
          <w:bCs/>
          <w:sz w:val="32"/>
          <w:szCs w:val="32"/>
        </w:rPr>
        <w:tab/>
      </w:r>
      <w:r>
        <w:rPr>
          <w:rFonts w:cs="Times New Roman"/>
          <w:b/>
          <w:bCs/>
          <w:sz w:val="32"/>
          <w:szCs w:val="32"/>
        </w:rPr>
        <w:tab/>
      </w:r>
      <w:r>
        <w:rPr>
          <w:rFonts w:cs="Times New Roman" w:hint="eastAsia"/>
          <w:b/>
          <w:bCs/>
          <w:sz w:val="32"/>
          <w:szCs w:val="32"/>
        </w:rPr>
        <w:t>2022219107</w:t>
      </w:r>
    </w:p>
    <w:p w14:paraId="7AD76CDA" w14:textId="77777777" w:rsidR="00BE4E9E" w:rsidRDefault="00000000">
      <w:pPr>
        <w:snapToGrid w:val="0"/>
        <w:spacing w:line="288" w:lineRule="auto"/>
        <w:ind w:firstLineChars="594" w:firstLine="1908"/>
        <w:rPr>
          <w:rFonts w:hAnsi="宋体" w:cs="Times New Roman"/>
          <w:b/>
          <w:bCs/>
          <w:sz w:val="32"/>
          <w:szCs w:val="32"/>
        </w:rPr>
      </w:pPr>
      <w:r>
        <w:rPr>
          <w:rFonts w:hAnsi="宋体" w:cs="Times New Roman" w:hint="eastAsia"/>
          <w:b/>
          <w:bCs/>
          <w:sz w:val="32"/>
          <w:szCs w:val="32"/>
        </w:rPr>
        <w:t>学</w:t>
      </w:r>
      <w:r>
        <w:rPr>
          <w:rFonts w:cs="Times New Roman"/>
          <w:b/>
          <w:bCs/>
          <w:sz w:val="32"/>
          <w:szCs w:val="32"/>
        </w:rPr>
        <w:t xml:space="preserve">    </w:t>
      </w:r>
      <w:r>
        <w:rPr>
          <w:rFonts w:hAnsi="宋体" w:cs="Times New Roman" w:hint="eastAsia"/>
          <w:b/>
          <w:bCs/>
          <w:sz w:val="32"/>
          <w:szCs w:val="32"/>
        </w:rPr>
        <w:t>号</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2022211799  2022211733</w:t>
      </w:r>
    </w:p>
    <w:p w14:paraId="3577EA05" w14:textId="77777777" w:rsidR="00BE4E9E" w:rsidRDefault="00000000">
      <w:pPr>
        <w:snapToGrid w:val="0"/>
        <w:spacing w:line="288" w:lineRule="auto"/>
        <w:ind w:firstLineChars="694" w:firstLine="2229"/>
        <w:rPr>
          <w:rFonts w:hAnsi="宋体" w:cs="Times New Roman"/>
          <w:b/>
          <w:bCs/>
          <w:sz w:val="32"/>
          <w:szCs w:val="32"/>
        </w:rPr>
      </w:pPr>
      <w:r>
        <w:rPr>
          <w:rFonts w:cs="Times New Roman"/>
          <w:b/>
          <w:bCs/>
          <w:sz w:val="32"/>
          <w:szCs w:val="32"/>
        </w:rPr>
        <w:t xml:space="preserve">    </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2022211740  2022211738</w:t>
      </w:r>
    </w:p>
    <w:p w14:paraId="5459A159" w14:textId="77777777" w:rsidR="00BE4E9E" w:rsidRDefault="00000000">
      <w:pPr>
        <w:snapToGrid w:val="0"/>
        <w:spacing w:line="288" w:lineRule="auto"/>
        <w:ind w:left="1488" w:firstLine="420"/>
        <w:rPr>
          <w:rFonts w:hAnsi="宋体" w:cs="Times New Roman"/>
          <w:b/>
          <w:bCs/>
          <w:sz w:val="32"/>
          <w:szCs w:val="32"/>
        </w:rPr>
      </w:pPr>
      <w:r>
        <w:rPr>
          <w:rFonts w:hAnsi="宋体" w:cs="Times New Roman"/>
          <w:b/>
          <w:bCs/>
          <w:sz w:val="32"/>
          <w:szCs w:val="32"/>
        </w:rPr>
        <w:t>姓</w:t>
      </w:r>
      <w:r>
        <w:rPr>
          <w:rFonts w:cs="Times New Roman"/>
          <w:b/>
          <w:bCs/>
          <w:sz w:val="32"/>
          <w:szCs w:val="32"/>
        </w:rPr>
        <w:t xml:space="preserve">    </w:t>
      </w:r>
      <w:r>
        <w:rPr>
          <w:rFonts w:hAnsi="宋体" w:cs="Times New Roman"/>
          <w:b/>
          <w:bCs/>
          <w:sz w:val="32"/>
          <w:szCs w:val="32"/>
        </w:rPr>
        <w:t>名</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王艺栋</w:t>
      </w:r>
      <w:r>
        <w:rPr>
          <w:rFonts w:hAnsi="宋体" w:cs="Times New Roman" w:hint="eastAsia"/>
          <w:b/>
          <w:bCs/>
          <w:sz w:val="32"/>
          <w:szCs w:val="32"/>
        </w:rPr>
        <w:t xml:space="preserve"> </w:t>
      </w:r>
      <w:r>
        <w:rPr>
          <w:rFonts w:hAnsi="宋体" w:cs="Times New Roman" w:hint="eastAsia"/>
          <w:b/>
          <w:bCs/>
          <w:sz w:val="32"/>
          <w:szCs w:val="32"/>
        </w:rPr>
        <w:t>王殿云</w:t>
      </w:r>
      <w:r>
        <w:rPr>
          <w:rFonts w:hAnsi="宋体" w:cs="Times New Roman" w:hint="eastAsia"/>
          <w:b/>
          <w:bCs/>
          <w:sz w:val="32"/>
          <w:szCs w:val="32"/>
        </w:rPr>
        <w:t xml:space="preserve"> </w:t>
      </w:r>
      <w:r>
        <w:rPr>
          <w:rFonts w:hAnsi="宋体" w:cs="Times New Roman" w:hint="eastAsia"/>
          <w:b/>
          <w:bCs/>
          <w:sz w:val="32"/>
          <w:szCs w:val="32"/>
        </w:rPr>
        <w:t>池瀚</w:t>
      </w:r>
      <w:r>
        <w:rPr>
          <w:rFonts w:hAnsi="宋体" w:cs="Times New Roman" w:hint="eastAsia"/>
          <w:b/>
          <w:bCs/>
          <w:sz w:val="32"/>
          <w:szCs w:val="32"/>
        </w:rPr>
        <w:t xml:space="preserve"> </w:t>
      </w:r>
      <w:r>
        <w:rPr>
          <w:rFonts w:hAnsi="宋体" w:cs="Times New Roman" w:hint="eastAsia"/>
          <w:b/>
          <w:bCs/>
          <w:sz w:val="32"/>
          <w:szCs w:val="32"/>
        </w:rPr>
        <w:t>王博远</w:t>
      </w:r>
    </w:p>
    <w:p w14:paraId="0D8FC3E1" w14:textId="0B871BD5" w:rsidR="00BE4E9E" w:rsidRDefault="00000000">
      <w:pPr>
        <w:snapToGrid w:val="0"/>
        <w:spacing w:line="288" w:lineRule="auto"/>
        <w:ind w:firstLineChars="595" w:firstLine="1911"/>
        <w:rPr>
          <w:rFonts w:cs="Times New Roman"/>
          <w:b/>
          <w:bCs/>
          <w:szCs w:val="21"/>
        </w:rPr>
      </w:pPr>
      <w:r>
        <w:rPr>
          <w:rFonts w:hAnsi="宋体" w:cs="Times New Roman"/>
          <w:b/>
          <w:bCs/>
          <w:sz w:val="32"/>
          <w:szCs w:val="32"/>
        </w:rPr>
        <w:t>指导教师</w:t>
      </w:r>
      <w:r>
        <w:rPr>
          <w:rFonts w:cs="Times New Roman"/>
          <w:b/>
          <w:bCs/>
          <w:sz w:val="32"/>
          <w:szCs w:val="32"/>
        </w:rPr>
        <w:tab/>
      </w:r>
      <w:r>
        <w:rPr>
          <w:rFonts w:cs="Times New Roman" w:hint="eastAsia"/>
          <w:b/>
          <w:bCs/>
          <w:sz w:val="32"/>
          <w:szCs w:val="32"/>
        </w:rPr>
        <w:t>刘瑞芳</w:t>
      </w:r>
    </w:p>
    <w:p w14:paraId="5F5A3B78" w14:textId="77777777" w:rsidR="00BE4E9E" w:rsidRDefault="00BE4E9E">
      <w:pPr>
        <w:snapToGrid w:val="0"/>
        <w:spacing w:line="288" w:lineRule="auto"/>
        <w:rPr>
          <w:rFonts w:cs="Times New Roman"/>
          <w:b/>
          <w:bCs/>
          <w:sz w:val="32"/>
          <w:szCs w:val="32"/>
          <w:u w:val="single"/>
        </w:rPr>
      </w:pPr>
    </w:p>
    <w:p w14:paraId="23A8554B" w14:textId="77777777" w:rsidR="00BE4E9E" w:rsidRDefault="00BE4E9E">
      <w:pPr>
        <w:snapToGrid w:val="0"/>
        <w:spacing w:line="288" w:lineRule="auto"/>
        <w:rPr>
          <w:rFonts w:cs="Times New Roman"/>
          <w:b/>
          <w:bCs/>
          <w:szCs w:val="21"/>
        </w:rPr>
      </w:pPr>
    </w:p>
    <w:p w14:paraId="0BDCEAE7" w14:textId="77777777" w:rsidR="00BE4E9E" w:rsidRDefault="00000000">
      <w:pPr>
        <w:snapToGrid w:val="0"/>
        <w:spacing w:line="288" w:lineRule="auto"/>
        <w:jc w:val="center"/>
        <w:rPr>
          <w:rFonts w:cs="Times New Roman"/>
          <w:szCs w:val="20"/>
        </w:rPr>
      </w:pPr>
      <w:r>
        <w:rPr>
          <w:rFonts w:hAnsi="宋体" w:cs="Times New Roman" w:hint="eastAsia"/>
          <w:b/>
          <w:bCs/>
          <w:sz w:val="32"/>
          <w:szCs w:val="32"/>
        </w:rPr>
        <w:t>2024</w:t>
      </w:r>
      <w:r>
        <w:rPr>
          <w:rFonts w:hAnsi="宋体" w:cs="Times New Roman"/>
          <w:b/>
          <w:bCs/>
          <w:sz w:val="32"/>
          <w:szCs w:val="32"/>
        </w:rPr>
        <w:t xml:space="preserve"> </w:t>
      </w:r>
      <w:r>
        <w:rPr>
          <w:rFonts w:hAnsi="宋体" w:cs="Times New Roman"/>
          <w:b/>
          <w:bCs/>
          <w:sz w:val="32"/>
          <w:szCs w:val="32"/>
        </w:rPr>
        <w:t>年</w:t>
      </w:r>
      <w:r>
        <w:rPr>
          <w:rFonts w:cs="Times New Roman"/>
          <w:b/>
          <w:bCs/>
          <w:sz w:val="32"/>
          <w:szCs w:val="32"/>
        </w:rPr>
        <w:t xml:space="preserve"> </w:t>
      </w:r>
      <w:r>
        <w:rPr>
          <w:rFonts w:cs="Times New Roman" w:hint="eastAsia"/>
          <w:b/>
          <w:bCs/>
          <w:sz w:val="32"/>
          <w:szCs w:val="32"/>
        </w:rPr>
        <w:t>5</w:t>
      </w:r>
      <w:r>
        <w:rPr>
          <w:rFonts w:cs="Times New Roman"/>
          <w:b/>
          <w:bCs/>
          <w:sz w:val="32"/>
          <w:szCs w:val="32"/>
        </w:rPr>
        <w:t xml:space="preserve"> </w:t>
      </w:r>
      <w:r>
        <w:rPr>
          <w:rFonts w:hAnsi="宋体" w:cs="Times New Roman"/>
          <w:b/>
          <w:bCs/>
          <w:sz w:val="32"/>
          <w:szCs w:val="32"/>
        </w:rPr>
        <w:t>月</w:t>
      </w:r>
    </w:p>
    <w:p w14:paraId="352C4C6D" w14:textId="77777777" w:rsidR="00BE4E9E" w:rsidRDefault="00000000">
      <w:pPr>
        <w:spacing w:before="380" w:after="140" w:line="288" w:lineRule="auto"/>
        <w:jc w:val="left"/>
        <w:outlineLvl w:val="0"/>
      </w:pPr>
      <w:r>
        <w:rPr>
          <w:rFonts w:ascii="Arial" w:eastAsia="等线" w:hAnsi="Arial" w:cs="Arial"/>
          <w:b/>
          <w:sz w:val="36"/>
        </w:rPr>
        <w:lastRenderedPageBreak/>
        <w:t>1</w:t>
      </w:r>
      <w:r>
        <w:rPr>
          <w:rFonts w:ascii="Arial" w:eastAsia="等线" w:hAnsi="Arial" w:cs="Arial"/>
          <w:b/>
          <w:sz w:val="36"/>
        </w:rPr>
        <w:t>、系统概述</w:t>
      </w:r>
      <w:bookmarkEnd w:id="1"/>
    </w:p>
    <w:p w14:paraId="7F7CC763" w14:textId="77777777" w:rsidR="00BE4E9E" w:rsidRDefault="00000000">
      <w:pPr>
        <w:spacing w:before="120" w:after="120" w:line="288" w:lineRule="auto"/>
        <w:jc w:val="left"/>
      </w:pPr>
      <w:r>
        <w:rPr>
          <w:rFonts w:ascii="Arial" w:eastAsia="等线" w:hAnsi="Arial" w:cs="Arial"/>
          <w:b/>
          <w:sz w:val="22"/>
        </w:rPr>
        <w:t>1.1</w:t>
      </w:r>
      <w:r>
        <w:rPr>
          <w:rFonts w:ascii="Arial" w:eastAsia="等线" w:hAnsi="Arial" w:cs="Arial"/>
          <w:b/>
          <w:sz w:val="22"/>
        </w:rPr>
        <w:t>、系统简介</w:t>
      </w:r>
    </w:p>
    <w:p w14:paraId="70FA2057" w14:textId="77777777" w:rsidR="00BE4E9E" w:rsidRDefault="00000000">
      <w:pPr>
        <w:spacing w:before="120" w:after="120" w:line="288" w:lineRule="auto"/>
        <w:ind w:firstLine="420"/>
        <w:jc w:val="left"/>
      </w:pPr>
      <w:r>
        <w:rPr>
          <w:rFonts w:ascii="Arial" w:eastAsia="等线" w:hAnsi="Arial" w:cs="Arial"/>
          <w:sz w:val="22"/>
        </w:rPr>
        <w:t>本项目服务于北京邮电大学《形式语言与自动机》课程教学，以</w:t>
      </w:r>
      <w:r>
        <w:rPr>
          <w:rFonts w:ascii="Arial" w:eastAsia="等线" w:hAnsi="Arial" w:cs="Arial"/>
          <w:sz w:val="22"/>
        </w:rPr>
        <w:t>RPG</w:t>
      </w:r>
      <w:r>
        <w:rPr>
          <w:rFonts w:ascii="Arial" w:eastAsia="等线" w:hAnsi="Arial" w:cs="Arial"/>
          <w:sz w:val="22"/>
        </w:rPr>
        <w:t>（角色扮演）游戏的形式带领玩家一步步深入探索神奇的魔法世界，在完成任务与战斗的过程中逐渐学习形式语言与自动机的核心概念与算法。不同于传统游戏基于规则的</w:t>
      </w:r>
      <w:r>
        <w:rPr>
          <w:rFonts w:ascii="Arial" w:eastAsia="等线" w:hAnsi="Arial" w:cs="Arial"/>
          <w:sz w:val="22"/>
        </w:rPr>
        <w:t>NPC</w:t>
      </w:r>
      <w:r>
        <w:rPr>
          <w:rFonts w:ascii="Arial" w:eastAsia="等线" w:hAnsi="Arial" w:cs="Arial"/>
          <w:sz w:val="22"/>
        </w:rPr>
        <w:t>设计方法与固定的剧情线路，我们的项目通过人物设计与</w:t>
      </w:r>
      <w:r>
        <w:rPr>
          <w:rFonts w:ascii="Arial" w:eastAsia="等线" w:hAnsi="Arial" w:cs="Arial"/>
          <w:sz w:val="22"/>
        </w:rPr>
        <w:t>ChatGPT</w:t>
      </w:r>
      <w:r>
        <w:rPr>
          <w:rFonts w:ascii="Arial" w:eastAsia="等线" w:hAnsi="Arial" w:cs="Arial"/>
          <w:sz w:val="22"/>
        </w:rPr>
        <w:t>接入，为游戏引入了由</w:t>
      </w:r>
      <w:r>
        <w:rPr>
          <w:rFonts w:ascii="Arial" w:eastAsia="等线" w:hAnsi="Arial" w:cs="Arial"/>
          <w:sz w:val="22"/>
        </w:rPr>
        <w:t>ChatGPT</w:t>
      </w:r>
      <w:r>
        <w:rPr>
          <w:rFonts w:ascii="Arial" w:eastAsia="等线" w:hAnsi="Arial" w:cs="Arial"/>
          <w:sz w:val="22"/>
        </w:rPr>
        <w:t>自主控制的</w:t>
      </w:r>
      <w:r>
        <w:rPr>
          <w:rFonts w:ascii="Arial" w:eastAsia="等线" w:hAnsi="Arial" w:cs="Arial"/>
          <w:sz w:val="22"/>
        </w:rPr>
        <w:t>Agent</w:t>
      </w:r>
      <w:r>
        <w:rPr>
          <w:rFonts w:ascii="Arial" w:eastAsia="等线" w:hAnsi="Arial" w:cs="Arial"/>
          <w:sz w:val="22"/>
        </w:rPr>
        <w:t>（智能体），为玩家提供了形式语言与自动机的全自动答疑，与更加丰富的交互体验，让玩家在新奇且沉浸的体验中，感受形式语言与自动机知识的美妙。</w:t>
      </w:r>
    </w:p>
    <w:p w14:paraId="1267507E" w14:textId="77777777" w:rsidR="00D66E72" w:rsidRDefault="00000000" w:rsidP="00D66E72">
      <w:pPr>
        <w:spacing w:before="120" w:after="120" w:line="288" w:lineRule="auto"/>
        <w:ind w:firstLine="420"/>
        <w:jc w:val="left"/>
        <w:rPr>
          <w:rFonts w:ascii="Arial" w:eastAsia="等线" w:hAnsi="Arial" w:cs="Arial"/>
          <w:sz w:val="22"/>
        </w:rPr>
      </w:pPr>
      <w:r>
        <w:rPr>
          <w:rFonts w:ascii="Arial" w:eastAsia="等线" w:hAnsi="Arial" w:cs="Arial"/>
          <w:sz w:val="22"/>
        </w:rPr>
        <w:t>本项目主要使用</w:t>
      </w:r>
      <w:r>
        <w:rPr>
          <w:rFonts w:ascii="Arial" w:eastAsia="等线" w:hAnsi="Arial" w:cs="Arial"/>
          <w:sz w:val="22"/>
        </w:rPr>
        <w:t>web</w:t>
      </w:r>
      <w:r>
        <w:rPr>
          <w:rFonts w:ascii="Arial" w:eastAsia="等线" w:hAnsi="Arial" w:cs="Arial"/>
          <w:sz w:val="22"/>
        </w:rPr>
        <w:t>开发技术，让玩家可以通过浏览器访问我们的游戏，提供全平台浏览器支持（</w:t>
      </w:r>
      <w:r>
        <w:rPr>
          <w:rFonts w:ascii="Arial" w:eastAsia="等线" w:hAnsi="Arial" w:cs="Arial"/>
          <w:sz w:val="22"/>
        </w:rPr>
        <w:t>Windows</w:t>
      </w:r>
      <w:r>
        <w:rPr>
          <w:rFonts w:ascii="Arial" w:eastAsia="等线" w:hAnsi="Arial" w:cs="Arial"/>
          <w:sz w:val="22"/>
        </w:rPr>
        <w:t>，</w:t>
      </w:r>
      <w:r>
        <w:rPr>
          <w:rFonts w:ascii="Arial" w:eastAsia="等线" w:hAnsi="Arial" w:cs="Arial"/>
          <w:sz w:val="22"/>
        </w:rPr>
        <w:t>MacOS</w:t>
      </w:r>
      <w:r>
        <w:rPr>
          <w:rFonts w:ascii="Arial" w:eastAsia="等线" w:hAnsi="Arial" w:cs="Arial"/>
          <w:sz w:val="22"/>
        </w:rPr>
        <w:t>，</w:t>
      </w:r>
      <w:r>
        <w:rPr>
          <w:rFonts w:ascii="Arial" w:eastAsia="等线" w:hAnsi="Arial" w:cs="Arial"/>
          <w:sz w:val="22"/>
        </w:rPr>
        <w:t>Android</w:t>
      </w:r>
      <w:r>
        <w:rPr>
          <w:rFonts w:ascii="Arial" w:eastAsia="等线" w:hAnsi="Arial" w:cs="Arial"/>
          <w:sz w:val="22"/>
        </w:rPr>
        <w:t>与</w:t>
      </w:r>
      <w:r>
        <w:rPr>
          <w:rFonts w:ascii="Arial" w:eastAsia="等线" w:hAnsi="Arial" w:cs="Arial"/>
          <w:sz w:val="22"/>
        </w:rPr>
        <w:t>IOS</w:t>
      </w:r>
      <w:r>
        <w:rPr>
          <w:rFonts w:ascii="Arial" w:eastAsia="等线" w:hAnsi="Arial" w:cs="Arial"/>
          <w:sz w:val="22"/>
        </w:rPr>
        <w:t>），跨越了平台壁垒，为更多玩家提供服务。</w:t>
      </w:r>
    </w:p>
    <w:p w14:paraId="7BCEC945" w14:textId="03695910" w:rsidR="00D66E72" w:rsidRPr="00D66E72" w:rsidRDefault="00D66E72" w:rsidP="00D66E72">
      <w:pPr>
        <w:spacing w:before="120" w:after="120" w:line="288" w:lineRule="auto"/>
        <w:ind w:firstLine="420"/>
        <w:jc w:val="left"/>
        <w:rPr>
          <w:rFonts w:ascii="Arial" w:eastAsia="等线" w:hAnsi="Arial" w:cs="Arial"/>
          <w:sz w:val="22"/>
        </w:rPr>
      </w:pPr>
      <w:r w:rsidRPr="00D66E72">
        <w:rPr>
          <w:rFonts w:ascii="Arial" w:eastAsia="等线" w:hAnsi="Arial" w:cs="Arial" w:hint="eastAsia"/>
          <w:sz w:val="22"/>
        </w:rPr>
        <w:t>项目目前已由</w:t>
      </w:r>
      <w:r w:rsidR="00456AC0">
        <w:rPr>
          <w:rFonts w:ascii="Arial" w:eastAsia="等线" w:hAnsi="Arial" w:cs="Arial" w:hint="eastAsia"/>
          <w:sz w:val="22"/>
        </w:rPr>
        <w:t>GitHub</w:t>
      </w:r>
      <w:r w:rsidR="00B24490">
        <w:rPr>
          <w:rFonts w:ascii="Arial" w:eastAsia="等线" w:hAnsi="Arial" w:cs="Arial" w:hint="eastAsia"/>
          <w:sz w:val="22"/>
        </w:rPr>
        <w:t xml:space="preserve"> Page</w:t>
      </w:r>
      <w:r w:rsidRPr="00D66E72">
        <w:rPr>
          <w:rFonts w:ascii="Arial" w:eastAsia="等线" w:hAnsi="Arial" w:cs="Arial" w:hint="eastAsia"/>
          <w:sz w:val="22"/>
        </w:rPr>
        <w:t>托管发布，欢迎</w:t>
      </w:r>
      <w:r w:rsidR="00FA1412">
        <w:rPr>
          <w:rFonts w:ascii="Arial" w:eastAsia="等线" w:hAnsi="Arial" w:cs="Arial" w:hint="eastAsia"/>
          <w:sz w:val="22"/>
        </w:rPr>
        <w:t>您</w:t>
      </w:r>
      <w:r w:rsidRPr="00D66E72">
        <w:rPr>
          <w:rFonts w:ascii="Arial" w:eastAsia="等线" w:hAnsi="Arial" w:cs="Arial" w:hint="eastAsia"/>
          <w:sz w:val="22"/>
        </w:rPr>
        <w:t>来体验！</w:t>
      </w:r>
    </w:p>
    <w:p w14:paraId="6F4C9CDD" w14:textId="77777777" w:rsidR="00514826" w:rsidRDefault="00D66E72" w:rsidP="00D66E72">
      <w:pPr>
        <w:spacing w:before="120" w:after="120" w:line="288" w:lineRule="auto"/>
        <w:ind w:firstLine="420"/>
        <w:jc w:val="left"/>
        <w:rPr>
          <w:rFonts w:ascii="Arial" w:eastAsia="等线" w:hAnsi="Arial" w:cs="Arial"/>
          <w:sz w:val="22"/>
        </w:rPr>
      </w:pPr>
      <w:r w:rsidRPr="00D66E72">
        <w:rPr>
          <w:rFonts w:ascii="Arial" w:eastAsia="等线" w:hAnsi="Arial" w:cs="Arial" w:hint="eastAsia"/>
          <w:sz w:val="22"/>
        </w:rPr>
        <w:t>游戏：</w:t>
      </w:r>
    </w:p>
    <w:p w14:paraId="3D4896C0" w14:textId="2505EC72" w:rsidR="00D66E72" w:rsidRPr="00D66E72" w:rsidRDefault="00D66E72" w:rsidP="00D66E72">
      <w:pPr>
        <w:spacing w:before="120" w:after="120" w:line="288" w:lineRule="auto"/>
        <w:ind w:firstLine="420"/>
        <w:jc w:val="left"/>
        <w:rPr>
          <w:rFonts w:ascii="Arial" w:eastAsia="等线" w:hAnsi="Arial" w:cs="Arial"/>
          <w:sz w:val="22"/>
        </w:rPr>
      </w:pPr>
      <w:r w:rsidRPr="00D66E72">
        <w:rPr>
          <w:rFonts w:ascii="Arial" w:eastAsia="等线" w:hAnsi="Arial" w:cs="Arial" w:hint="eastAsia"/>
          <w:sz w:val="22"/>
        </w:rPr>
        <w:t>https://wangdianyun.github.io/GodSay/</w:t>
      </w:r>
    </w:p>
    <w:p w14:paraId="24CC26CF" w14:textId="77777777" w:rsidR="00D66E72" w:rsidRPr="00D66E72" w:rsidRDefault="00D66E72" w:rsidP="00D66E72">
      <w:pPr>
        <w:spacing w:before="120" w:after="120" w:line="288" w:lineRule="auto"/>
        <w:ind w:firstLine="420"/>
        <w:jc w:val="left"/>
        <w:rPr>
          <w:rFonts w:ascii="Arial" w:eastAsia="等线" w:hAnsi="Arial" w:cs="Arial"/>
          <w:sz w:val="22"/>
        </w:rPr>
      </w:pPr>
      <w:r w:rsidRPr="00D66E72">
        <w:rPr>
          <w:rFonts w:ascii="Arial" w:eastAsia="等线" w:hAnsi="Arial" w:cs="Arial" w:hint="eastAsia"/>
          <w:sz w:val="22"/>
        </w:rPr>
        <w:t>展示：</w:t>
      </w:r>
    </w:p>
    <w:p w14:paraId="3F12C404" w14:textId="562EAE8C" w:rsidR="00514826" w:rsidRDefault="00514826" w:rsidP="00D66E72">
      <w:pPr>
        <w:spacing w:before="120" w:after="120" w:line="288" w:lineRule="auto"/>
        <w:ind w:firstLine="420"/>
        <w:jc w:val="left"/>
        <w:rPr>
          <w:rFonts w:ascii="Arial" w:eastAsia="等线" w:hAnsi="Arial" w:cs="Arial"/>
          <w:sz w:val="22"/>
        </w:rPr>
      </w:pPr>
      <w:r w:rsidRPr="00514826">
        <w:rPr>
          <w:rFonts w:ascii="Arial" w:eastAsia="等线" w:hAnsi="Arial" w:cs="Arial"/>
          <w:sz w:val="22"/>
        </w:rPr>
        <w:t>https://gamma.app/docs/GodSay-tv028highfk56sk</w:t>
      </w:r>
    </w:p>
    <w:p w14:paraId="442D2A1C" w14:textId="42973F23" w:rsidR="00514826" w:rsidRDefault="00514826" w:rsidP="00514826">
      <w:pPr>
        <w:spacing w:before="120" w:after="120" w:line="288" w:lineRule="auto"/>
        <w:ind w:firstLine="420"/>
        <w:jc w:val="left"/>
        <w:rPr>
          <w:rFonts w:ascii="Arial" w:eastAsia="等线" w:hAnsi="Arial" w:cs="Arial"/>
          <w:sz w:val="22"/>
        </w:rPr>
      </w:pPr>
      <w:r>
        <w:rPr>
          <w:rFonts w:ascii="Arial" w:eastAsia="等线" w:hAnsi="Arial" w:cs="Arial" w:hint="eastAsia"/>
          <w:sz w:val="22"/>
        </w:rPr>
        <w:t>本系统设计的主要创新点有：</w:t>
      </w:r>
      <w:r>
        <w:rPr>
          <w:rFonts w:ascii="Arial" w:eastAsia="等线" w:hAnsi="Arial" w:cs="Arial"/>
          <w:sz w:val="22"/>
        </w:rPr>
        <w:br/>
      </w:r>
      <w:r>
        <w:rPr>
          <w:rFonts w:ascii="Arial" w:eastAsia="等线" w:hAnsi="Arial" w:cs="Arial"/>
          <w:sz w:val="22"/>
        </w:rPr>
        <w:tab/>
      </w:r>
      <w:r>
        <w:rPr>
          <w:rFonts w:ascii="Arial" w:eastAsia="等线" w:hAnsi="Arial" w:cs="Arial" w:hint="eastAsia"/>
          <w:sz w:val="22"/>
        </w:rPr>
        <w:t xml:space="preserve">1. </w:t>
      </w:r>
      <w:r>
        <w:rPr>
          <w:rFonts w:ascii="Arial" w:eastAsia="等线" w:hAnsi="Arial" w:cs="Arial" w:hint="eastAsia"/>
          <w:sz w:val="22"/>
        </w:rPr>
        <w:t>寓教于乐的教学模式</w:t>
      </w:r>
    </w:p>
    <w:p w14:paraId="2E68FA75" w14:textId="6956DB6F" w:rsidR="00514826" w:rsidRDefault="00514826" w:rsidP="00514826">
      <w:pPr>
        <w:spacing w:before="120" w:after="120" w:line="288" w:lineRule="auto"/>
        <w:ind w:left="420" w:firstLine="420"/>
        <w:jc w:val="left"/>
        <w:rPr>
          <w:rFonts w:ascii="Arial" w:eastAsia="等线" w:hAnsi="Arial" w:cs="Arial"/>
          <w:sz w:val="22"/>
        </w:rPr>
      </w:pPr>
      <w:r>
        <w:rPr>
          <w:rFonts w:ascii="Arial" w:eastAsia="等线" w:hAnsi="Arial" w:cs="Arial" w:hint="eastAsia"/>
          <w:sz w:val="22"/>
        </w:rPr>
        <w:t>不同于传统教学辅助工具的枯燥乏味，本系统引入</w:t>
      </w:r>
      <w:r>
        <w:rPr>
          <w:rFonts w:ascii="Arial" w:eastAsia="等线" w:hAnsi="Arial" w:cs="Arial" w:hint="eastAsia"/>
          <w:sz w:val="22"/>
        </w:rPr>
        <w:t>ARPG</w:t>
      </w:r>
      <w:r>
        <w:rPr>
          <w:rFonts w:ascii="Arial" w:eastAsia="等线" w:hAnsi="Arial" w:cs="Arial" w:hint="eastAsia"/>
          <w:sz w:val="22"/>
        </w:rPr>
        <w:t>游戏模式，帮助学生在游戏中学习新知识，在增强学生学习自主性的同时降低了知识学习过程中的枯燥乏味。</w:t>
      </w:r>
    </w:p>
    <w:p w14:paraId="1542F458" w14:textId="1334D8B8" w:rsidR="00514826" w:rsidRDefault="00514826" w:rsidP="00514826">
      <w:pPr>
        <w:spacing w:before="120" w:after="120" w:line="288" w:lineRule="auto"/>
        <w:ind w:firstLine="420"/>
        <w:jc w:val="left"/>
        <w:rPr>
          <w:rFonts w:ascii="Arial" w:eastAsia="等线" w:hAnsi="Arial" w:cs="Arial"/>
          <w:sz w:val="22"/>
        </w:rPr>
      </w:pPr>
      <w:r>
        <w:rPr>
          <w:rFonts w:ascii="Arial" w:eastAsia="等线" w:hAnsi="Arial" w:cs="Arial" w:hint="eastAsia"/>
          <w:sz w:val="22"/>
        </w:rPr>
        <w:t>2.</w:t>
      </w:r>
      <w:r w:rsidR="00F11CD2">
        <w:rPr>
          <w:rFonts w:ascii="Arial" w:eastAsia="等线" w:hAnsi="Arial" w:cs="Arial" w:hint="eastAsia"/>
          <w:sz w:val="22"/>
        </w:rPr>
        <w:t>LLM</w:t>
      </w:r>
      <w:r w:rsidR="00F11CD2">
        <w:rPr>
          <w:rFonts w:ascii="Arial" w:eastAsia="等线" w:hAnsi="Arial" w:cs="Arial" w:hint="eastAsia"/>
          <w:sz w:val="22"/>
        </w:rPr>
        <w:t>赋能</w:t>
      </w:r>
      <w:r>
        <w:rPr>
          <w:rFonts w:ascii="Arial" w:eastAsia="等线" w:hAnsi="Arial" w:cs="Arial" w:hint="eastAsia"/>
          <w:sz w:val="22"/>
        </w:rPr>
        <w:t>Ag</w:t>
      </w:r>
      <w:r w:rsidR="00F11CD2">
        <w:rPr>
          <w:rFonts w:ascii="Arial" w:eastAsia="等线" w:hAnsi="Arial" w:cs="Arial" w:hint="eastAsia"/>
          <w:sz w:val="22"/>
        </w:rPr>
        <w:t>ent</w:t>
      </w:r>
      <w:r w:rsidR="00F11CD2">
        <w:rPr>
          <w:rFonts w:ascii="Arial" w:eastAsia="等线" w:hAnsi="Arial" w:cs="Arial" w:hint="eastAsia"/>
          <w:sz w:val="22"/>
        </w:rPr>
        <w:t>自主答疑</w:t>
      </w:r>
    </w:p>
    <w:p w14:paraId="0F47575D" w14:textId="3F5E0718" w:rsidR="00514826" w:rsidRDefault="00514826" w:rsidP="00514826">
      <w:pPr>
        <w:spacing w:before="120" w:after="120" w:line="288" w:lineRule="auto"/>
        <w:ind w:left="420" w:firstLine="420"/>
        <w:jc w:val="left"/>
        <w:rPr>
          <w:rFonts w:ascii="Arial" w:eastAsia="等线" w:hAnsi="Arial" w:cs="Arial"/>
          <w:sz w:val="22"/>
        </w:rPr>
      </w:pPr>
      <w:r>
        <w:rPr>
          <w:rFonts w:ascii="Arial" w:eastAsia="等线" w:hAnsi="Arial" w:cs="Arial" w:hint="eastAsia"/>
          <w:sz w:val="22"/>
        </w:rPr>
        <w:t xml:space="preserve"> </w:t>
      </w:r>
      <w:r w:rsidRPr="00514826">
        <w:rPr>
          <w:rFonts w:ascii="Arial" w:eastAsia="等线" w:hAnsi="Arial" w:cs="Arial" w:hint="eastAsia"/>
          <w:sz w:val="22"/>
        </w:rPr>
        <w:t>大语言模型自主决策，让游戏中的非玩家角色拥有自主探索环境、不设限回复的能力。突破了传统游戏中</w:t>
      </w:r>
      <w:r w:rsidRPr="00514826">
        <w:rPr>
          <w:rFonts w:ascii="Arial" w:eastAsia="等线" w:hAnsi="Arial" w:cs="Arial" w:hint="eastAsia"/>
          <w:sz w:val="22"/>
        </w:rPr>
        <w:t>NPC</w:t>
      </w:r>
      <w:r w:rsidRPr="00514826">
        <w:rPr>
          <w:rFonts w:ascii="Arial" w:eastAsia="等线" w:hAnsi="Arial" w:cs="Arial" w:hint="eastAsia"/>
          <w:sz w:val="22"/>
        </w:rPr>
        <w:t>交互死板的局限，实现了游戏角色的智能交互，增加了游戏的沉浸感。并且采用模块化设计</w:t>
      </w:r>
      <w:r w:rsidRPr="00514826">
        <w:rPr>
          <w:rFonts w:ascii="Arial" w:eastAsia="等线" w:hAnsi="Arial" w:cs="Arial" w:hint="eastAsia"/>
          <w:sz w:val="22"/>
        </w:rPr>
        <w:t>,</w:t>
      </w:r>
      <w:r w:rsidRPr="00514826">
        <w:rPr>
          <w:rFonts w:ascii="Arial" w:eastAsia="等线" w:hAnsi="Arial" w:cs="Arial" w:hint="eastAsia"/>
          <w:sz w:val="22"/>
        </w:rPr>
        <w:t>可以灵活地定制和扩展角色的能力，便于维护和管理。</w:t>
      </w:r>
    </w:p>
    <w:p w14:paraId="31A711E3" w14:textId="5A20924A" w:rsidR="00F11CD2" w:rsidRDefault="00F11CD2" w:rsidP="00F11CD2">
      <w:pPr>
        <w:spacing w:before="120" w:after="120" w:line="288" w:lineRule="auto"/>
        <w:jc w:val="left"/>
        <w:rPr>
          <w:rFonts w:ascii="Arial" w:eastAsia="等线" w:hAnsi="Arial" w:cs="Arial"/>
          <w:sz w:val="22"/>
        </w:rPr>
      </w:pPr>
      <w:r>
        <w:rPr>
          <w:rFonts w:ascii="Arial" w:eastAsia="等线" w:hAnsi="Arial" w:cs="Arial"/>
          <w:sz w:val="22"/>
        </w:rPr>
        <w:tab/>
      </w:r>
      <w:r>
        <w:rPr>
          <w:rFonts w:ascii="Arial" w:eastAsia="等线" w:hAnsi="Arial" w:cs="Arial" w:hint="eastAsia"/>
          <w:sz w:val="22"/>
        </w:rPr>
        <w:t xml:space="preserve">3. </w:t>
      </w:r>
      <w:r>
        <w:rPr>
          <w:rFonts w:ascii="Arial" w:eastAsia="等线" w:hAnsi="Arial" w:cs="Arial" w:hint="eastAsia"/>
          <w:sz w:val="22"/>
        </w:rPr>
        <w:t>内嵌式</w:t>
      </w:r>
      <w:r w:rsidRPr="00F11CD2">
        <w:rPr>
          <w:rFonts w:ascii="Arial" w:eastAsia="等线" w:hAnsi="Arial" w:cs="Arial" w:hint="eastAsia"/>
          <w:sz w:val="22"/>
        </w:rPr>
        <w:t>形式语言与自动机解密插件</w:t>
      </w:r>
    </w:p>
    <w:p w14:paraId="116E0B7B" w14:textId="7ADEC7C4" w:rsidR="00F11CD2" w:rsidRPr="00F11CD2" w:rsidRDefault="00F11CD2" w:rsidP="00F11CD2">
      <w:pPr>
        <w:spacing w:before="120" w:after="120" w:line="288" w:lineRule="auto"/>
        <w:ind w:left="420" w:firstLine="420"/>
        <w:jc w:val="left"/>
        <w:rPr>
          <w:rFonts w:ascii="Arial" w:eastAsia="等线" w:hAnsi="Arial" w:cs="Arial"/>
          <w:sz w:val="22"/>
        </w:rPr>
      </w:pPr>
      <w:r w:rsidRPr="00F11CD2">
        <w:rPr>
          <w:rFonts w:ascii="Arial" w:eastAsia="等线" w:hAnsi="Arial" w:cs="Arial" w:hint="eastAsia"/>
          <w:sz w:val="22"/>
        </w:rPr>
        <w:t>知识只有在应用中才能掌握扎实，通过开发形式语言与自动机解密插件，我们为玩家提供了在游戏中交互式解题的方式，并在游戏中加入了大量解谜元素。谜题即形式语言与自动机的题目。玩家可以通过构造自己的</w:t>
      </w:r>
      <w:r w:rsidRPr="00F11CD2">
        <w:rPr>
          <w:rFonts w:ascii="Arial" w:eastAsia="等线" w:hAnsi="Arial" w:cs="Arial" w:hint="eastAsia"/>
          <w:sz w:val="22"/>
        </w:rPr>
        <w:t>DFA</w:t>
      </w:r>
      <w:r w:rsidRPr="00F11CD2">
        <w:rPr>
          <w:rFonts w:ascii="Arial" w:eastAsia="等线" w:hAnsi="Arial" w:cs="Arial" w:hint="eastAsia"/>
          <w:sz w:val="22"/>
        </w:rPr>
        <w:t>、</w:t>
      </w:r>
      <w:r w:rsidRPr="00F11CD2">
        <w:rPr>
          <w:rFonts w:ascii="Arial" w:eastAsia="等线" w:hAnsi="Arial" w:cs="Arial" w:hint="eastAsia"/>
          <w:sz w:val="22"/>
        </w:rPr>
        <w:t>NFA</w:t>
      </w:r>
      <w:r w:rsidRPr="00F11CD2">
        <w:rPr>
          <w:rFonts w:ascii="Arial" w:eastAsia="等线" w:hAnsi="Arial" w:cs="Arial" w:hint="eastAsia"/>
          <w:sz w:val="22"/>
        </w:rPr>
        <w:t>、</w:t>
      </w:r>
      <w:r w:rsidRPr="00F11CD2">
        <w:rPr>
          <w:rFonts w:ascii="Arial" w:eastAsia="等线" w:hAnsi="Arial" w:cs="Arial" w:hint="eastAsia"/>
          <w:sz w:val="22"/>
        </w:rPr>
        <w:t>CFG</w:t>
      </w:r>
      <w:r w:rsidRPr="00F11CD2">
        <w:rPr>
          <w:rFonts w:ascii="Arial" w:eastAsia="等线" w:hAnsi="Arial" w:cs="Arial" w:hint="eastAsia"/>
          <w:sz w:val="22"/>
        </w:rPr>
        <w:t>、</w:t>
      </w:r>
      <w:r w:rsidRPr="00F11CD2">
        <w:rPr>
          <w:rFonts w:ascii="Arial" w:eastAsia="等线" w:hAnsi="Arial" w:cs="Arial" w:hint="eastAsia"/>
          <w:sz w:val="22"/>
        </w:rPr>
        <w:t>REG</w:t>
      </w:r>
      <w:r w:rsidRPr="00F11CD2">
        <w:rPr>
          <w:rFonts w:ascii="Arial" w:eastAsia="等线" w:hAnsi="Arial" w:cs="Arial" w:hint="eastAsia"/>
          <w:sz w:val="22"/>
        </w:rPr>
        <w:t>和</w:t>
      </w:r>
      <w:r w:rsidRPr="00F11CD2">
        <w:rPr>
          <w:rFonts w:ascii="Arial" w:eastAsia="等线" w:hAnsi="Arial" w:cs="Arial" w:hint="eastAsia"/>
          <w:sz w:val="22"/>
        </w:rPr>
        <w:t>PDA</w:t>
      </w:r>
      <w:r w:rsidRPr="00F11CD2">
        <w:rPr>
          <w:rFonts w:ascii="Arial" w:eastAsia="等线" w:hAnsi="Arial" w:cs="Arial" w:hint="eastAsia"/>
          <w:sz w:val="22"/>
        </w:rPr>
        <w:t>来获得武器、解除禁制、学习魔法。</w:t>
      </w:r>
    </w:p>
    <w:p w14:paraId="604C8957" w14:textId="4CCDE243" w:rsidR="00F11CD2" w:rsidRPr="00F11CD2" w:rsidRDefault="00F11CD2" w:rsidP="00F11CD2">
      <w:pPr>
        <w:spacing w:before="120" w:after="120" w:line="288" w:lineRule="auto"/>
        <w:ind w:left="420" w:firstLine="420"/>
        <w:jc w:val="left"/>
        <w:rPr>
          <w:rFonts w:ascii="Arial" w:eastAsia="等线" w:hAnsi="Arial" w:cs="Arial" w:hint="eastAsia"/>
          <w:sz w:val="22"/>
        </w:rPr>
      </w:pPr>
      <w:r>
        <w:rPr>
          <w:rFonts w:ascii="Arial" w:eastAsia="等线" w:hAnsi="Arial" w:cs="Arial" w:hint="eastAsia"/>
          <w:sz w:val="22"/>
        </w:rPr>
        <w:t>在游戏中，我们为玩家设计了一个</w:t>
      </w:r>
      <w:r w:rsidRPr="00F11CD2">
        <w:rPr>
          <w:rFonts w:ascii="Arial" w:eastAsia="等线" w:hAnsi="Arial" w:cs="Arial" w:hint="eastAsia"/>
          <w:sz w:val="22"/>
        </w:rPr>
        <w:t>自动机可视化构造模块，它主要负责给用</w:t>
      </w:r>
      <w:r w:rsidRPr="00F11CD2">
        <w:rPr>
          <w:rFonts w:ascii="Arial" w:eastAsia="等线" w:hAnsi="Arial" w:cs="Arial" w:hint="eastAsia"/>
          <w:sz w:val="22"/>
        </w:rPr>
        <w:lastRenderedPageBreak/>
        <w:t>户提供一个直观友好的自动机状态和转换关系编辑页面，帮助用户直观理解自动机的运行和状态转移，并在解决谜题的同时学习知识。它的主要功能包括：绘制状态图、编辑状态和转换、设置初始和终止状态、输入文法、测试自动机接受的字符串。</w:t>
      </w:r>
    </w:p>
    <w:p w14:paraId="0DC3C9EB" w14:textId="77777777" w:rsidR="00BE4E9E" w:rsidRDefault="00000000">
      <w:pPr>
        <w:spacing w:before="120" w:after="120" w:line="288" w:lineRule="auto"/>
        <w:jc w:val="left"/>
      </w:pPr>
      <w:r>
        <w:rPr>
          <w:rFonts w:ascii="Arial" w:eastAsia="等线" w:hAnsi="Arial" w:cs="Arial"/>
          <w:b/>
          <w:sz w:val="22"/>
        </w:rPr>
        <w:t>1.2</w:t>
      </w:r>
      <w:r>
        <w:rPr>
          <w:rFonts w:ascii="Arial" w:eastAsia="等线" w:hAnsi="Arial" w:cs="Arial"/>
          <w:b/>
          <w:sz w:val="22"/>
        </w:rPr>
        <w:t>、术语表</w:t>
      </w:r>
      <w:r>
        <w:rPr>
          <w:rFonts w:ascii="Arial" w:eastAsia="等线" w:hAnsi="Arial" w:cs="Arial"/>
          <w:b/>
          <w:sz w:val="22"/>
        </w:rPr>
        <w:t xml:space="preserve">  </w:t>
      </w:r>
    </w:p>
    <w:p w14:paraId="2B25E715" w14:textId="77777777" w:rsidR="00BE4E9E" w:rsidRDefault="00000000">
      <w:pPr>
        <w:spacing w:before="120" w:after="120" w:line="288" w:lineRule="auto"/>
        <w:ind w:firstLine="420"/>
        <w:jc w:val="left"/>
      </w:pPr>
      <w:r>
        <w:rPr>
          <w:rFonts w:ascii="Arial" w:eastAsia="等线" w:hAnsi="Arial" w:cs="Arial"/>
          <w:sz w:val="22"/>
        </w:rPr>
        <w:t>定义系统或产品中涉及的重要术语，为读者在阅读文档时提供必要的参考信息。</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E4E9E" w14:paraId="55EAFFB0" w14:textId="77777777">
        <w:tc>
          <w:tcPr>
            <w:tcW w:w="2760" w:type="dxa"/>
            <w:tcMar>
              <w:top w:w="60" w:type="dxa"/>
              <w:left w:w="120" w:type="dxa"/>
              <w:bottom w:w="30" w:type="dxa"/>
              <w:right w:w="120" w:type="dxa"/>
            </w:tcMar>
          </w:tcPr>
          <w:p w14:paraId="681ED8A2" w14:textId="77777777" w:rsidR="00BE4E9E" w:rsidRDefault="00000000">
            <w:pPr>
              <w:spacing w:before="120" w:after="120" w:line="288" w:lineRule="auto"/>
              <w:jc w:val="center"/>
            </w:pPr>
            <w:r>
              <w:rPr>
                <w:rFonts w:ascii="Arial" w:eastAsia="等线" w:hAnsi="Arial" w:cs="Arial"/>
                <w:b/>
                <w:sz w:val="22"/>
              </w:rPr>
              <w:t>序号</w:t>
            </w:r>
          </w:p>
        </w:tc>
        <w:tc>
          <w:tcPr>
            <w:tcW w:w="2760" w:type="dxa"/>
            <w:tcMar>
              <w:top w:w="60" w:type="dxa"/>
              <w:left w:w="120" w:type="dxa"/>
              <w:bottom w:w="30" w:type="dxa"/>
              <w:right w:w="120" w:type="dxa"/>
            </w:tcMar>
          </w:tcPr>
          <w:p w14:paraId="0269AE0D" w14:textId="77777777" w:rsidR="00BE4E9E" w:rsidRDefault="00000000">
            <w:pPr>
              <w:spacing w:before="120" w:after="120" w:line="288" w:lineRule="auto"/>
              <w:jc w:val="center"/>
            </w:pPr>
            <w:r>
              <w:rPr>
                <w:rFonts w:ascii="Arial" w:eastAsia="等线" w:hAnsi="Arial" w:cs="Arial"/>
                <w:b/>
                <w:sz w:val="22"/>
              </w:rPr>
              <w:t>术语或缩略语</w:t>
            </w:r>
          </w:p>
        </w:tc>
        <w:tc>
          <w:tcPr>
            <w:tcW w:w="2760" w:type="dxa"/>
            <w:tcMar>
              <w:top w:w="60" w:type="dxa"/>
              <w:left w:w="120" w:type="dxa"/>
              <w:bottom w:w="30" w:type="dxa"/>
              <w:right w:w="120" w:type="dxa"/>
            </w:tcMar>
          </w:tcPr>
          <w:p w14:paraId="2B46CB1E" w14:textId="77777777" w:rsidR="00BE4E9E" w:rsidRDefault="00000000">
            <w:pPr>
              <w:spacing w:before="120" w:after="120" w:line="288" w:lineRule="auto"/>
              <w:jc w:val="center"/>
            </w:pPr>
            <w:r>
              <w:rPr>
                <w:rFonts w:ascii="Arial" w:eastAsia="等线" w:hAnsi="Arial" w:cs="Arial"/>
                <w:b/>
                <w:sz w:val="22"/>
              </w:rPr>
              <w:t>说明性定义</w:t>
            </w:r>
          </w:p>
        </w:tc>
      </w:tr>
      <w:tr w:rsidR="00BE4E9E" w14:paraId="0EC5DBCE" w14:textId="77777777">
        <w:tc>
          <w:tcPr>
            <w:tcW w:w="2760" w:type="dxa"/>
            <w:tcMar>
              <w:top w:w="60" w:type="dxa"/>
              <w:left w:w="120" w:type="dxa"/>
              <w:bottom w:w="30" w:type="dxa"/>
              <w:right w:w="120" w:type="dxa"/>
            </w:tcMar>
          </w:tcPr>
          <w:p w14:paraId="335FDFDA" w14:textId="77777777" w:rsidR="00BE4E9E" w:rsidRDefault="00000000">
            <w:pPr>
              <w:spacing w:before="120" w:after="120" w:line="288" w:lineRule="auto"/>
              <w:jc w:val="center"/>
            </w:pPr>
            <w:r>
              <w:rPr>
                <w:rFonts w:ascii="Arial" w:eastAsia="等线" w:hAnsi="Arial" w:cs="Arial"/>
                <w:color w:val="D83931"/>
                <w:sz w:val="22"/>
              </w:rPr>
              <w:t>1</w:t>
            </w:r>
          </w:p>
        </w:tc>
        <w:tc>
          <w:tcPr>
            <w:tcW w:w="2760" w:type="dxa"/>
            <w:tcMar>
              <w:top w:w="60" w:type="dxa"/>
              <w:left w:w="120" w:type="dxa"/>
              <w:bottom w:w="30" w:type="dxa"/>
              <w:right w:w="120" w:type="dxa"/>
            </w:tcMar>
          </w:tcPr>
          <w:p w14:paraId="001B6AAB" w14:textId="77777777" w:rsidR="00BE4E9E" w:rsidRDefault="00000000">
            <w:pPr>
              <w:spacing w:before="120" w:after="120" w:line="288" w:lineRule="auto"/>
              <w:jc w:val="center"/>
            </w:pPr>
            <w:r>
              <w:rPr>
                <w:rFonts w:ascii="Arial" w:eastAsia="等线" w:hAnsi="Arial" w:cs="Arial"/>
                <w:sz w:val="22"/>
              </w:rPr>
              <w:t>LLM</w:t>
            </w:r>
          </w:p>
        </w:tc>
        <w:tc>
          <w:tcPr>
            <w:tcW w:w="2760" w:type="dxa"/>
            <w:tcMar>
              <w:top w:w="60" w:type="dxa"/>
              <w:left w:w="120" w:type="dxa"/>
              <w:bottom w:w="30" w:type="dxa"/>
              <w:right w:w="120" w:type="dxa"/>
            </w:tcMar>
          </w:tcPr>
          <w:p w14:paraId="36D7C5A3" w14:textId="77777777" w:rsidR="00BE4E9E" w:rsidRDefault="00000000">
            <w:pPr>
              <w:spacing w:before="120" w:after="120" w:line="288" w:lineRule="auto"/>
              <w:jc w:val="left"/>
            </w:pPr>
            <w:r>
              <w:rPr>
                <w:rFonts w:ascii="Arial" w:eastAsia="等线" w:hAnsi="Arial" w:cs="Arial"/>
                <w:sz w:val="22"/>
              </w:rPr>
              <w:t xml:space="preserve">Large Language Model </w:t>
            </w:r>
            <w:r>
              <w:rPr>
                <w:rFonts w:ascii="Arial" w:eastAsia="等线" w:hAnsi="Arial" w:cs="Arial"/>
                <w:sz w:val="22"/>
              </w:rPr>
              <w:t>大语言模型，文本类生成式人工智能</w:t>
            </w:r>
          </w:p>
        </w:tc>
      </w:tr>
      <w:tr w:rsidR="00BE4E9E" w14:paraId="672D8B82" w14:textId="77777777">
        <w:tc>
          <w:tcPr>
            <w:tcW w:w="2760" w:type="dxa"/>
            <w:tcMar>
              <w:top w:w="60" w:type="dxa"/>
              <w:left w:w="120" w:type="dxa"/>
              <w:bottom w:w="30" w:type="dxa"/>
              <w:right w:w="120" w:type="dxa"/>
            </w:tcMar>
          </w:tcPr>
          <w:p w14:paraId="578E2AAD" w14:textId="77777777" w:rsidR="00BE4E9E" w:rsidRDefault="00000000">
            <w:pPr>
              <w:spacing w:before="120" w:after="120" w:line="288" w:lineRule="auto"/>
              <w:jc w:val="center"/>
            </w:pPr>
            <w:r>
              <w:rPr>
                <w:rFonts w:ascii="Arial" w:eastAsia="等线" w:hAnsi="Arial" w:cs="Arial"/>
                <w:sz w:val="22"/>
              </w:rPr>
              <w:t>2</w:t>
            </w:r>
          </w:p>
        </w:tc>
        <w:tc>
          <w:tcPr>
            <w:tcW w:w="2760" w:type="dxa"/>
            <w:tcMar>
              <w:top w:w="60" w:type="dxa"/>
              <w:left w:w="120" w:type="dxa"/>
              <w:bottom w:w="30" w:type="dxa"/>
              <w:right w:w="120" w:type="dxa"/>
            </w:tcMar>
          </w:tcPr>
          <w:p w14:paraId="04081B93" w14:textId="77777777" w:rsidR="00BE4E9E" w:rsidRDefault="00000000">
            <w:pPr>
              <w:spacing w:before="120" w:after="120" w:line="288" w:lineRule="auto"/>
              <w:jc w:val="center"/>
            </w:pPr>
            <w:r>
              <w:rPr>
                <w:rFonts w:ascii="Arial" w:eastAsia="等线" w:hAnsi="Arial" w:cs="Arial"/>
                <w:sz w:val="22"/>
              </w:rPr>
              <w:t>Agent</w:t>
            </w:r>
          </w:p>
        </w:tc>
        <w:tc>
          <w:tcPr>
            <w:tcW w:w="2760" w:type="dxa"/>
            <w:tcMar>
              <w:top w:w="60" w:type="dxa"/>
              <w:left w:w="120" w:type="dxa"/>
              <w:bottom w:w="30" w:type="dxa"/>
              <w:right w:w="120" w:type="dxa"/>
            </w:tcMar>
          </w:tcPr>
          <w:p w14:paraId="46167905" w14:textId="77777777" w:rsidR="00BE4E9E" w:rsidRDefault="00000000">
            <w:pPr>
              <w:spacing w:before="120" w:after="120" w:line="288" w:lineRule="auto"/>
              <w:jc w:val="center"/>
            </w:pPr>
            <w:r>
              <w:rPr>
                <w:rFonts w:ascii="Arial" w:eastAsia="等线" w:hAnsi="Arial" w:cs="Arial"/>
                <w:sz w:val="22"/>
              </w:rPr>
              <w:t>智能体，指能够理解环境并做出响应的个体，本文档中主要指由</w:t>
            </w:r>
            <w:r>
              <w:rPr>
                <w:rFonts w:ascii="Arial" w:eastAsia="等线" w:hAnsi="Arial" w:cs="Arial"/>
                <w:sz w:val="22"/>
              </w:rPr>
              <w:t>LLM</w:t>
            </w:r>
            <w:r>
              <w:rPr>
                <w:rFonts w:ascii="Arial" w:eastAsia="等线" w:hAnsi="Arial" w:cs="Arial"/>
                <w:sz w:val="22"/>
              </w:rPr>
              <w:t>控制的，可以与玩家交互的非玩家角色（</w:t>
            </w:r>
            <w:r>
              <w:rPr>
                <w:rFonts w:ascii="Arial" w:eastAsia="等线" w:hAnsi="Arial" w:cs="Arial"/>
                <w:sz w:val="22"/>
              </w:rPr>
              <w:t>NPC</w:t>
            </w:r>
            <w:r>
              <w:rPr>
                <w:rFonts w:ascii="Arial" w:eastAsia="等线" w:hAnsi="Arial" w:cs="Arial"/>
                <w:sz w:val="22"/>
              </w:rPr>
              <w:t>）</w:t>
            </w:r>
          </w:p>
        </w:tc>
      </w:tr>
      <w:tr w:rsidR="00BE4E9E" w14:paraId="0388085C" w14:textId="77777777">
        <w:tc>
          <w:tcPr>
            <w:tcW w:w="2760" w:type="dxa"/>
            <w:tcMar>
              <w:top w:w="60" w:type="dxa"/>
              <w:left w:w="120" w:type="dxa"/>
              <w:bottom w:w="30" w:type="dxa"/>
              <w:right w:w="120" w:type="dxa"/>
            </w:tcMar>
          </w:tcPr>
          <w:p w14:paraId="594DDA22" w14:textId="77777777" w:rsidR="00BE4E9E" w:rsidRDefault="00000000">
            <w:pPr>
              <w:spacing w:before="120" w:after="120" w:line="288" w:lineRule="auto"/>
              <w:jc w:val="center"/>
            </w:pPr>
            <w:r>
              <w:rPr>
                <w:rFonts w:ascii="Arial" w:eastAsia="等线" w:hAnsi="Arial" w:cs="Arial"/>
                <w:sz w:val="22"/>
              </w:rPr>
              <w:t>3</w:t>
            </w:r>
          </w:p>
        </w:tc>
        <w:tc>
          <w:tcPr>
            <w:tcW w:w="2760" w:type="dxa"/>
            <w:tcMar>
              <w:top w:w="60" w:type="dxa"/>
              <w:left w:w="120" w:type="dxa"/>
              <w:bottom w:w="30" w:type="dxa"/>
              <w:right w:w="120" w:type="dxa"/>
            </w:tcMar>
          </w:tcPr>
          <w:p w14:paraId="1AB63760" w14:textId="77777777" w:rsidR="00BE4E9E" w:rsidRDefault="00000000">
            <w:pPr>
              <w:spacing w:before="120" w:after="120" w:line="288" w:lineRule="auto"/>
              <w:jc w:val="center"/>
            </w:pPr>
            <w:r>
              <w:rPr>
                <w:rFonts w:ascii="Arial" w:eastAsia="等线" w:hAnsi="Arial" w:cs="Arial"/>
                <w:sz w:val="22"/>
              </w:rPr>
              <w:t>NPC</w:t>
            </w:r>
          </w:p>
        </w:tc>
        <w:tc>
          <w:tcPr>
            <w:tcW w:w="2760" w:type="dxa"/>
            <w:tcMar>
              <w:top w:w="60" w:type="dxa"/>
              <w:left w:w="120" w:type="dxa"/>
              <w:bottom w:w="30" w:type="dxa"/>
              <w:right w:w="120" w:type="dxa"/>
            </w:tcMar>
          </w:tcPr>
          <w:p w14:paraId="5B771C5D" w14:textId="77777777" w:rsidR="00BE4E9E" w:rsidRDefault="00000000">
            <w:pPr>
              <w:spacing w:before="120" w:after="120" w:line="288" w:lineRule="auto"/>
              <w:jc w:val="center"/>
            </w:pPr>
            <w:r>
              <w:rPr>
                <w:rFonts w:ascii="Arial" w:eastAsia="等线" w:hAnsi="Arial" w:cs="Arial"/>
                <w:sz w:val="22"/>
              </w:rPr>
              <w:t>Non Player Character</w:t>
            </w:r>
            <w:r>
              <w:rPr>
                <w:rFonts w:ascii="Arial" w:eastAsia="等线" w:hAnsi="Arial" w:cs="Arial"/>
                <w:sz w:val="22"/>
              </w:rPr>
              <w:t>，非玩家角色，指游戏中不由玩家控制的角色</w:t>
            </w:r>
          </w:p>
        </w:tc>
      </w:tr>
      <w:tr w:rsidR="00BE4E9E" w14:paraId="33398893" w14:textId="77777777">
        <w:tc>
          <w:tcPr>
            <w:tcW w:w="2760" w:type="dxa"/>
            <w:tcMar>
              <w:top w:w="60" w:type="dxa"/>
              <w:left w:w="120" w:type="dxa"/>
              <w:bottom w:w="30" w:type="dxa"/>
              <w:right w:w="120" w:type="dxa"/>
            </w:tcMar>
          </w:tcPr>
          <w:p w14:paraId="14B56C78" w14:textId="77777777" w:rsidR="00BE4E9E" w:rsidRDefault="00000000">
            <w:pPr>
              <w:spacing w:before="120" w:after="120" w:line="288" w:lineRule="auto"/>
              <w:jc w:val="center"/>
            </w:pPr>
            <w:r>
              <w:rPr>
                <w:rFonts w:ascii="Arial" w:eastAsia="等线" w:hAnsi="Arial" w:cs="Arial"/>
                <w:sz w:val="22"/>
              </w:rPr>
              <w:t>4</w:t>
            </w:r>
          </w:p>
        </w:tc>
        <w:tc>
          <w:tcPr>
            <w:tcW w:w="2760" w:type="dxa"/>
            <w:tcMar>
              <w:top w:w="60" w:type="dxa"/>
              <w:left w:w="120" w:type="dxa"/>
              <w:bottom w:w="30" w:type="dxa"/>
              <w:right w:w="120" w:type="dxa"/>
            </w:tcMar>
          </w:tcPr>
          <w:p w14:paraId="0F0EF02B" w14:textId="77777777" w:rsidR="00BE4E9E" w:rsidRDefault="00000000">
            <w:pPr>
              <w:spacing w:before="120" w:after="120" w:line="288" w:lineRule="auto"/>
              <w:jc w:val="center"/>
            </w:pPr>
            <w:r>
              <w:rPr>
                <w:rFonts w:ascii="Arial" w:eastAsia="等线" w:hAnsi="Arial" w:cs="Arial"/>
                <w:sz w:val="22"/>
              </w:rPr>
              <w:t>CDN</w:t>
            </w:r>
          </w:p>
        </w:tc>
        <w:tc>
          <w:tcPr>
            <w:tcW w:w="2760" w:type="dxa"/>
            <w:tcMar>
              <w:top w:w="60" w:type="dxa"/>
              <w:left w:w="120" w:type="dxa"/>
              <w:bottom w:w="30" w:type="dxa"/>
              <w:right w:w="120" w:type="dxa"/>
            </w:tcMar>
          </w:tcPr>
          <w:p w14:paraId="4B205A6B" w14:textId="77777777" w:rsidR="00BE4E9E" w:rsidRDefault="00000000">
            <w:pPr>
              <w:spacing w:before="120" w:after="120" w:line="288" w:lineRule="auto"/>
              <w:jc w:val="center"/>
            </w:pPr>
            <w:r>
              <w:rPr>
                <w:rFonts w:ascii="Arial" w:eastAsia="等线" w:hAnsi="Arial" w:cs="Arial"/>
                <w:sz w:val="22"/>
              </w:rPr>
              <w:t>内容分发网络，一种通过分发式请求缓解单台服务器负载的服务端方法，能够处理用户的高并发请求</w:t>
            </w:r>
          </w:p>
        </w:tc>
      </w:tr>
    </w:tbl>
    <w:p w14:paraId="413930BD" w14:textId="77777777" w:rsidR="00BE4E9E" w:rsidRDefault="00BE4E9E">
      <w:pPr>
        <w:spacing w:before="120" w:after="120" w:line="288" w:lineRule="auto"/>
        <w:jc w:val="left"/>
      </w:pPr>
    </w:p>
    <w:p w14:paraId="4A0FAB7C" w14:textId="77777777" w:rsidR="00BE4E9E" w:rsidRDefault="00000000">
      <w:pPr>
        <w:spacing w:before="120" w:after="120" w:line="288" w:lineRule="auto"/>
        <w:jc w:val="left"/>
      </w:pPr>
      <w:r>
        <w:rPr>
          <w:rFonts w:ascii="Arial" w:eastAsia="等线" w:hAnsi="Arial" w:cs="Arial"/>
          <w:b/>
          <w:sz w:val="22"/>
        </w:rPr>
        <w:t>1.3</w:t>
      </w:r>
      <w:r>
        <w:rPr>
          <w:rFonts w:ascii="Arial" w:eastAsia="等线" w:hAnsi="Arial" w:cs="Arial"/>
          <w:b/>
          <w:sz w:val="22"/>
        </w:rPr>
        <w:t>、系统运行环境</w:t>
      </w:r>
      <w:r>
        <w:rPr>
          <w:rFonts w:ascii="Arial" w:eastAsia="等线" w:hAnsi="Arial" w:cs="Arial"/>
          <w:b/>
          <w:sz w:val="22"/>
        </w:rPr>
        <w:t xml:space="preserve"> </w:t>
      </w:r>
    </w:p>
    <w:p w14:paraId="5632924E" w14:textId="77777777" w:rsidR="00BE4E9E" w:rsidRDefault="00000000">
      <w:pPr>
        <w:spacing w:before="120" w:after="120" w:line="288" w:lineRule="auto"/>
        <w:jc w:val="left"/>
      </w:pPr>
      <w:r>
        <w:rPr>
          <w:rFonts w:ascii="Arial" w:eastAsia="等线" w:hAnsi="Arial" w:cs="Arial"/>
          <w:sz w:val="22"/>
        </w:rPr>
        <w:t>我们的系统使用服务器托管，用户端使用</w:t>
      </w:r>
      <w:r>
        <w:rPr>
          <w:rFonts w:ascii="Arial" w:eastAsia="等线" w:hAnsi="Arial" w:cs="Arial"/>
          <w:sz w:val="22"/>
        </w:rPr>
        <w:t>HTTP</w:t>
      </w:r>
      <w:r>
        <w:rPr>
          <w:rFonts w:ascii="Arial" w:eastAsia="等线" w:hAnsi="Arial" w:cs="Arial"/>
          <w:sz w:val="22"/>
        </w:rPr>
        <w:t>或</w:t>
      </w:r>
      <w:r>
        <w:rPr>
          <w:rFonts w:ascii="Arial" w:eastAsia="等线" w:hAnsi="Arial" w:cs="Arial"/>
          <w:sz w:val="22"/>
        </w:rPr>
        <w:t>HTTPS</w:t>
      </w:r>
      <w:r>
        <w:rPr>
          <w:rFonts w:ascii="Arial" w:eastAsia="等线" w:hAnsi="Arial" w:cs="Arial"/>
          <w:sz w:val="22"/>
        </w:rPr>
        <w:t>协议向服务器发起请求并拉取游戏内容，服务器返回游戏的逻辑与数据，具体信息如下：</w:t>
      </w:r>
    </w:p>
    <w:p w14:paraId="6D23A781" w14:textId="77777777" w:rsidR="00BE4E9E" w:rsidRDefault="00000000">
      <w:pPr>
        <w:spacing w:before="120" w:after="120" w:line="288" w:lineRule="auto"/>
        <w:jc w:val="left"/>
      </w:pPr>
      <w:bookmarkStart w:id="2" w:name="_Hlk168603396"/>
      <w:r>
        <w:rPr>
          <w:rFonts w:ascii="Arial" w:eastAsia="等线" w:hAnsi="Arial" w:cs="Arial"/>
          <w:sz w:val="22"/>
        </w:rPr>
        <w:t xml:space="preserve">1.3.1 </w:t>
      </w:r>
      <w:r>
        <w:rPr>
          <w:rFonts w:ascii="Arial" w:eastAsia="等线" w:hAnsi="Arial" w:cs="Arial"/>
          <w:sz w:val="22"/>
        </w:rPr>
        <w:t>服务器硬件平台</w:t>
      </w:r>
    </w:p>
    <w:p w14:paraId="0BDDF2A8" w14:textId="77777777" w:rsidR="00BE4E9E" w:rsidRDefault="00000000">
      <w:pPr>
        <w:spacing w:before="120" w:after="120" w:line="288" w:lineRule="auto"/>
        <w:ind w:firstLine="420"/>
        <w:jc w:val="left"/>
      </w:pPr>
      <w:r>
        <w:rPr>
          <w:rFonts w:ascii="Arial" w:eastAsia="等线" w:hAnsi="Arial" w:cs="Arial"/>
          <w:sz w:val="22"/>
        </w:rPr>
        <w:t>系统的服务器端运行在支持</w:t>
      </w:r>
      <w:r>
        <w:rPr>
          <w:rFonts w:ascii="Arial" w:eastAsia="等线" w:hAnsi="Arial" w:cs="Arial"/>
          <w:sz w:val="22"/>
        </w:rPr>
        <w:t>Ubuntu</w:t>
      </w:r>
      <w:r>
        <w:rPr>
          <w:rFonts w:ascii="Arial" w:eastAsia="等线" w:hAnsi="Arial" w:cs="Arial"/>
          <w:sz w:val="22"/>
        </w:rPr>
        <w:t>（</w:t>
      </w:r>
      <w:r>
        <w:rPr>
          <w:rFonts w:ascii="Arial" w:eastAsia="等线" w:hAnsi="Arial" w:cs="Arial"/>
          <w:sz w:val="22"/>
        </w:rPr>
        <w:t>≥20.04</w:t>
      </w:r>
      <w:r>
        <w:rPr>
          <w:rFonts w:ascii="Arial" w:eastAsia="等线" w:hAnsi="Arial" w:cs="Arial"/>
          <w:sz w:val="22"/>
        </w:rPr>
        <w:t>）或</w:t>
      </w:r>
      <w:r>
        <w:rPr>
          <w:rFonts w:ascii="Arial" w:eastAsia="等线" w:hAnsi="Arial" w:cs="Arial"/>
          <w:sz w:val="22"/>
        </w:rPr>
        <w:t xml:space="preserve">CentOS </w:t>
      </w:r>
      <w:r>
        <w:rPr>
          <w:rFonts w:ascii="Arial" w:eastAsia="等线" w:hAnsi="Arial" w:cs="Arial"/>
          <w:sz w:val="22"/>
        </w:rPr>
        <w:t>（</w:t>
      </w:r>
      <w:r>
        <w:rPr>
          <w:rFonts w:ascii="Arial" w:eastAsia="等线" w:hAnsi="Arial" w:cs="Arial"/>
          <w:sz w:val="22"/>
        </w:rPr>
        <w:t>≥7-1511</w:t>
      </w:r>
      <w:r>
        <w:rPr>
          <w:rFonts w:ascii="Arial" w:eastAsia="等线" w:hAnsi="Arial" w:cs="Arial"/>
          <w:sz w:val="22"/>
        </w:rPr>
        <w:t>）系统的服务器硬件平台（</w:t>
      </w:r>
      <w:r>
        <w:rPr>
          <w:rFonts w:ascii="Arial" w:eastAsia="等线" w:hAnsi="Arial" w:cs="Arial"/>
          <w:sz w:val="22"/>
        </w:rPr>
        <w:t>AMD64</w:t>
      </w:r>
      <w:r>
        <w:rPr>
          <w:rFonts w:ascii="Arial" w:eastAsia="等线" w:hAnsi="Arial" w:cs="Arial"/>
          <w:sz w:val="22"/>
        </w:rPr>
        <w:t>、</w:t>
      </w:r>
      <w:r>
        <w:rPr>
          <w:rFonts w:ascii="Arial" w:eastAsia="等线" w:hAnsi="Arial" w:cs="Arial"/>
          <w:sz w:val="22"/>
        </w:rPr>
        <w:t>Intel 64</w:t>
      </w:r>
      <w:r>
        <w:rPr>
          <w:rFonts w:ascii="Arial" w:eastAsia="等线" w:hAnsi="Arial" w:cs="Arial"/>
          <w:sz w:val="22"/>
        </w:rPr>
        <w:t>与</w:t>
      </w:r>
      <w:r>
        <w:rPr>
          <w:rFonts w:ascii="Arial" w:eastAsia="等线" w:hAnsi="Arial" w:cs="Arial"/>
          <w:sz w:val="22"/>
        </w:rPr>
        <w:t>Intel x86</w:t>
      </w:r>
      <w:r>
        <w:rPr>
          <w:rFonts w:ascii="Arial" w:eastAsia="等线" w:hAnsi="Arial" w:cs="Arial"/>
          <w:sz w:val="22"/>
        </w:rPr>
        <w:t>为主）上，服务器用于托管</w:t>
      </w:r>
      <w:r>
        <w:rPr>
          <w:rFonts w:ascii="Arial" w:eastAsia="等线" w:hAnsi="Arial" w:cs="Arial"/>
          <w:sz w:val="22"/>
        </w:rPr>
        <w:t>Web</w:t>
      </w:r>
      <w:r>
        <w:rPr>
          <w:rFonts w:ascii="Arial" w:eastAsia="等线" w:hAnsi="Arial" w:cs="Arial"/>
          <w:sz w:val="22"/>
        </w:rPr>
        <w:t>页面与资源，并供客户端访问。出于性能考虑，每台服务器硬件平台至少需要拥有</w:t>
      </w:r>
      <w:r>
        <w:rPr>
          <w:rFonts w:ascii="Arial" w:eastAsia="等线" w:hAnsi="Arial" w:cs="Arial"/>
          <w:sz w:val="22"/>
        </w:rPr>
        <w:t>64GB</w:t>
      </w:r>
      <w:r>
        <w:rPr>
          <w:rFonts w:ascii="Arial" w:eastAsia="等线" w:hAnsi="Arial" w:cs="Arial"/>
          <w:sz w:val="22"/>
        </w:rPr>
        <w:t>的内存与</w:t>
      </w:r>
      <w:r>
        <w:rPr>
          <w:rFonts w:ascii="Arial" w:eastAsia="等线" w:hAnsi="Arial" w:cs="Arial"/>
          <w:sz w:val="22"/>
        </w:rPr>
        <w:t>128GB</w:t>
      </w:r>
      <w:r>
        <w:rPr>
          <w:rFonts w:ascii="Arial" w:eastAsia="等线" w:hAnsi="Arial" w:cs="Arial"/>
          <w:sz w:val="22"/>
        </w:rPr>
        <w:t>的储存空间，并通过</w:t>
      </w:r>
      <w:r>
        <w:rPr>
          <w:rFonts w:ascii="Arial" w:eastAsia="等线" w:hAnsi="Arial" w:cs="Arial"/>
          <w:sz w:val="22"/>
        </w:rPr>
        <w:t>CDN</w:t>
      </w:r>
      <w:r>
        <w:rPr>
          <w:rFonts w:ascii="Arial" w:eastAsia="等线" w:hAnsi="Arial" w:cs="Arial"/>
          <w:sz w:val="22"/>
        </w:rPr>
        <w:t>处理高并发请求。出于成本考虑，本项目选择</w:t>
      </w:r>
      <w:r>
        <w:rPr>
          <w:rFonts w:ascii="Arial" w:eastAsia="等线" w:hAnsi="Arial" w:cs="Arial"/>
          <w:sz w:val="22"/>
        </w:rPr>
        <w:t>GitHub</w:t>
      </w:r>
      <w:r>
        <w:rPr>
          <w:rFonts w:ascii="Arial" w:eastAsia="等线" w:hAnsi="Arial" w:cs="Arial"/>
          <w:sz w:val="22"/>
        </w:rPr>
        <w:t>的页面托管服务来分发页面，由</w:t>
      </w:r>
      <w:r>
        <w:rPr>
          <w:rFonts w:ascii="Arial" w:eastAsia="等线" w:hAnsi="Arial" w:cs="Arial"/>
          <w:sz w:val="22"/>
        </w:rPr>
        <w:t xml:space="preserve">GitHub </w:t>
      </w:r>
      <w:r>
        <w:rPr>
          <w:rFonts w:ascii="Arial" w:eastAsia="等线" w:hAnsi="Arial" w:cs="Arial"/>
          <w:sz w:val="22"/>
        </w:rPr>
        <w:t>自身的服务器和基础设施托管。</w:t>
      </w:r>
      <w:r>
        <w:rPr>
          <w:rFonts w:ascii="Arial" w:eastAsia="等线" w:hAnsi="Arial" w:cs="Arial"/>
          <w:sz w:val="22"/>
        </w:rPr>
        <w:lastRenderedPageBreak/>
        <w:t xml:space="preserve">GitHub </w:t>
      </w:r>
      <w:r>
        <w:rPr>
          <w:rFonts w:ascii="Arial" w:eastAsia="等线" w:hAnsi="Arial" w:cs="Arial"/>
          <w:sz w:val="22"/>
        </w:rPr>
        <w:t>的服务器位于多个数据中心，具有高可用性、稳定性和性能。并且</w:t>
      </w:r>
      <w:r>
        <w:rPr>
          <w:rFonts w:ascii="Arial" w:eastAsia="等线" w:hAnsi="Arial" w:cs="Arial"/>
          <w:sz w:val="22"/>
        </w:rPr>
        <w:t xml:space="preserve">GitHub Pages </w:t>
      </w:r>
      <w:r>
        <w:rPr>
          <w:rFonts w:ascii="Arial" w:eastAsia="等线" w:hAnsi="Arial" w:cs="Arial"/>
          <w:sz w:val="22"/>
        </w:rPr>
        <w:t>使用</w:t>
      </w:r>
      <w:r>
        <w:rPr>
          <w:rFonts w:ascii="Arial" w:eastAsia="等线" w:hAnsi="Arial" w:cs="Arial"/>
          <w:sz w:val="22"/>
        </w:rPr>
        <w:t>CDN</w:t>
      </w:r>
      <w:r>
        <w:rPr>
          <w:rFonts w:ascii="Arial" w:eastAsia="等线" w:hAnsi="Arial" w:cs="Arial"/>
          <w:sz w:val="22"/>
        </w:rPr>
        <w:t>来加速内容交付，提供全球范围内快速访问网站的能力，符合我们的要求。</w:t>
      </w:r>
    </w:p>
    <w:p w14:paraId="5CB2D4FF" w14:textId="77777777" w:rsidR="00BE4E9E" w:rsidRDefault="00BE4E9E">
      <w:pPr>
        <w:spacing w:before="120" w:after="120" w:line="288" w:lineRule="auto"/>
        <w:ind w:firstLine="420"/>
        <w:jc w:val="left"/>
      </w:pPr>
    </w:p>
    <w:p w14:paraId="53A21CCB" w14:textId="77777777" w:rsidR="00BE4E9E" w:rsidRDefault="00000000">
      <w:pPr>
        <w:spacing w:before="120" w:after="120" w:line="288" w:lineRule="auto"/>
        <w:jc w:val="left"/>
      </w:pPr>
      <w:r>
        <w:rPr>
          <w:rFonts w:ascii="Arial" w:eastAsia="等线" w:hAnsi="Arial" w:cs="Arial"/>
          <w:sz w:val="22"/>
        </w:rPr>
        <w:t xml:space="preserve">1.3.2 </w:t>
      </w:r>
      <w:r>
        <w:rPr>
          <w:rFonts w:ascii="Arial" w:eastAsia="等线" w:hAnsi="Arial" w:cs="Arial"/>
          <w:sz w:val="22"/>
        </w:rPr>
        <w:t>服务器操作系统</w:t>
      </w:r>
    </w:p>
    <w:p w14:paraId="0D376FA4" w14:textId="77777777" w:rsidR="00BE4E9E" w:rsidRDefault="00000000">
      <w:pPr>
        <w:spacing w:before="120" w:after="120" w:line="288" w:lineRule="auto"/>
        <w:ind w:firstLine="420"/>
        <w:jc w:val="left"/>
      </w:pPr>
      <w:r>
        <w:rPr>
          <w:rFonts w:ascii="Arial" w:eastAsia="等线" w:hAnsi="Arial" w:cs="Arial"/>
          <w:sz w:val="22"/>
        </w:rPr>
        <w:t>出于稳定性和开源特性，系统的服务器端主要采用</w:t>
      </w:r>
      <w:r>
        <w:rPr>
          <w:rFonts w:ascii="Arial" w:eastAsia="等线" w:hAnsi="Arial" w:cs="Arial"/>
          <w:sz w:val="22"/>
        </w:rPr>
        <w:t>Linux</w:t>
      </w:r>
      <w:r>
        <w:rPr>
          <w:rFonts w:ascii="Arial" w:eastAsia="等线" w:hAnsi="Arial" w:cs="Arial"/>
          <w:sz w:val="22"/>
        </w:rPr>
        <w:t>操作系统，考虑性能和特性，具体主要包括</w:t>
      </w:r>
      <w:r>
        <w:rPr>
          <w:rFonts w:ascii="Arial" w:eastAsia="等线" w:hAnsi="Arial" w:cs="Arial"/>
          <w:sz w:val="22"/>
        </w:rPr>
        <w:t>Ubuntu</w:t>
      </w:r>
      <w:r>
        <w:rPr>
          <w:rFonts w:ascii="Arial" w:eastAsia="等线" w:hAnsi="Arial" w:cs="Arial"/>
          <w:sz w:val="22"/>
        </w:rPr>
        <w:t>（</w:t>
      </w:r>
      <w:r>
        <w:rPr>
          <w:rFonts w:ascii="Arial" w:eastAsia="等线" w:hAnsi="Arial" w:cs="Arial"/>
          <w:sz w:val="22"/>
        </w:rPr>
        <w:t>≥20.04</w:t>
      </w:r>
      <w:r>
        <w:rPr>
          <w:rFonts w:ascii="Arial" w:eastAsia="等线" w:hAnsi="Arial" w:cs="Arial"/>
          <w:sz w:val="22"/>
        </w:rPr>
        <w:t>）或</w:t>
      </w:r>
      <w:r>
        <w:rPr>
          <w:rFonts w:ascii="Arial" w:eastAsia="等线" w:hAnsi="Arial" w:cs="Arial"/>
          <w:sz w:val="22"/>
        </w:rPr>
        <w:t xml:space="preserve">CentOS </w:t>
      </w:r>
      <w:r>
        <w:rPr>
          <w:rFonts w:ascii="Arial" w:eastAsia="等线" w:hAnsi="Arial" w:cs="Arial"/>
          <w:sz w:val="22"/>
        </w:rPr>
        <w:t>（</w:t>
      </w:r>
      <w:r>
        <w:rPr>
          <w:rFonts w:ascii="Arial" w:eastAsia="等线" w:hAnsi="Arial" w:cs="Arial"/>
          <w:sz w:val="22"/>
        </w:rPr>
        <w:t>≥7-1511</w:t>
      </w:r>
      <w:r>
        <w:rPr>
          <w:rFonts w:ascii="Arial" w:eastAsia="等线" w:hAnsi="Arial" w:cs="Arial"/>
          <w:sz w:val="22"/>
        </w:rPr>
        <w:t>），为用户提供可靠安全的服务。</w:t>
      </w:r>
    </w:p>
    <w:p w14:paraId="22C29C87" w14:textId="77777777" w:rsidR="00BE4E9E" w:rsidRDefault="00BE4E9E">
      <w:pPr>
        <w:spacing w:before="120" w:after="120" w:line="288" w:lineRule="auto"/>
        <w:ind w:firstLine="420"/>
        <w:jc w:val="left"/>
      </w:pPr>
    </w:p>
    <w:p w14:paraId="1EFBB87E" w14:textId="77777777" w:rsidR="00BE4E9E" w:rsidRDefault="00000000">
      <w:pPr>
        <w:spacing w:before="120" w:after="120" w:line="288" w:lineRule="auto"/>
        <w:jc w:val="left"/>
      </w:pPr>
      <w:r>
        <w:rPr>
          <w:rFonts w:ascii="Arial" w:eastAsia="等线" w:hAnsi="Arial" w:cs="Arial"/>
          <w:sz w:val="22"/>
        </w:rPr>
        <w:t xml:space="preserve">1.3.3 </w:t>
      </w:r>
      <w:r>
        <w:rPr>
          <w:rFonts w:ascii="Arial" w:eastAsia="等线" w:hAnsi="Arial" w:cs="Arial"/>
          <w:sz w:val="22"/>
        </w:rPr>
        <w:t>客户端硬件平台</w:t>
      </w:r>
    </w:p>
    <w:p w14:paraId="39E17E42" w14:textId="4FB883E3" w:rsidR="00BE4E9E" w:rsidRDefault="00000000">
      <w:pPr>
        <w:spacing w:before="120" w:after="120" w:line="288" w:lineRule="auto"/>
        <w:ind w:firstLine="420"/>
        <w:jc w:val="left"/>
      </w:pPr>
      <w:r>
        <w:rPr>
          <w:rFonts w:ascii="Arial" w:eastAsia="等线" w:hAnsi="Arial" w:cs="Arial"/>
          <w:sz w:val="22"/>
        </w:rPr>
        <w:t>客户端硬件平台要求主要集中于图形处理与网络请求，本游戏采用</w:t>
      </w:r>
      <w:r>
        <w:rPr>
          <w:rFonts w:ascii="Arial" w:eastAsia="等线" w:hAnsi="Arial" w:cs="Arial"/>
          <w:sz w:val="22"/>
        </w:rPr>
        <w:t>2D</w:t>
      </w:r>
      <w:r>
        <w:rPr>
          <w:rFonts w:ascii="Arial" w:eastAsia="等线" w:hAnsi="Arial" w:cs="Arial"/>
          <w:sz w:val="22"/>
        </w:rPr>
        <w:t>像素风设计，无</w:t>
      </w:r>
      <w:r>
        <w:rPr>
          <w:rFonts w:ascii="Arial" w:eastAsia="等线" w:hAnsi="Arial" w:cs="Arial"/>
          <w:sz w:val="22"/>
        </w:rPr>
        <w:t>3D</w:t>
      </w:r>
      <w:r>
        <w:rPr>
          <w:rFonts w:ascii="Arial" w:eastAsia="等线" w:hAnsi="Arial" w:cs="Arial"/>
          <w:sz w:val="22"/>
        </w:rPr>
        <w:t>渲染需求，因此客户端的硬件需要能荷载</w:t>
      </w:r>
      <w:r>
        <w:rPr>
          <w:rFonts w:ascii="Arial" w:eastAsia="等线" w:hAnsi="Arial" w:cs="Arial"/>
          <w:sz w:val="22"/>
        </w:rPr>
        <w:t>60</w:t>
      </w:r>
      <w:r>
        <w:rPr>
          <w:rFonts w:ascii="Arial" w:eastAsia="等线" w:hAnsi="Arial" w:cs="Arial"/>
          <w:sz w:val="22"/>
        </w:rPr>
        <w:t>帧</w:t>
      </w:r>
      <w:r>
        <w:rPr>
          <w:rFonts w:ascii="Arial" w:eastAsia="等线" w:hAnsi="Arial" w:cs="Arial"/>
          <w:sz w:val="22"/>
        </w:rPr>
        <w:t>720P</w:t>
      </w:r>
      <w:r>
        <w:rPr>
          <w:rFonts w:ascii="Arial" w:eastAsia="等线" w:hAnsi="Arial" w:cs="Arial"/>
          <w:sz w:val="22"/>
        </w:rPr>
        <w:t>的简单图形处理，并同步处理交互与音频等信息，要求硬件具有</w:t>
      </w:r>
      <w:r>
        <w:rPr>
          <w:rFonts w:ascii="Arial" w:eastAsia="等线" w:hAnsi="Arial" w:cs="Arial"/>
          <w:sz w:val="22"/>
        </w:rPr>
        <w:t>4G</w:t>
      </w:r>
      <w:r>
        <w:rPr>
          <w:rFonts w:ascii="Arial" w:eastAsia="等线" w:hAnsi="Arial" w:cs="Arial"/>
          <w:sz w:val="22"/>
        </w:rPr>
        <w:t>及以上的内存。网络请求上，出于</w:t>
      </w:r>
      <w:r>
        <w:rPr>
          <w:rFonts w:ascii="Arial" w:eastAsia="等线" w:hAnsi="Arial" w:cs="Arial"/>
          <w:sz w:val="22"/>
        </w:rPr>
        <w:t>ChatGPT</w:t>
      </w:r>
      <w:r>
        <w:rPr>
          <w:rFonts w:ascii="Arial" w:eastAsia="等线" w:hAnsi="Arial" w:cs="Arial"/>
          <w:sz w:val="22"/>
        </w:rPr>
        <w:t>的交互需求，要求客户端能够正常与</w:t>
      </w:r>
      <w:r>
        <w:fldChar w:fldCharType="begin"/>
      </w:r>
      <w:r>
        <w:instrText>HYPERLINK "https://api.openai.com/v1/chat/completions"</w:instrText>
      </w:r>
      <w:r>
        <w:fldChar w:fldCharType="separate"/>
      </w:r>
      <w:r w:rsidR="0064321A" w:rsidRPr="00F35C14">
        <w:rPr>
          <w:rStyle w:val="a3"/>
          <w:rFonts w:ascii="Arial" w:eastAsia="等线" w:hAnsi="Arial" w:cs="Arial"/>
          <w:sz w:val="22"/>
        </w:rPr>
        <w:t>https://api.openai.com/v1/chat/completions</w:t>
      </w:r>
      <w:r>
        <w:rPr>
          <w:rStyle w:val="a3"/>
          <w:rFonts w:ascii="Arial" w:eastAsia="等线" w:hAnsi="Arial" w:cs="Arial"/>
          <w:sz w:val="22"/>
        </w:rPr>
        <w:fldChar w:fldCharType="end"/>
      </w:r>
      <w:r>
        <w:rPr>
          <w:rFonts w:ascii="Arial" w:eastAsia="等线" w:hAnsi="Arial" w:cs="Arial"/>
          <w:sz w:val="22"/>
        </w:rPr>
        <w:t>完成通信。</w:t>
      </w:r>
    </w:p>
    <w:p w14:paraId="1AB58491" w14:textId="77777777" w:rsidR="00BE4E9E" w:rsidRDefault="00BE4E9E">
      <w:pPr>
        <w:spacing w:before="120" w:after="120" w:line="288" w:lineRule="auto"/>
        <w:jc w:val="left"/>
      </w:pPr>
    </w:p>
    <w:p w14:paraId="40AB794E" w14:textId="77777777" w:rsidR="00BE4E9E" w:rsidRDefault="00000000">
      <w:pPr>
        <w:spacing w:before="120" w:after="120" w:line="288" w:lineRule="auto"/>
        <w:jc w:val="left"/>
      </w:pPr>
      <w:r>
        <w:rPr>
          <w:rFonts w:ascii="Arial" w:eastAsia="等线" w:hAnsi="Arial" w:cs="Arial"/>
          <w:sz w:val="22"/>
        </w:rPr>
        <w:t xml:space="preserve">1.3.4 </w:t>
      </w:r>
      <w:r>
        <w:rPr>
          <w:rFonts w:ascii="Arial" w:eastAsia="等线" w:hAnsi="Arial" w:cs="Arial"/>
          <w:sz w:val="22"/>
        </w:rPr>
        <w:t>客户端操作系统</w:t>
      </w:r>
    </w:p>
    <w:p w14:paraId="0D597BE2" w14:textId="77777777" w:rsidR="00BE4E9E" w:rsidRDefault="00000000">
      <w:pPr>
        <w:spacing w:before="120" w:after="120" w:line="288" w:lineRule="auto"/>
        <w:ind w:firstLine="420"/>
        <w:jc w:val="left"/>
      </w:pPr>
      <w:r>
        <w:rPr>
          <w:rFonts w:ascii="Arial" w:eastAsia="等线" w:hAnsi="Arial" w:cs="Arial"/>
          <w:sz w:val="22"/>
        </w:rPr>
        <w:t>客户端操作系统无特殊限制，仅需包含图形化界面支持。由于本项目用</w:t>
      </w:r>
      <w:r>
        <w:rPr>
          <w:rFonts w:ascii="Arial" w:eastAsia="等线" w:hAnsi="Arial" w:cs="Arial"/>
          <w:sz w:val="22"/>
        </w:rPr>
        <w:t>web</w:t>
      </w:r>
      <w:r>
        <w:rPr>
          <w:rFonts w:ascii="Arial" w:eastAsia="等线" w:hAnsi="Arial" w:cs="Arial"/>
          <w:sz w:val="22"/>
        </w:rPr>
        <w:t>页面交互，并针对包括</w:t>
      </w:r>
      <w:proofErr w:type="spellStart"/>
      <w:r>
        <w:rPr>
          <w:rFonts w:ascii="Arial" w:eastAsia="等线" w:hAnsi="Arial" w:cs="Arial"/>
          <w:sz w:val="22"/>
        </w:rPr>
        <w:t>Chorme</w:t>
      </w:r>
      <w:proofErr w:type="spellEnd"/>
      <w:r>
        <w:rPr>
          <w:rFonts w:ascii="Arial" w:eastAsia="等线" w:hAnsi="Arial" w:cs="Arial"/>
          <w:sz w:val="22"/>
        </w:rPr>
        <w:t>、</w:t>
      </w:r>
      <w:r>
        <w:rPr>
          <w:rFonts w:ascii="Arial" w:eastAsia="等线" w:hAnsi="Arial" w:cs="Arial"/>
          <w:sz w:val="22"/>
        </w:rPr>
        <w:t>Edge</w:t>
      </w:r>
      <w:r>
        <w:rPr>
          <w:rFonts w:ascii="Arial" w:eastAsia="等线" w:hAnsi="Arial" w:cs="Arial"/>
          <w:sz w:val="22"/>
        </w:rPr>
        <w:t>、</w:t>
      </w:r>
      <w:r>
        <w:rPr>
          <w:rFonts w:ascii="Arial" w:eastAsia="等线" w:hAnsi="Arial" w:cs="Arial"/>
          <w:sz w:val="22"/>
        </w:rPr>
        <w:t>Firefox</w:t>
      </w:r>
      <w:r>
        <w:rPr>
          <w:rFonts w:ascii="Arial" w:eastAsia="等线" w:hAnsi="Arial" w:cs="Arial"/>
          <w:sz w:val="22"/>
        </w:rPr>
        <w:t>、</w:t>
      </w:r>
      <w:r>
        <w:rPr>
          <w:rFonts w:ascii="Arial" w:eastAsia="等线" w:hAnsi="Arial" w:cs="Arial"/>
          <w:sz w:val="22"/>
        </w:rPr>
        <w:t>Safari</w:t>
      </w:r>
      <w:r>
        <w:rPr>
          <w:rFonts w:ascii="Arial" w:eastAsia="等线" w:hAnsi="Arial" w:cs="Arial"/>
          <w:sz w:val="22"/>
        </w:rPr>
        <w:t>在内的浏览器优化，因此理论上用户可以使用</w:t>
      </w:r>
      <w:r>
        <w:rPr>
          <w:rFonts w:ascii="Arial" w:eastAsia="等线" w:hAnsi="Arial" w:cs="Arial"/>
          <w:sz w:val="22"/>
        </w:rPr>
        <w:t>Windows</w:t>
      </w:r>
      <w:r>
        <w:rPr>
          <w:rFonts w:ascii="Arial" w:eastAsia="等线" w:hAnsi="Arial" w:cs="Arial"/>
          <w:sz w:val="22"/>
        </w:rPr>
        <w:t>、</w:t>
      </w:r>
      <w:r>
        <w:rPr>
          <w:rFonts w:ascii="Arial" w:eastAsia="等线" w:hAnsi="Arial" w:cs="Arial"/>
          <w:sz w:val="22"/>
        </w:rPr>
        <w:t>MacOS</w:t>
      </w:r>
      <w:r>
        <w:rPr>
          <w:rFonts w:ascii="Arial" w:eastAsia="等线" w:hAnsi="Arial" w:cs="Arial"/>
          <w:sz w:val="22"/>
        </w:rPr>
        <w:t>、</w:t>
      </w:r>
      <w:r>
        <w:rPr>
          <w:rFonts w:ascii="Arial" w:eastAsia="等线" w:hAnsi="Arial" w:cs="Arial"/>
          <w:sz w:val="22"/>
        </w:rPr>
        <w:t>Android</w:t>
      </w:r>
      <w:r>
        <w:rPr>
          <w:rFonts w:ascii="Arial" w:eastAsia="等线" w:hAnsi="Arial" w:cs="Arial"/>
          <w:sz w:val="22"/>
        </w:rPr>
        <w:t>、</w:t>
      </w:r>
      <w:r>
        <w:rPr>
          <w:rFonts w:ascii="Arial" w:eastAsia="等线" w:hAnsi="Arial" w:cs="Arial"/>
          <w:sz w:val="22"/>
        </w:rPr>
        <w:t>IOS</w:t>
      </w:r>
      <w:r>
        <w:rPr>
          <w:rFonts w:ascii="Arial" w:eastAsia="等线" w:hAnsi="Arial" w:cs="Arial"/>
          <w:sz w:val="22"/>
        </w:rPr>
        <w:t>、</w:t>
      </w:r>
      <w:r>
        <w:rPr>
          <w:rFonts w:ascii="Arial" w:eastAsia="等线" w:hAnsi="Arial" w:cs="Arial"/>
          <w:sz w:val="22"/>
        </w:rPr>
        <w:t>Ubuntu</w:t>
      </w:r>
      <w:r>
        <w:rPr>
          <w:rFonts w:ascii="Arial" w:eastAsia="等线" w:hAnsi="Arial" w:cs="Arial"/>
          <w:sz w:val="22"/>
        </w:rPr>
        <w:t>在内的系统访问我们的系统。</w:t>
      </w:r>
    </w:p>
    <w:bookmarkEnd w:id="2"/>
    <w:p w14:paraId="3CF238B6" w14:textId="77777777" w:rsidR="00BE4E9E" w:rsidRDefault="00000000">
      <w:pPr>
        <w:spacing w:before="120" w:after="120" w:line="288" w:lineRule="auto"/>
        <w:jc w:val="left"/>
      </w:pPr>
      <w:r>
        <w:rPr>
          <w:rFonts w:ascii="Arial" w:eastAsia="等线" w:hAnsi="Arial" w:cs="Arial"/>
          <w:sz w:val="22"/>
        </w:rPr>
        <w:t xml:space="preserve">1.3.6 </w:t>
      </w:r>
      <w:r>
        <w:rPr>
          <w:rFonts w:ascii="Arial" w:eastAsia="等线" w:hAnsi="Arial" w:cs="Arial"/>
          <w:sz w:val="22"/>
        </w:rPr>
        <w:t>数据库系统</w:t>
      </w:r>
    </w:p>
    <w:p w14:paraId="33766D05" w14:textId="77777777" w:rsidR="00BE4E9E" w:rsidRDefault="00000000">
      <w:pPr>
        <w:spacing w:before="120" w:after="120" w:line="288" w:lineRule="auto"/>
        <w:ind w:firstLine="420"/>
        <w:jc w:val="left"/>
      </w:pPr>
      <w:r>
        <w:rPr>
          <w:rFonts w:ascii="Arial" w:eastAsia="等线" w:hAnsi="Arial" w:cs="Arial"/>
          <w:sz w:val="22"/>
        </w:rPr>
        <w:t>本项目使用了关系型数据库</w:t>
      </w:r>
      <w:r>
        <w:rPr>
          <w:rFonts w:ascii="Arial" w:eastAsia="等线" w:hAnsi="Arial" w:cs="Arial"/>
          <w:sz w:val="22"/>
        </w:rPr>
        <w:t>MySQL</w:t>
      </w:r>
      <w:r>
        <w:rPr>
          <w:rFonts w:ascii="Arial" w:eastAsia="等线" w:hAnsi="Arial" w:cs="Arial"/>
          <w:sz w:val="22"/>
        </w:rPr>
        <w:t>完成用户信息的查询与修改，并能保存不同用户的游戏进度，帮助用户循序渐进地学习知识。</w:t>
      </w:r>
    </w:p>
    <w:p w14:paraId="6141168E" w14:textId="77777777" w:rsidR="00BE4E9E" w:rsidRDefault="00BE4E9E">
      <w:pPr>
        <w:spacing w:before="120" w:after="120" w:line="288" w:lineRule="auto"/>
        <w:ind w:firstLine="420"/>
        <w:jc w:val="left"/>
      </w:pPr>
    </w:p>
    <w:p w14:paraId="190B3934" w14:textId="77777777" w:rsidR="00BE4E9E" w:rsidRDefault="00000000">
      <w:pPr>
        <w:spacing w:before="120" w:after="120" w:line="288" w:lineRule="auto"/>
        <w:jc w:val="left"/>
      </w:pPr>
      <w:r>
        <w:rPr>
          <w:rFonts w:ascii="Arial" w:eastAsia="等线" w:hAnsi="Arial" w:cs="Arial"/>
          <w:sz w:val="22"/>
        </w:rPr>
        <w:t xml:space="preserve">1.3.7 </w:t>
      </w:r>
      <w:r>
        <w:rPr>
          <w:rFonts w:ascii="Arial" w:eastAsia="等线" w:hAnsi="Arial" w:cs="Arial"/>
          <w:sz w:val="22"/>
        </w:rPr>
        <w:t>编程平台</w:t>
      </w:r>
    </w:p>
    <w:p w14:paraId="5E9E3DC8" w14:textId="5C7C683D" w:rsidR="00BE4E9E" w:rsidRDefault="00000000">
      <w:pPr>
        <w:spacing w:before="120" w:after="120" w:line="288" w:lineRule="auto"/>
        <w:ind w:firstLine="420"/>
        <w:jc w:val="left"/>
      </w:pPr>
      <w:r>
        <w:rPr>
          <w:rFonts w:ascii="Arial" w:eastAsia="等线" w:hAnsi="Arial" w:cs="Arial"/>
          <w:sz w:val="22"/>
        </w:rPr>
        <w:t>前端开发主要使用</w:t>
      </w:r>
      <w:r>
        <w:rPr>
          <w:rFonts w:ascii="Arial" w:eastAsia="等线" w:hAnsi="Arial" w:cs="Arial"/>
          <w:sz w:val="22"/>
        </w:rPr>
        <w:t>HTML</w:t>
      </w:r>
      <w:r>
        <w:rPr>
          <w:rFonts w:ascii="Arial" w:eastAsia="等线" w:hAnsi="Arial" w:cs="Arial"/>
          <w:sz w:val="22"/>
        </w:rPr>
        <w:t>、</w:t>
      </w:r>
      <w:r>
        <w:rPr>
          <w:rFonts w:ascii="Arial" w:eastAsia="等线" w:hAnsi="Arial" w:cs="Arial"/>
          <w:sz w:val="22"/>
        </w:rPr>
        <w:t>CSS</w:t>
      </w:r>
      <w:r>
        <w:rPr>
          <w:rFonts w:ascii="Arial" w:eastAsia="等线" w:hAnsi="Arial" w:cs="Arial"/>
          <w:sz w:val="22"/>
        </w:rPr>
        <w:t>、</w:t>
      </w:r>
      <w:r>
        <w:rPr>
          <w:rFonts w:ascii="Arial" w:eastAsia="等线" w:hAnsi="Arial" w:cs="Arial"/>
          <w:sz w:val="22"/>
        </w:rPr>
        <w:t>JavaScript</w:t>
      </w:r>
      <w:r>
        <w:rPr>
          <w:rFonts w:ascii="Arial" w:eastAsia="等线" w:hAnsi="Arial" w:cs="Arial"/>
          <w:sz w:val="22"/>
        </w:rPr>
        <w:t>进行，构建网页结构、样式和交互，并且使用</w:t>
      </w:r>
      <w:proofErr w:type="spellStart"/>
      <w:r w:rsidR="00AB1BC8">
        <w:rPr>
          <w:rFonts w:ascii="Arial" w:eastAsia="等线" w:hAnsi="Arial" w:cs="Arial" w:hint="eastAsia"/>
          <w:sz w:val="22"/>
        </w:rPr>
        <w:t>RPGmakerMZ</w:t>
      </w:r>
      <w:proofErr w:type="spellEnd"/>
      <w:r w:rsidR="00AB1BC8">
        <w:rPr>
          <w:rFonts w:ascii="Arial" w:eastAsia="等线" w:hAnsi="Arial" w:cs="Arial" w:hint="eastAsia"/>
          <w:sz w:val="22"/>
        </w:rPr>
        <w:t xml:space="preserve"> web</w:t>
      </w:r>
      <w:r w:rsidR="00AB1BC8">
        <w:rPr>
          <w:rFonts w:ascii="Arial" w:eastAsia="等线" w:hAnsi="Arial" w:cs="Arial" w:hint="eastAsia"/>
          <w:sz w:val="22"/>
        </w:rPr>
        <w:t>游戏开发</w:t>
      </w:r>
      <w:r>
        <w:rPr>
          <w:rFonts w:ascii="Arial" w:eastAsia="等线" w:hAnsi="Arial" w:cs="Arial"/>
          <w:sz w:val="22"/>
        </w:rPr>
        <w:t>框架完成形式语言与自动机答题页面的设计，使用</w:t>
      </w:r>
      <w:r>
        <w:rPr>
          <w:rFonts w:ascii="Arial" w:eastAsia="等线" w:hAnsi="Arial" w:cs="Arial"/>
          <w:sz w:val="22"/>
        </w:rPr>
        <w:t>Node.js</w:t>
      </w:r>
      <w:r>
        <w:rPr>
          <w:rFonts w:ascii="Arial" w:eastAsia="等线" w:hAnsi="Arial" w:cs="Arial"/>
          <w:sz w:val="22"/>
        </w:rPr>
        <w:t>完成项目的管理与测试开发。</w:t>
      </w:r>
    </w:p>
    <w:p w14:paraId="77B4FCD7" w14:textId="77777777" w:rsidR="00BE4E9E" w:rsidRDefault="00000000">
      <w:pPr>
        <w:spacing w:before="120" w:after="120" w:line="288" w:lineRule="auto"/>
        <w:ind w:firstLine="420"/>
        <w:jc w:val="left"/>
      </w:pPr>
      <w:r>
        <w:rPr>
          <w:rFonts w:ascii="Arial" w:eastAsia="等线" w:hAnsi="Arial" w:cs="Arial"/>
          <w:sz w:val="22"/>
        </w:rPr>
        <w:t>后端开发较为轻量级，因此主要使用</w:t>
      </w:r>
      <w:r>
        <w:rPr>
          <w:rFonts w:ascii="Arial" w:eastAsia="等线" w:hAnsi="Arial" w:cs="Arial"/>
          <w:sz w:val="22"/>
        </w:rPr>
        <w:t>python</w:t>
      </w:r>
      <w:r>
        <w:rPr>
          <w:rFonts w:ascii="Arial" w:eastAsia="等线" w:hAnsi="Arial" w:cs="Arial"/>
          <w:sz w:val="22"/>
        </w:rPr>
        <w:t>结合</w:t>
      </w:r>
      <w:r>
        <w:rPr>
          <w:rFonts w:ascii="Arial" w:eastAsia="等线" w:hAnsi="Arial" w:cs="Arial"/>
          <w:sz w:val="22"/>
        </w:rPr>
        <w:t>MySQL</w:t>
      </w:r>
      <w:r>
        <w:rPr>
          <w:rFonts w:ascii="Arial" w:eastAsia="等线" w:hAnsi="Arial" w:cs="Arial"/>
          <w:sz w:val="22"/>
        </w:rPr>
        <w:t>进行开发，使用</w:t>
      </w:r>
      <w:proofErr w:type="spellStart"/>
      <w:r>
        <w:rPr>
          <w:rFonts w:ascii="Arial" w:eastAsia="等线" w:hAnsi="Arial" w:cs="Arial"/>
          <w:sz w:val="22"/>
        </w:rPr>
        <w:t>mysql</w:t>
      </w:r>
      <w:proofErr w:type="spellEnd"/>
      <w:r>
        <w:rPr>
          <w:rFonts w:ascii="Arial" w:eastAsia="等线" w:hAnsi="Arial" w:cs="Arial"/>
          <w:sz w:val="22"/>
        </w:rPr>
        <w:t>-connector-python</w:t>
      </w:r>
      <w:r>
        <w:rPr>
          <w:rFonts w:ascii="Arial" w:eastAsia="等线" w:hAnsi="Arial" w:cs="Arial"/>
          <w:sz w:val="22"/>
        </w:rPr>
        <w:t>框架完成功能设计与开发。</w:t>
      </w:r>
    </w:p>
    <w:p w14:paraId="7554C67A" w14:textId="77777777" w:rsidR="00BE4E9E" w:rsidRDefault="00BE4E9E">
      <w:pPr>
        <w:spacing w:before="120" w:after="120" w:line="288" w:lineRule="auto"/>
        <w:ind w:firstLine="420"/>
        <w:jc w:val="left"/>
      </w:pPr>
    </w:p>
    <w:p w14:paraId="504F389F" w14:textId="77777777" w:rsidR="00BE4E9E" w:rsidRDefault="00000000">
      <w:pPr>
        <w:spacing w:before="120" w:after="120" w:line="288" w:lineRule="auto"/>
        <w:jc w:val="left"/>
      </w:pPr>
      <w:r>
        <w:rPr>
          <w:rFonts w:ascii="Arial" w:eastAsia="等线" w:hAnsi="Arial" w:cs="Arial"/>
          <w:sz w:val="22"/>
        </w:rPr>
        <w:t xml:space="preserve">1.3.8 </w:t>
      </w:r>
      <w:r>
        <w:rPr>
          <w:rFonts w:ascii="Arial" w:eastAsia="等线" w:hAnsi="Arial" w:cs="Arial"/>
          <w:sz w:val="22"/>
        </w:rPr>
        <w:t>网络协议</w:t>
      </w:r>
    </w:p>
    <w:p w14:paraId="0A3C00CF" w14:textId="214E4DAC" w:rsidR="00BE4E9E" w:rsidRDefault="00000000">
      <w:pPr>
        <w:spacing w:before="120" w:after="120" w:line="288" w:lineRule="auto"/>
        <w:ind w:firstLine="420"/>
        <w:jc w:val="left"/>
      </w:pPr>
      <w:r>
        <w:rPr>
          <w:rFonts w:ascii="Arial" w:eastAsia="等线" w:hAnsi="Arial" w:cs="Arial"/>
          <w:sz w:val="22"/>
        </w:rPr>
        <w:lastRenderedPageBreak/>
        <w:t>本项目中主要使用到的网络协议包括</w:t>
      </w:r>
      <w:r>
        <w:rPr>
          <w:rFonts w:ascii="Arial" w:eastAsia="等线" w:hAnsi="Arial" w:cs="Arial"/>
          <w:sz w:val="22"/>
        </w:rPr>
        <w:t>HTTP</w:t>
      </w:r>
      <w:r>
        <w:rPr>
          <w:rFonts w:ascii="Arial" w:eastAsia="等线" w:hAnsi="Arial" w:cs="Arial"/>
          <w:sz w:val="22"/>
        </w:rPr>
        <w:t>和</w:t>
      </w:r>
      <w:r>
        <w:rPr>
          <w:rFonts w:ascii="Arial" w:eastAsia="等线" w:hAnsi="Arial" w:cs="Arial"/>
          <w:sz w:val="22"/>
        </w:rPr>
        <w:t>HTTPS</w:t>
      </w:r>
      <w:r>
        <w:rPr>
          <w:rFonts w:ascii="Arial" w:eastAsia="等线" w:hAnsi="Arial" w:cs="Arial"/>
          <w:sz w:val="22"/>
        </w:rPr>
        <w:t>协议，以在服务器端与客户端之间通信。</w:t>
      </w:r>
    </w:p>
    <w:p w14:paraId="3AF7BEE5" w14:textId="20ECFDC8" w:rsidR="00BE4E9E" w:rsidRDefault="00432156">
      <w:pPr>
        <w:spacing w:before="120" w:after="120" w:line="288" w:lineRule="auto"/>
        <w:ind w:firstLine="420"/>
        <w:jc w:val="left"/>
      </w:pPr>
      <w:r>
        <w:rPr>
          <w:rFonts w:ascii="Arial" w:eastAsia="等线" w:hAnsi="Arial" w:cs="Arial" w:hint="eastAsia"/>
          <w:sz w:val="22"/>
        </w:rPr>
        <w:t>网络通信操作</w:t>
      </w:r>
      <w:r>
        <w:rPr>
          <w:rFonts w:ascii="Arial" w:eastAsia="等线" w:hAnsi="Arial" w:cs="Arial"/>
          <w:sz w:val="22"/>
        </w:rPr>
        <w:t>在本项目中主要负责：</w:t>
      </w:r>
    </w:p>
    <w:p w14:paraId="4D632BC9" w14:textId="77777777" w:rsidR="00BE4E9E" w:rsidRDefault="00000000">
      <w:pPr>
        <w:spacing w:before="120" w:after="120" w:line="288" w:lineRule="auto"/>
        <w:ind w:firstLine="420"/>
        <w:jc w:val="left"/>
      </w:pPr>
      <w:r>
        <w:rPr>
          <w:rFonts w:ascii="Arial" w:eastAsia="等线" w:hAnsi="Arial" w:cs="Arial"/>
          <w:sz w:val="22"/>
        </w:rPr>
        <w:t xml:space="preserve">1. </w:t>
      </w:r>
      <w:r>
        <w:rPr>
          <w:rFonts w:ascii="Arial" w:eastAsia="等线" w:hAnsi="Arial" w:cs="Arial"/>
          <w:sz w:val="22"/>
        </w:rPr>
        <w:t>从服务器拉取游戏页面与资源，供玩家游玩；</w:t>
      </w:r>
    </w:p>
    <w:p w14:paraId="70939AA1" w14:textId="77777777" w:rsidR="00BE4E9E" w:rsidRDefault="00000000">
      <w:pPr>
        <w:spacing w:before="120" w:after="120" w:line="288" w:lineRule="auto"/>
        <w:ind w:firstLine="420"/>
        <w:jc w:val="left"/>
      </w:pPr>
      <w:r>
        <w:rPr>
          <w:rFonts w:ascii="Arial" w:eastAsia="等线" w:hAnsi="Arial" w:cs="Arial"/>
          <w:sz w:val="22"/>
        </w:rPr>
        <w:t xml:space="preserve">2. </w:t>
      </w:r>
      <w:r>
        <w:rPr>
          <w:rFonts w:ascii="Arial" w:eastAsia="等线" w:hAnsi="Arial" w:cs="Arial"/>
          <w:sz w:val="22"/>
        </w:rPr>
        <w:t>从服务器拉取形式语言与自动机解题页并嵌入游戏页面；</w:t>
      </w:r>
    </w:p>
    <w:p w14:paraId="699FFFCE" w14:textId="77777777" w:rsidR="00BE4E9E" w:rsidRDefault="00000000">
      <w:pPr>
        <w:spacing w:before="120" w:after="120" w:line="288" w:lineRule="auto"/>
        <w:ind w:firstLine="420"/>
        <w:jc w:val="left"/>
      </w:pPr>
      <w:r>
        <w:rPr>
          <w:rFonts w:ascii="Arial" w:eastAsia="等线" w:hAnsi="Arial" w:cs="Arial"/>
          <w:sz w:val="22"/>
        </w:rPr>
        <w:t xml:space="preserve">3. </w:t>
      </w:r>
      <w:r>
        <w:rPr>
          <w:rFonts w:ascii="Arial" w:eastAsia="等线" w:hAnsi="Arial" w:cs="Arial"/>
          <w:sz w:val="22"/>
        </w:rPr>
        <w:t>与</w:t>
      </w:r>
      <w:r>
        <w:fldChar w:fldCharType="begin"/>
      </w:r>
      <w:r>
        <w:instrText>HYPERLINK "https://api.openai.com/v1/chat/completions" \h</w:instrText>
      </w:r>
      <w:r>
        <w:fldChar w:fldCharType="separate"/>
      </w:r>
      <w:r>
        <w:rPr>
          <w:rFonts w:ascii="Arial" w:eastAsia="等线" w:hAnsi="Arial" w:cs="Arial"/>
          <w:color w:val="3370FF"/>
          <w:sz w:val="22"/>
        </w:rPr>
        <w:t>https://api.openai.com/v1/chat/completions</w:t>
      </w:r>
      <w:r>
        <w:rPr>
          <w:rFonts w:ascii="Arial" w:eastAsia="等线" w:hAnsi="Arial" w:cs="Arial"/>
          <w:color w:val="3370FF"/>
          <w:sz w:val="22"/>
        </w:rPr>
        <w:fldChar w:fldCharType="end"/>
      </w:r>
      <w:r>
        <w:rPr>
          <w:rFonts w:ascii="Arial" w:eastAsia="等线" w:hAnsi="Arial" w:cs="Arial"/>
          <w:sz w:val="22"/>
        </w:rPr>
        <w:t>通信，调取</w:t>
      </w:r>
      <w:r>
        <w:rPr>
          <w:rFonts w:ascii="Arial" w:eastAsia="等线" w:hAnsi="Arial" w:cs="Arial"/>
          <w:sz w:val="22"/>
        </w:rPr>
        <w:t>ChatGPT</w:t>
      </w:r>
      <w:r>
        <w:rPr>
          <w:rFonts w:ascii="Arial" w:eastAsia="等线" w:hAnsi="Arial" w:cs="Arial"/>
          <w:sz w:val="22"/>
        </w:rPr>
        <w:t>的</w:t>
      </w:r>
      <w:r>
        <w:rPr>
          <w:rFonts w:ascii="Arial" w:eastAsia="等线" w:hAnsi="Arial" w:cs="Arial"/>
          <w:sz w:val="22"/>
        </w:rPr>
        <w:t>API</w:t>
      </w:r>
      <w:r>
        <w:rPr>
          <w:rFonts w:ascii="Arial" w:eastAsia="等线" w:hAnsi="Arial" w:cs="Arial"/>
          <w:sz w:val="22"/>
        </w:rPr>
        <w:t>以完成</w:t>
      </w:r>
      <w:r>
        <w:rPr>
          <w:rFonts w:ascii="Arial" w:eastAsia="等线" w:hAnsi="Arial" w:cs="Arial"/>
          <w:sz w:val="22"/>
        </w:rPr>
        <w:t>Agent</w:t>
      </w:r>
      <w:r>
        <w:rPr>
          <w:rFonts w:ascii="Arial" w:eastAsia="等线" w:hAnsi="Arial" w:cs="Arial"/>
          <w:sz w:val="22"/>
        </w:rPr>
        <w:t>的构建；</w:t>
      </w:r>
    </w:p>
    <w:p w14:paraId="3A2582A3" w14:textId="77777777" w:rsidR="00BE4E9E" w:rsidRDefault="00000000">
      <w:pPr>
        <w:spacing w:before="120" w:after="120" w:line="288" w:lineRule="auto"/>
        <w:jc w:val="left"/>
      </w:pPr>
      <w:r>
        <w:rPr>
          <w:rFonts w:ascii="Arial" w:eastAsia="等线" w:hAnsi="Arial" w:cs="Arial"/>
          <w:b/>
          <w:sz w:val="22"/>
        </w:rPr>
        <w:t>1.4</w:t>
      </w:r>
      <w:r>
        <w:rPr>
          <w:rFonts w:ascii="Arial" w:eastAsia="等线" w:hAnsi="Arial" w:cs="Arial"/>
          <w:b/>
          <w:sz w:val="22"/>
        </w:rPr>
        <w:t>、开发环境</w:t>
      </w:r>
      <w:r>
        <w:rPr>
          <w:rFonts w:ascii="Arial" w:eastAsia="等线" w:hAnsi="Arial" w:cs="Arial"/>
          <w:sz w:val="22"/>
        </w:rPr>
        <w:t xml:space="preserve"> </w:t>
      </w:r>
    </w:p>
    <w:p w14:paraId="4C118A45" w14:textId="77777777" w:rsidR="00BE4E9E" w:rsidRDefault="00000000">
      <w:pPr>
        <w:spacing w:before="120" w:after="120" w:line="288" w:lineRule="auto"/>
        <w:ind w:firstLine="420"/>
        <w:jc w:val="left"/>
      </w:pPr>
      <w:r>
        <w:rPr>
          <w:rFonts w:ascii="Arial" w:eastAsia="等线" w:hAnsi="Arial" w:cs="Arial"/>
          <w:sz w:val="22"/>
        </w:rPr>
        <w:t>IDE</w:t>
      </w:r>
      <w:r>
        <w:rPr>
          <w:rFonts w:ascii="Arial" w:eastAsia="等线" w:hAnsi="Arial" w:cs="Arial"/>
          <w:sz w:val="22"/>
        </w:rPr>
        <w:t>：</w:t>
      </w:r>
    </w:p>
    <w:p w14:paraId="57F257D9" w14:textId="77777777" w:rsidR="00BE4E9E" w:rsidRDefault="00000000">
      <w:pPr>
        <w:numPr>
          <w:ilvl w:val="0"/>
          <w:numId w:val="1"/>
        </w:numPr>
        <w:spacing w:before="120" w:after="120" w:line="288" w:lineRule="auto"/>
        <w:jc w:val="left"/>
      </w:pPr>
      <w:r>
        <w:rPr>
          <w:rFonts w:ascii="Arial" w:eastAsia="等线" w:hAnsi="Arial" w:cs="Arial"/>
          <w:sz w:val="22"/>
        </w:rPr>
        <w:t>IntelliJ IDEA 2024.1 (Ultimate Edition)</w:t>
      </w:r>
    </w:p>
    <w:p w14:paraId="0721176C" w14:textId="77777777" w:rsidR="00BE4E9E" w:rsidRDefault="00000000">
      <w:pPr>
        <w:numPr>
          <w:ilvl w:val="0"/>
          <w:numId w:val="2"/>
        </w:numPr>
        <w:spacing w:before="120" w:after="120" w:line="288" w:lineRule="auto"/>
        <w:jc w:val="left"/>
      </w:pPr>
      <w:r>
        <w:rPr>
          <w:rFonts w:ascii="Arial" w:eastAsia="等线" w:hAnsi="Arial" w:cs="Arial"/>
          <w:sz w:val="22"/>
        </w:rPr>
        <w:t>PyCharm 2024.1.1 (Professional Edition)</w:t>
      </w:r>
    </w:p>
    <w:p w14:paraId="1B8C39D1" w14:textId="77777777" w:rsidR="00BE4E9E" w:rsidRDefault="00000000">
      <w:pPr>
        <w:numPr>
          <w:ilvl w:val="0"/>
          <w:numId w:val="3"/>
        </w:numPr>
        <w:spacing w:before="120" w:after="120" w:line="288" w:lineRule="auto"/>
        <w:jc w:val="left"/>
      </w:pPr>
      <w:r>
        <w:rPr>
          <w:rFonts w:ascii="Arial" w:eastAsia="等线" w:hAnsi="Arial" w:cs="Arial"/>
          <w:sz w:val="22"/>
        </w:rPr>
        <w:t>RPG Maker MZ</w:t>
      </w:r>
    </w:p>
    <w:p w14:paraId="6D92C783" w14:textId="77777777" w:rsidR="00BE4E9E" w:rsidRDefault="00BE4E9E">
      <w:pPr>
        <w:spacing w:before="120" w:after="120" w:line="288" w:lineRule="auto"/>
        <w:ind w:firstLine="420"/>
        <w:jc w:val="left"/>
      </w:pPr>
    </w:p>
    <w:p w14:paraId="32FCDC75" w14:textId="77777777" w:rsidR="00BE4E9E" w:rsidRDefault="00000000">
      <w:pPr>
        <w:spacing w:before="120" w:after="120" w:line="288" w:lineRule="auto"/>
        <w:ind w:firstLine="420"/>
        <w:jc w:val="left"/>
      </w:pPr>
      <w:r>
        <w:rPr>
          <w:rFonts w:ascii="Arial" w:eastAsia="等线" w:hAnsi="Arial" w:cs="Arial"/>
          <w:sz w:val="22"/>
        </w:rPr>
        <w:t>开发语言：</w:t>
      </w:r>
    </w:p>
    <w:p w14:paraId="29A255B0" w14:textId="77777777" w:rsidR="00BE4E9E" w:rsidRDefault="00000000">
      <w:pPr>
        <w:numPr>
          <w:ilvl w:val="0"/>
          <w:numId w:val="4"/>
        </w:numPr>
        <w:spacing w:before="120" w:after="120" w:line="288" w:lineRule="auto"/>
        <w:jc w:val="left"/>
      </w:pPr>
      <w:r>
        <w:rPr>
          <w:rFonts w:ascii="Arial" w:eastAsia="等线" w:hAnsi="Arial" w:cs="Arial"/>
          <w:sz w:val="22"/>
        </w:rPr>
        <w:t>HTML(Living Standard)</w:t>
      </w:r>
    </w:p>
    <w:p w14:paraId="53BE0AF7" w14:textId="77777777" w:rsidR="00BE4E9E" w:rsidRDefault="00000000">
      <w:pPr>
        <w:numPr>
          <w:ilvl w:val="0"/>
          <w:numId w:val="5"/>
        </w:numPr>
        <w:spacing w:before="120" w:after="120" w:line="288" w:lineRule="auto"/>
        <w:jc w:val="left"/>
      </w:pPr>
      <w:r>
        <w:rPr>
          <w:rFonts w:ascii="Arial" w:eastAsia="等线" w:hAnsi="Arial" w:cs="Arial"/>
          <w:sz w:val="22"/>
        </w:rPr>
        <w:t>JavaScript</w:t>
      </w:r>
      <w:r>
        <w:rPr>
          <w:rFonts w:ascii="Arial" w:eastAsia="等线" w:hAnsi="Arial" w:cs="Arial"/>
          <w:sz w:val="22"/>
        </w:rPr>
        <w:t>（</w:t>
      </w:r>
      <w:r>
        <w:rPr>
          <w:rFonts w:ascii="Arial" w:eastAsia="等线" w:hAnsi="Arial" w:cs="Arial"/>
          <w:sz w:val="22"/>
        </w:rPr>
        <w:t>ES2023</w:t>
      </w:r>
      <w:r>
        <w:rPr>
          <w:rFonts w:ascii="Arial" w:eastAsia="等线" w:hAnsi="Arial" w:cs="Arial"/>
          <w:sz w:val="22"/>
        </w:rPr>
        <w:t>）</w:t>
      </w:r>
    </w:p>
    <w:p w14:paraId="3CB79141" w14:textId="77777777" w:rsidR="00BE4E9E" w:rsidRDefault="00000000">
      <w:pPr>
        <w:numPr>
          <w:ilvl w:val="0"/>
          <w:numId w:val="6"/>
        </w:numPr>
        <w:spacing w:before="120" w:after="120" w:line="288" w:lineRule="auto"/>
        <w:jc w:val="left"/>
      </w:pPr>
      <w:r>
        <w:rPr>
          <w:rFonts w:ascii="Arial" w:eastAsia="等线" w:hAnsi="Arial" w:cs="Arial"/>
          <w:sz w:val="22"/>
        </w:rPr>
        <w:t>Python (3.11.8)</w:t>
      </w:r>
    </w:p>
    <w:p w14:paraId="694C3730" w14:textId="77777777" w:rsidR="00BE4E9E" w:rsidRDefault="00000000">
      <w:pPr>
        <w:numPr>
          <w:ilvl w:val="0"/>
          <w:numId w:val="7"/>
        </w:numPr>
        <w:spacing w:before="120" w:after="120" w:line="288" w:lineRule="auto"/>
        <w:jc w:val="left"/>
      </w:pPr>
      <w:r>
        <w:rPr>
          <w:rFonts w:ascii="Arial" w:eastAsia="等线" w:hAnsi="Arial" w:cs="Arial"/>
          <w:sz w:val="22"/>
        </w:rPr>
        <w:t>SQL(</w:t>
      </w:r>
      <w:r>
        <w:rPr>
          <w:rFonts w:ascii="Arial" w:eastAsia="等线" w:hAnsi="Arial" w:cs="Arial"/>
          <w:sz w:val="22"/>
        </w:rPr>
        <w:t>适用</w:t>
      </w:r>
      <w:r>
        <w:rPr>
          <w:rFonts w:ascii="Arial" w:eastAsia="等线" w:hAnsi="Arial" w:cs="Arial"/>
          <w:sz w:val="22"/>
        </w:rPr>
        <w:t>8.0.36 MySQL Community Server)</w:t>
      </w:r>
    </w:p>
    <w:p w14:paraId="2BEE1EB4" w14:textId="77777777" w:rsidR="00BE4E9E" w:rsidRDefault="00BE4E9E">
      <w:pPr>
        <w:spacing w:before="120" w:after="120" w:line="288" w:lineRule="auto"/>
        <w:ind w:firstLine="420"/>
        <w:jc w:val="left"/>
      </w:pPr>
    </w:p>
    <w:p w14:paraId="691CB94D" w14:textId="77777777" w:rsidR="00BE4E9E" w:rsidRDefault="00000000">
      <w:pPr>
        <w:spacing w:before="120" w:after="120" w:line="288" w:lineRule="auto"/>
        <w:ind w:firstLine="420"/>
        <w:jc w:val="left"/>
      </w:pPr>
      <w:r>
        <w:rPr>
          <w:rFonts w:ascii="Arial" w:eastAsia="等线" w:hAnsi="Arial" w:cs="Arial"/>
          <w:sz w:val="22"/>
        </w:rPr>
        <w:t>包管理：</w:t>
      </w:r>
    </w:p>
    <w:p w14:paraId="0DFDBDFB" w14:textId="77777777" w:rsidR="00BE4E9E" w:rsidRDefault="00000000">
      <w:pPr>
        <w:numPr>
          <w:ilvl w:val="0"/>
          <w:numId w:val="8"/>
        </w:numPr>
        <w:spacing w:before="120" w:after="120" w:line="288" w:lineRule="auto"/>
        <w:jc w:val="left"/>
      </w:pPr>
      <w:r>
        <w:rPr>
          <w:rFonts w:ascii="Arial" w:eastAsia="等线" w:hAnsi="Arial" w:cs="Arial"/>
          <w:sz w:val="22"/>
        </w:rPr>
        <w:t>Node.js (18.20.0)</w:t>
      </w:r>
    </w:p>
    <w:p w14:paraId="5A6DF516" w14:textId="77777777" w:rsidR="00BE4E9E" w:rsidRDefault="00000000">
      <w:pPr>
        <w:numPr>
          <w:ilvl w:val="0"/>
          <w:numId w:val="9"/>
        </w:numPr>
        <w:spacing w:before="120" w:after="120" w:line="288" w:lineRule="auto"/>
        <w:jc w:val="left"/>
      </w:pPr>
      <w:r>
        <w:rPr>
          <w:rFonts w:ascii="Arial" w:eastAsia="等线" w:hAnsi="Arial" w:cs="Arial"/>
          <w:sz w:val="22"/>
        </w:rPr>
        <w:t>Conda (23.7.4)</w:t>
      </w:r>
    </w:p>
    <w:p w14:paraId="476041F5" w14:textId="77777777" w:rsidR="00BE4E9E" w:rsidRDefault="00BE4E9E">
      <w:pPr>
        <w:spacing w:before="120" w:after="120" w:line="288" w:lineRule="auto"/>
        <w:ind w:firstLine="420"/>
        <w:jc w:val="left"/>
      </w:pPr>
    </w:p>
    <w:p w14:paraId="52CF1C3C" w14:textId="77777777" w:rsidR="00BE4E9E" w:rsidRDefault="00000000">
      <w:pPr>
        <w:spacing w:before="120" w:after="120" w:line="288" w:lineRule="auto"/>
        <w:ind w:firstLine="420"/>
        <w:jc w:val="left"/>
      </w:pPr>
      <w:r>
        <w:rPr>
          <w:rFonts w:ascii="Arial" w:eastAsia="等线" w:hAnsi="Arial" w:cs="Arial"/>
          <w:sz w:val="22"/>
        </w:rPr>
        <w:t>项目管理工具：</w:t>
      </w:r>
    </w:p>
    <w:p w14:paraId="6E7B0788" w14:textId="77777777" w:rsidR="00BE4E9E" w:rsidRDefault="00000000">
      <w:pPr>
        <w:numPr>
          <w:ilvl w:val="0"/>
          <w:numId w:val="10"/>
        </w:numPr>
        <w:spacing w:before="120" w:after="120" w:line="288" w:lineRule="auto"/>
        <w:jc w:val="left"/>
      </w:pPr>
      <w:r>
        <w:rPr>
          <w:rFonts w:ascii="Arial" w:eastAsia="等线" w:hAnsi="Arial" w:cs="Arial"/>
          <w:sz w:val="22"/>
        </w:rPr>
        <w:t>Git(2.42.0.windows.2)</w:t>
      </w:r>
    </w:p>
    <w:p w14:paraId="00DCCF2A" w14:textId="77777777" w:rsidR="00BE4E9E" w:rsidRDefault="00BE4E9E">
      <w:pPr>
        <w:spacing w:before="120" w:after="120" w:line="288" w:lineRule="auto"/>
        <w:ind w:firstLine="420"/>
        <w:jc w:val="left"/>
      </w:pPr>
    </w:p>
    <w:p w14:paraId="32044152" w14:textId="77777777" w:rsidR="00BE4E9E" w:rsidRDefault="00000000">
      <w:pPr>
        <w:spacing w:before="120" w:after="120" w:line="288" w:lineRule="auto"/>
        <w:ind w:firstLine="420"/>
        <w:jc w:val="left"/>
      </w:pPr>
      <w:r>
        <w:rPr>
          <w:rFonts w:ascii="Arial" w:eastAsia="等线" w:hAnsi="Arial" w:cs="Arial"/>
          <w:sz w:val="22"/>
        </w:rPr>
        <w:t>库：</w:t>
      </w:r>
    </w:p>
    <w:p w14:paraId="684AB011" w14:textId="77777777" w:rsidR="00BE4E9E" w:rsidRDefault="00000000">
      <w:pPr>
        <w:numPr>
          <w:ilvl w:val="0"/>
          <w:numId w:val="11"/>
        </w:numPr>
        <w:spacing w:before="120" w:after="120" w:line="288" w:lineRule="auto"/>
        <w:jc w:val="left"/>
      </w:pPr>
      <w:r>
        <w:rPr>
          <w:rFonts w:ascii="Arial" w:eastAsia="等线" w:hAnsi="Arial" w:cs="Arial"/>
          <w:sz w:val="22"/>
        </w:rPr>
        <w:t>Python</w:t>
      </w:r>
      <w:r>
        <w:rPr>
          <w:rFonts w:ascii="Arial" w:eastAsia="等线" w:hAnsi="Arial" w:cs="Arial"/>
          <w:sz w:val="22"/>
        </w:rPr>
        <w:t>库</w:t>
      </w:r>
    </w:p>
    <w:p w14:paraId="14517A3F" w14:textId="77777777" w:rsidR="00BE4E9E" w:rsidRDefault="00000000">
      <w:pPr>
        <w:numPr>
          <w:ilvl w:val="0"/>
          <w:numId w:val="12"/>
        </w:numPr>
        <w:spacing w:before="120" w:after="120" w:line="288" w:lineRule="auto"/>
        <w:ind w:left="453"/>
        <w:jc w:val="left"/>
      </w:pPr>
      <w:proofErr w:type="spellStart"/>
      <w:r>
        <w:rPr>
          <w:rFonts w:ascii="Arial" w:eastAsia="等线" w:hAnsi="Arial" w:cs="Arial"/>
          <w:sz w:val="22"/>
        </w:rPr>
        <w:t>mysql</w:t>
      </w:r>
      <w:proofErr w:type="spellEnd"/>
      <w:r>
        <w:rPr>
          <w:rFonts w:ascii="Arial" w:eastAsia="等线" w:hAnsi="Arial" w:cs="Arial"/>
          <w:sz w:val="22"/>
        </w:rPr>
        <w:t>-connector-python: 8.4.0</w:t>
      </w:r>
    </w:p>
    <w:p w14:paraId="14CB7AA3" w14:textId="77777777" w:rsidR="00BE4E9E" w:rsidRDefault="00000000">
      <w:pPr>
        <w:numPr>
          <w:ilvl w:val="0"/>
          <w:numId w:val="13"/>
        </w:numPr>
        <w:spacing w:before="120" w:after="120" w:line="288" w:lineRule="auto"/>
        <w:ind w:left="453"/>
        <w:jc w:val="left"/>
      </w:pPr>
      <w:r>
        <w:rPr>
          <w:rFonts w:ascii="Arial" w:eastAsia="等线" w:hAnsi="Arial" w:cs="Arial"/>
          <w:sz w:val="22"/>
        </w:rPr>
        <w:t>flask: 3.0.3</w:t>
      </w:r>
    </w:p>
    <w:p w14:paraId="5D2C7815" w14:textId="77777777" w:rsidR="00BE4E9E" w:rsidRDefault="00000000">
      <w:pPr>
        <w:numPr>
          <w:ilvl w:val="0"/>
          <w:numId w:val="14"/>
        </w:numPr>
        <w:spacing w:before="120" w:after="120" w:line="288" w:lineRule="auto"/>
        <w:jc w:val="left"/>
      </w:pPr>
      <w:r>
        <w:rPr>
          <w:rFonts w:ascii="Arial" w:eastAsia="等线" w:hAnsi="Arial" w:cs="Arial"/>
          <w:sz w:val="22"/>
        </w:rPr>
        <w:t>Node</w:t>
      </w:r>
      <w:r>
        <w:rPr>
          <w:rFonts w:ascii="Arial" w:eastAsia="等线" w:hAnsi="Arial" w:cs="Arial"/>
          <w:sz w:val="22"/>
        </w:rPr>
        <w:t>包</w:t>
      </w:r>
    </w:p>
    <w:p w14:paraId="0E07B8AA" w14:textId="77777777" w:rsidR="00BE4E9E" w:rsidRDefault="00000000">
      <w:pPr>
        <w:numPr>
          <w:ilvl w:val="0"/>
          <w:numId w:val="15"/>
        </w:numPr>
        <w:spacing w:before="120" w:after="120" w:line="288" w:lineRule="auto"/>
        <w:ind w:left="453"/>
        <w:jc w:val="left"/>
      </w:pPr>
      <w:r>
        <w:rPr>
          <w:rFonts w:ascii="Arial" w:eastAsia="等线" w:hAnsi="Arial" w:cs="Arial"/>
          <w:sz w:val="22"/>
        </w:rPr>
        <w:lastRenderedPageBreak/>
        <w:t>bootstrap: 4.4.1,</w:t>
      </w:r>
    </w:p>
    <w:p w14:paraId="59440EF9" w14:textId="77777777" w:rsidR="00BE4E9E" w:rsidRDefault="00000000">
      <w:pPr>
        <w:numPr>
          <w:ilvl w:val="0"/>
          <w:numId w:val="16"/>
        </w:numPr>
        <w:spacing w:before="120" w:after="120" w:line="288" w:lineRule="auto"/>
        <w:ind w:left="453"/>
        <w:jc w:val="left"/>
      </w:pPr>
      <w:proofErr w:type="spellStart"/>
      <w:r>
        <w:rPr>
          <w:rFonts w:ascii="Arial" w:eastAsia="等线" w:hAnsi="Arial" w:cs="Arial"/>
          <w:sz w:val="22"/>
        </w:rPr>
        <w:t>cfgrammar</w:t>
      </w:r>
      <w:proofErr w:type="spellEnd"/>
      <w:r>
        <w:rPr>
          <w:rFonts w:ascii="Arial" w:eastAsia="等线" w:hAnsi="Arial" w:cs="Arial"/>
          <w:sz w:val="22"/>
        </w:rPr>
        <w:t>-tool: 1.0.0,</w:t>
      </w:r>
    </w:p>
    <w:p w14:paraId="22FF4FA9" w14:textId="77777777" w:rsidR="00BE4E9E" w:rsidRDefault="00000000">
      <w:pPr>
        <w:numPr>
          <w:ilvl w:val="0"/>
          <w:numId w:val="17"/>
        </w:numPr>
        <w:spacing w:before="120" w:after="120" w:line="288" w:lineRule="auto"/>
        <w:ind w:left="453"/>
        <w:jc w:val="left"/>
      </w:pPr>
      <w:r>
        <w:rPr>
          <w:rFonts w:ascii="Arial" w:eastAsia="等线" w:hAnsi="Arial" w:cs="Arial"/>
          <w:sz w:val="22"/>
        </w:rPr>
        <w:t>d3: 5.15.0,</w:t>
      </w:r>
    </w:p>
    <w:p w14:paraId="379FBAC5" w14:textId="77777777" w:rsidR="00BE4E9E" w:rsidRDefault="00000000">
      <w:pPr>
        <w:numPr>
          <w:ilvl w:val="0"/>
          <w:numId w:val="18"/>
        </w:numPr>
        <w:spacing w:before="120" w:after="120" w:line="288" w:lineRule="auto"/>
        <w:ind w:left="453"/>
        <w:jc w:val="left"/>
      </w:pPr>
      <w:r>
        <w:rPr>
          <w:rFonts w:ascii="Arial" w:eastAsia="等线" w:hAnsi="Arial" w:cs="Arial"/>
          <w:sz w:val="22"/>
        </w:rPr>
        <w:t>react: 16.12.0,</w:t>
      </w:r>
    </w:p>
    <w:p w14:paraId="05CCF023" w14:textId="77777777" w:rsidR="00BE4E9E" w:rsidRDefault="00000000">
      <w:pPr>
        <w:numPr>
          <w:ilvl w:val="0"/>
          <w:numId w:val="19"/>
        </w:numPr>
        <w:spacing w:before="120" w:after="120" w:line="288" w:lineRule="auto"/>
        <w:ind w:left="453"/>
        <w:jc w:val="left"/>
      </w:pPr>
      <w:r>
        <w:rPr>
          <w:rFonts w:ascii="Arial" w:eastAsia="等线" w:hAnsi="Arial" w:cs="Arial"/>
          <w:sz w:val="22"/>
        </w:rPr>
        <w:t>react-bootstrap: 1.0.0-beta.16,</w:t>
      </w:r>
    </w:p>
    <w:p w14:paraId="222516A7" w14:textId="77777777" w:rsidR="00BE4E9E" w:rsidRDefault="00000000">
      <w:pPr>
        <w:numPr>
          <w:ilvl w:val="0"/>
          <w:numId w:val="20"/>
        </w:numPr>
        <w:spacing w:before="120" w:after="120" w:line="288" w:lineRule="auto"/>
        <w:ind w:left="453"/>
        <w:jc w:val="left"/>
      </w:pPr>
      <w:r>
        <w:rPr>
          <w:rFonts w:ascii="Arial" w:eastAsia="等线" w:hAnsi="Arial" w:cs="Arial"/>
          <w:sz w:val="22"/>
        </w:rPr>
        <w:t>react-</w:t>
      </w:r>
      <w:proofErr w:type="spellStart"/>
      <w:r>
        <w:rPr>
          <w:rFonts w:ascii="Arial" w:eastAsia="等线" w:hAnsi="Arial" w:cs="Arial"/>
          <w:sz w:val="22"/>
        </w:rPr>
        <w:t>contextmenu</w:t>
      </w:r>
      <w:proofErr w:type="spellEnd"/>
      <w:r>
        <w:rPr>
          <w:rFonts w:ascii="Arial" w:eastAsia="等线" w:hAnsi="Arial" w:cs="Arial"/>
          <w:sz w:val="22"/>
        </w:rPr>
        <w:t>: 2.13.0,</w:t>
      </w:r>
    </w:p>
    <w:p w14:paraId="03E2D765" w14:textId="77777777" w:rsidR="00BE4E9E" w:rsidRDefault="00000000">
      <w:pPr>
        <w:numPr>
          <w:ilvl w:val="0"/>
          <w:numId w:val="21"/>
        </w:numPr>
        <w:spacing w:before="120" w:after="120" w:line="288" w:lineRule="auto"/>
        <w:ind w:left="453"/>
        <w:jc w:val="left"/>
      </w:pPr>
      <w:r>
        <w:rPr>
          <w:rFonts w:ascii="Arial" w:eastAsia="等线" w:hAnsi="Arial" w:cs="Arial"/>
          <w:sz w:val="22"/>
        </w:rPr>
        <w:t>react-d3-graph: 2.3.0,</w:t>
      </w:r>
    </w:p>
    <w:p w14:paraId="306DDF30" w14:textId="77777777" w:rsidR="00BE4E9E" w:rsidRDefault="00000000">
      <w:pPr>
        <w:numPr>
          <w:ilvl w:val="0"/>
          <w:numId w:val="22"/>
        </w:numPr>
        <w:spacing w:before="120" w:after="120" w:line="288" w:lineRule="auto"/>
        <w:ind w:left="453"/>
        <w:jc w:val="left"/>
      </w:pPr>
      <w:r>
        <w:rPr>
          <w:rFonts w:ascii="Arial" w:eastAsia="等线" w:hAnsi="Arial" w:cs="Arial"/>
          <w:sz w:val="22"/>
        </w:rPr>
        <w:t>react-</w:t>
      </w:r>
      <w:proofErr w:type="spellStart"/>
      <w:r>
        <w:rPr>
          <w:rFonts w:ascii="Arial" w:eastAsia="等线" w:hAnsi="Arial" w:cs="Arial"/>
          <w:sz w:val="22"/>
        </w:rPr>
        <w:t>dom</w:t>
      </w:r>
      <w:proofErr w:type="spellEnd"/>
      <w:r>
        <w:rPr>
          <w:rFonts w:ascii="Arial" w:eastAsia="等线" w:hAnsi="Arial" w:cs="Arial"/>
          <w:sz w:val="22"/>
        </w:rPr>
        <w:t>: 16.12.0,</w:t>
      </w:r>
    </w:p>
    <w:p w14:paraId="0217EF56" w14:textId="77777777" w:rsidR="00BE4E9E" w:rsidRDefault="00000000">
      <w:pPr>
        <w:numPr>
          <w:ilvl w:val="0"/>
          <w:numId w:val="23"/>
        </w:numPr>
        <w:spacing w:before="120" w:after="120" w:line="288" w:lineRule="auto"/>
        <w:ind w:left="453"/>
        <w:jc w:val="left"/>
      </w:pPr>
      <w:r>
        <w:rPr>
          <w:rFonts w:ascii="Arial" w:eastAsia="等线" w:hAnsi="Arial" w:cs="Arial"/>
          <w:sz w:val="22"/>
        </w:rPr>
        <w:t>react-files: 2.4.8,</w:t>
      </w:r>
    </w:p>
    <w:p w14:paraId="6B4560E0" w14:textId="77777777" w:rsidR="00BE4E9E" w:rsidRDefault="00000000">
      <w:pPr>
        <w:numPr>
          <w:ilvl w:val="0"/>
          <w:numId w:val="24"/>
        </w:numPr>
        <w:spacing w:before="120" w:after="120" w:line="288" w:lineRule="auto"/>
        <w:ind w:left="453"/>
        <w:jc w:val="left"/>
      </w:pPr>
      <w:r>
        <w:rPr>
          <w:rFonts w:ascii="Arial" w:eastAsia="等线" w:hAnsi="Arial" w:cs="Arial"/>
          <w:sz w:val="22"/>
        </w:rPr>
        <w:t>react-scripts: 3.3.1,</w:t>
      </w:r>
    </w:p>
    <w:p w14:paraId="5FA258C7" w14:textId="77777777" w:rsidR="00BE4E9E" w:rsidRDefault="00000000">
      <w:pPr>
        <w:numPr>
          <w:ilvl w:val="0"/>
          <w:numId w:val="25"/>
        </w:numPr>
        <w:spacing w:before="120" w:after="120" w:line="288" w:lineRule="auto"/>
        <w:ind w:left="453"/>
        <w:jc w:val="left"/>
      </w:pPr>
      <w:r>
        <w:rPr>
          <w:rFonts w:ascii="Arial" w:eastAsia="等线" w:hAnsi="Arial" w:cs="Arial"/>
          <w:sz w:val="22"/>
        </w:rPr>
        <w:t>react-sidebar: 3.0.2,</w:t>
      </w:r>
    </w:p>
    <w:p w14:paraId="7234AE52" w14:textId="77777777" w:rsidR="00BE4E9E" w:rsidRDefault="00000000">
      <w:pPr>
        <w:numPr>
          <w:ilvl w:val="0"/>
          <w:numId w:val="26"/>
        </w:numPr>
        <w:spacing w:before="120" w:after="120" w:line="288" w:lineRule="auto"/>
        <w:ind w:left="453"/>
        <w:jc w:val="left"/>
      </w:pPr>
      <w:r>
        <w:rPr>
          <w:rFonts w:ascii="Arial" w:eastAsia="等线" w:hAnsi="Arial" w:cs="Arial"/>
          <w:sz w:val="22"/>
        </w:rPr>
        <w:t>react-tooltip: 4.2.9,</w:t>
      </w:r>
    </w:p>
    <w:p w14:paraId="6A106C6F" w14:textId="77777777" w:rsidR="00BE4E9E" w:rsidRDefault="00000000">
      <w:pPr>
        <w:numPr>
          <w:ilvl w:val="0"/>
          <w:numId w:val="27"/>
        </w:numPr>
        <w:spacing w:before="120" w:after="120" w:line="288" w:lineRule="auto"/>
        <w:ind w:left="453"/>
        <w:jc w:val="left"/>
      </w:pPr>
      <w:proofErr w:type="spellStart"/>
      <w:r>
        <w:rPr>
          <w:rFonts w:ascii="Arial" w:eastAsia="等线" w:hAnsi="Arial" w:cs="Arial"/>
          <w:sz w:val="22"/>
        </w:rPr>
        <w:t>reactjs</w:t>
      </w:r>
      <w:proofErr w:type="spellEnd"/>
      <w:r>
        <w:rPr>
          <w:rFonts w:ascii="Arial" w:eastAsia="等线" w:hAnsi="Arial" w:cs="Arial"/>
          <w:sz w:val="22"/>
        </w:rPr>
        <w:t>-popup: 1.5.0,</w:t>
      </w:r>
    </w:p>
    <w:p w14:paraId="131CC6DA" w14:textId="77777777" w:rsidR="00BE4E9E" w:rsidRDefault="00000000">
      <w:pPr>
        <w:numPr>
          <w:ilvl w:val="0"/>
          <w:numId w:val="28"/>
        </w:numPr>
        <w:spacing w:before="120" w:after="120" w:line="288" w:lineRule="auto"/>
        <w:ind w:left="453"/>
        <w:jc w:val="left"/>
      </w:pPr>
      <w:proofErr w:type="spellStart"/>
      <w:r>
        <w:rPr>
          <w:rFonts w:ascii="Arial" w:eastAsia="等线" w:hAnsi="Arial" w:cs="Arial"/>
          <w:sz w:val="22"/>
        </w:rPr>
        <w:t>uuid</w:t>
      </w:r>
      <w:proofErr w:type="spellEnd"/>
      <w:r>
        <w:rPr>
          <w:rFonts w:ascii="Arial" w:eastAsia="等线" w:hAnsi="Arial" w:cs="Arial"/>
          <w:sz w:val="22"/>
        </w:rPr>
        <w:t>: 8.0.0,</w:t>
      </w:r>
    </w:p>
    <w:p w14:paraId="52055B95" w14:textId="77777777" w:rsidR="00BE4E9E" w:rsidRDefault="00000000">
      <w:pPr>
        <w:numPr>
          <w:ilvl w:val="0"/>
          <w:numId w:val="29"/>
        </w:numPr>
        <w:spacing w:before="120" w:after="120" w:line="288" w:lineRule="auto"/>
        <w:ind w:left="453"/>
        <w:jc w:val="left"/>
      </w:pPr>
      <w:r>
        <w:rPr>
          <w:rFonts w:ascii="Arial" w:eastAsia="等线" w:hAnsi="Arial" w:cs="Arial"/>
          <w:sz w:val="22"/>
        </w:rPr>
        <w:t>vis-network: 7.3.3</w:t>
      </w:r>
    </w:p>
    <w:p w14:paraId="32973A6C" w14:textId="77777777" w:rsidR="00BE4E9E" w:rsidRDefault="00BE4E9E">
      <w:pPr>
        <w:spacing w:before="120" w:after="120" w:line="288" w:lineRule="auto"/>
        <w:ind w:firstLine="420"/>
        <w:jc w:val="left"/>
      </w:pPr>
    </w:p>
    <w:p w14:paraId="6EA90C29" w14:textId="77777777" w:rsidR="00BE4E9E" w:rsidRDefault="00000000">
      <w:pPr>
        <w:spacing w:before="120" w:after="120" w:line="288" w:lineRule="auto"/>
        <w:ind w:firstLine="420"/>
        <w:jc w:val="left"/>
      </w:pPr>
      <w:r>
        <w:rPr>
          <w:rFonts w:ascii="Arial" w:eastAsia="等线" w:hAnsi="Arial" w:cs="Arial"/>
          <w:sz w:val="22"/>
        </w:rPr>
        <w:t>测试环境</w:t>
      </w:r>
    </w:p>
    <w:p w14:paraId="6644734F" w14:textId="77777777" w:rsidR="00BE4E9E" w:rsidRDefault="00000000">
      <w:pPr>
        <w:numPr>
          <w:ilvl w:val="0"/>
          <w:numId w:val="30"/>
        </w:numPr>
        <w:spacing w:before="120" w:after="120" w:line="288" w:lineRule="auto"/>
        <w:jc w:val="left"/>
      </w:pPr>
      <w:r>
        <w:rPr>
          <w:rFonts w:ascii="Arial" w:eastAsia="等线" w:hAnsi="Arial" w:cs="Arial"/>
          <w:sz w:val="22"/>
        </w:rPr>
        <w:t>服务器</w:t>
      </w:r>
      <w:r>
        <w:rPr>
          <w:rFonts w:ascii="Arial" w:eastAsia="等线" w:hAnsi="Arial" w:cs="Arial"/>
          <w:sz w:val="22"/>
        </w:rPr>
        <w:t xml:space="preserve"> Ubuntu20.04</w:t>
      </w:r>
    </w:p>
    <w:p w14:paraId="6B08859F" w14:textId="77777777" w:rsidR="00BE4E9E" w:rsidRDefault="00000000">
      <w:pPr>
        <w:numPr>
          <w:ilvl w:val="0"/>
          <w:numId w:val="31"/>
        </w:numPr>
        <w:spacing w:before="120" w:after="120" w:line="288" w:lineRule="auto"/>
        <w:jc w:val="left"/>
      </w:pPr>
      <w:r>
        <w:rPr>
          <w:rFonts w:ascii="Arial" w:eastAsia="等线" w:hAnsi="Arial" w:cs="Arial"/>
          <w:sz w:val="22"/>
        </w:rPr>
        <w:t>客户端</w:t>
      </w:r>
      <w:r>
        <w:rPr>
          <w:rFonts w:ascii="Arial" w:eastAsia="等线" w:hAnsi="Arial" w:cs="Arial"/>
          <w:sz w:val="22"/>
        </w:rPr>
        <w:t xml:space="preserve"> Windows 11 </w:t>
      </w:r>
      <w:r>
        <w:rPr>
          <w:rFonts w:ascii="Arial" w:eastAsia="等线" w:hAnsi="Arial" w:cs="Arial"/>
          <w:sz w:val="22"/>
        </w:rPr>
        <w:t>家庭中文版：</w:t>
      </w:r>
    </w:p>
    <w:p w14:paraId="40FB227E" w14:textId="77777777" w:rsidR="00BE4E9E" w:rsidRDefault="00000000">
      <w:pPr>
        <w:spacing w:before="120" w:after="120" w:line="288" w:lineRule="auto"/>
        <w:ind w:firstLine="420"/>
        <w:jc w:val="left"/>
      </w:pPr>
      <w:r>
        <w:rPr>
          <w:rFonts w:ascii="Arial" w:eastAsia="等线" w:hAnsi="Arial" w:cs="Arial"/>
          <w:sz w:val="22"/>
        </w:rPr>
        <w:t>Google Chrome 125.0.6422.60</w:t>
      </w:r>
      <w:r>
        <w:rPr>
          <w:rFonts w:ascii="Arial" w:eastAsia="等线" w:hAnsi="Arial" w:cs="Arial"/>
          <w:sz w:val="22"/>
        </w:rPr>
        <w:t>（正式版本）</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t xml:space="preserve">64 </w:t>
      </w:r>
      <w:r>
        <w:rPr>
          <w:rFonts w:ascii="Arial" w:eastAsia="等线" w:hAnsi="Arial" w:cs="Arial"/>
          <w:sz w:val="22"/>
        </w:rPr>
        <w:t>位）</w:t>
      </w:r>
    </w:p>
    <w:p w14:paraId="7D670DD1" w14:textId="77777777" w:rsidR="00BE4E9E" w:rsidRDefault="00000000">
      <w:pPr>
        <w:spacing w:before="120" w:after="120" w:line="288" w:lineRule="auto"/>
        <w:ind w:firstLine="420"/>
        <w:jc w:val="left"/>
      </w:pPr>
      <w:r>
        <w:rPr>
          <w:rFonts w:ascii="Arial" w:eastAsia="等线" w:hAnsi="Arial" w:cs="Arial"/>
          <w:sz w:val="22"/>
        </w:rPr>
        <w:t>Microsoft Edge 125.0.2535.51 (</w:t>
      </w:r>
      <w:r>
        <w:rPr>
          <w:rFonts w:ascii="Arial" w:eastAsia="等线" w:hAnsi="Arial" w:cs="Arial"/>
          <w:sz w:val="22"/>
        </w:rPr>
        <w:t>正式版本</w:t>
      </w:r>
      <w:r>
        <w:rPr>
          <w:rFonts w:ascii="Arial" w:eastAsia="等线" w:hAnsi="Arial" w:cs="Arial"/>
          <w:sz w:val="22"/>
        </w:rPr>
        <w:t xml:space="preserve">) (64 </w:t>
      </w:r>
      <w:r>
        <w:rPr>
          <w:rFonts w:ascii="Arial" w:eastAsia="等线" w:hAnsi="Arial" w:cs="Arial"/>
          <w:sz w:val="22"/>
        </w:rPr>
        <w:t>位</w:t>
      </w:r>
      <w:r>
        <w:rPr>
          <w:rFonts w:ascii="Arial" w:eastAsia="等线" w:hAnsi="Arial" w:cs="Arial"/>
          <w:sz w:val="22"/>
        </w:rPr>
        <w:t>)</w:t>
      </w:r>
    </w:p>
    <w:p w14:paraId="758A0727" w14:textId="77777777" w:rsidR="00BE4E9E" w:rsidRDefault="00000000">
      <w:pPr>
        <w:spacing w:before="120" w:after="120" w:line="288" w:lineRule="auto"/>
        <w:ind w:firstLine="420"/>
        <w:jc w:val="left"/>
      </w:pPr>
      <w:r>
        <w:rPr>
          <w:rFonts w:ascii="Arial" w:eastAsia="等线" w:hAnsi="Arial" w:cs="Arial"/>
          <w:sz w:val="22"/>
        </w:rPr>
        <w:t xml:space="preserve">Firefox Browser 126.0 (64 </w:t>
      </w:r>
      <w:r>
        <w:rPr>
          <w:rFonts w:ascii="Arial" w:eastAsia="等线" w:hAnsi="Arial" w:cs="Arial"/>
          <w:sz w:val="22"/>
        </w:rPr>
        <w:t>位</w:t>
      </w:r>
      <w:r>
        <w:rPr>
          <w:rFonts w:ascii="Arial" w:eastAsia="等线" w:hAnsi="Arial" w:cs="Arial"/>
          <w:sz w:val="22"/>
        </w:rPr>
        <w:t>)</w:t>
      </w:r>
    </w:p>
    <w:p w14:paraId="4B4169AA" w14:textId="77777777" w:rsidR="00BE4E9E" w:rsidRDefault="00000000">
      <w:pPr>
        <w:numPr>
          <w:ilvl w:val="0"/>
          <w:numId w:val="32"/>
        </w:numPr>
        <w:spacing w:before="120" w:after="120" w:line="288" w:lineRule="auto"/>
        <w:jc w:val="left"/>
      </w:pPr>
      <w:r>
        <w:rPr>
          <w:rFonts w:ascii="Arial" w:eastAsia="等线" w:hAnsi="Arial" w:cs="Arial"/>
          <w:sz w:val="22"/>
        </w:rPr>
        <w:t>客户端</w:t>
      </w:r>
      <w:r>
        <w:rPr>
          <w:rFonts w:ascii="Arial" w:eastAsia="等线" w:hAnsi="Arial" w:cs="Arial"/>
          <w:sz w:val="22"/>
        </w:rPr>
        <w:t xml:space="preserve"> IOS 17.4.1</w:t>
      </w:r>
    </w:p>
    <w:p w14:paraId="277F7A66" w14:textId="77777777" w:rsidR="00BE4E9E" w:rsidRDefault="00000000">
      <w:pPr>
        <w:spacing w:before="120" w:after="120" w:line="288" w:lineRule="auto"/>
        <w:ind w:firstLine="420"/>
        <w:jc w:val="left"/>
      </w:pPr>
      <w:r>
        <w:rPr>
          <w:rFonts w:ascii="Arial" w:eastAsia="等线" w:hAnsi="Arial" w:cs="Arial"/>
          <w:sz w:val="22"/>
        </w:rPr>
        <w:t>Safari 4.0</w:t>
      </w:r>
    </w:p>
    <w:p w14:paraId="60875426" w14:textId="77777777" w:rsidR="00BE4E9E" w:rsidRDefault="00BE4E9E">
      <w:pPr>
        <w:spacing w:before="120" w:after="120" w:line="288" w:lineRule="auto"/>
        <w:ind w:firstLine="420"/>
        <w:jc w:val="left"/>
      </w:pPr>
    </w:p>
    <w:p w14:paraId="42B41F61" w14:textId="77777777" w:rsidR="00BE4E9E" w:rsidRDefault="00000000">
      <w:pPr>
        <w:spacing w:before="120" w:after="120" w:line="288" w:lineRule="auto"/>
        <w:jc w:val="left"/>
      </w:pPr>
      <w:r>
        <w:rPr>
          <w:rFonts w:ascii="Arial" w:eastAsia="等线" w:hAnsi="Arial" w:cs="Arial"/>
          <w:b/>
          <w:sz w:val="22"/>
        </w:rPr>
        <w:t>1.5</w:t>
      </w:r>
      <w:r>
        <w:rPr>
          <w:rFonts w:ascii="Arial" w:eastAsia="等线" w:hAnsi="Arial" w:cs="Arial"/>
          <w:b/>
          <w:sz w:val="22"/>
        </w:rPr>
        <w:t>、关键知识点</w:t>
      </w:r>
      <w:r>
        <w:rPr>
          <w:rFonts w:ascii="Arial" w:eastAsia="等线" w:hAnsi="Arial" w:cs="Arial"/>
          <w:sz w:val="22"/>
        </w:rPr>
        <w:t xml:space="preserve"> </w:t>
      </w:r>
    </w:p>
    <w:p w14:paraId="1324A375" w14:textId="77777777" w:rsidR="00BE4E9E" w:rsidRDefault="00000000">
      <w:pPr>
        <w:spacing w:before="120" w:after="120" w:line="288" w:lineRule="auto"/>
        <w:ind w:firstLine="420"/>
        <w:jc w:val="left"/>
      </w:pPr>
      <w:r>
        <w:rPr>
          <w:rFonts w:ascii="Arial" w:eastAsia="等线" w:hAnsi="Arial" w:cs="Arial"/>
          <w:sz w:val="22"/>
        </w:rPr>
        <w:t>列举本项目涉及到的知识点及其关系，比如粗粒度知识点</w:t>
      </w:r>
      <w:r>
        <w:rPr>
          <w:rFonts w:ascii="Arial" w:eastAsia="等线" w:hAnsi="Arial" w:cs="Arial"/>
          <w:sz w:val="22"/>
        </w:rPr>
        <w:t>“</w:t>
      </w:r>
      <w:r>
        <w:rPr>
          <w:rFonts w:ascii="Arial" w:eastAsia="等线" w:hAnsi="Arial" w:cs="Arial"/>
          <w:sz w:val="22"/>
        </w:rPr>
        <w:t>包含</w:t>
      </w:r>
      <w:r>
        <w:rPr>
          <w:rFonts w:ascii="Arial" w:eastAsia="等线" w:hAnsi="Arial" w:cs="Arial"/>
          <w:sz w:val="22"/>
        </w:rPr>
        <w:t>”</w:t>
      </w:r>
      <w:r>
        <w:rPr>
          <w:rFonts w:ascii="Arial" w:eastAsia="等线" w:hAnsi="Arial" w:cs="Arial"/>
          <w:sz w:val="22"/>
        </w:rPr>
        <w:t>细粒度知识点，可以是对比关系、顺序关系等等。</w:t>
      </w:r>
    </w:p>
    <w:p w14:paraId="7F9F8376" w14:textId="77777777" w:rsidR="00BE4E9E" w:rsidRDefault="00000000">
      <w:pPr>
        <w:spacing w:before="120" w:after="120" w:line="288" w:lineRule="auto"/>
        <w:ind w:firstLine="420"/>
        <w:jc w:val="left"/>
      </w:pPr>
      <w:r>
        <w:rPr>
          <w:rFonts w:ascii="Arial" w:eastAsia="等线" w:hAnsi="Arial" w:cs="Arial"/>
          <w:sz w:val="22"/>
        </w:rPr>
        <w:t>知识点范围包括：计算机应用、人工智能、信息与通信等领域。</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BE4E9E" w14:paraId="3C7DDB33" w14:textId="77777777">
        <w:tc>
          <w:tcPr>
            <w:tcW w:w="2070" w:type="dxa"/>
            <w:tcMar>
              <w:top w:w="60" w:type="dxa"/>
              <w:left w:w="120" w:type="dxa"/>
              <w:bottom w:w="30" w:type="dxa"/>
              <w:right w:w="120" w:type="dxa"/>
            </w:tcMar>
          </w:tcPr>
          <w:p w14:paraId="25833C68" w14:textId="77777777" w:rsidR="00BE4E9E" w:rsidRDefault="00000000">
            <w:pPr>
              <w:spacing w:before="120" w:after="120" w:line="288" w:lineRule="auto"/>
              <w:jc w:val="left"/>
            </w:pPr>
            <w:r>
              <w:rPr>
                <w:rFonts w:ascii="Arial" w:eastAsia="等线" w:hAnsi="Arial" w:cs="Arial"/>
                <w:sz w:val="22"/>
              </w:rPr>
              <w:t>序号</w:t>
            </w:r>
          </w:p>
        </w:tc>
        <w:tc>
          <w:tcPr>
            <w:tcW w:w="2070" w:type="dxa"/>
            <w:tcMar>
              <w:top w:w="60" w:type="dxa"/>
              <w:left w:w="120" w:type="dxa"/>
              <w:bottom w:w="30" w:type="dxa"/>
              <w:right w:w="120" w:type="dxa"/>
            </w:tcMar>
          </w:tcPr>
          <w:p w14:paraId="36B1230B" w14:textId="77777777" w:rsidR="00BE4E9E" w:rsidRDefault="00000000">
            <w:pPr>
              <w:spacing w:before="120" w:after="120" w:line="288" w:lineRule="auto"/>
              <w:jc w:val="left"/>
            </w:pPr>
            <w:r>
              <w:rPr>
                <w:rFonts w:ascii="Arial" w:eastAsia="等线" w:hAnsi="Arial" w:cs="Arial"/>
                <w:sz w:val="22"/>
              </w:rPr>
              <w:t>知识点</w:t>
            </w:r>
            <w:r>
              <w:rPr>
                <w:rFonts w:ascii="Arial" w:eastAsia="等线" w:hAnsi="Arial" w:cs="Arial"/>
                <w:sz w:val="22"/>
              </w:rPr>
              <w:t>1</w:t>
            </w:r>
          </w:p>
        </w:tc>
        <w:tc>
          <w:tcPr>
            <w:tcW w:w="2070" w:type="dxa"/>
            <w:tcMar>
              <w:top w:w="60" w:type="dxa"/>
              <w:left w:w="120" w:type="dxa"/>
              <w:bottom w:w="30" w:type="dxa"/>
              <w:right w:w="120" w:type="dxa"/>
            </w:tcMar>
          </w:tcPr>
          <w:p w14:paraId="449A3EDA" w14:textId="77777777" w:rsidR="00BE4E9E" w:rsidRDefault="00000000">
            <w:pPr>
              <w:spacing w:before="120" w:after="120" w:line="288" w:lineRule="auto"/>
              <w:jc w:val="left"/>
            </w:pPr>
            <w:r>
              <w:rPr>
                <w:rFonts w:ascii="Arial" w:eastAsia="等线" w:hAnsi="Arial" w:cs="Arial"/>
                <w:sz w:val="22"/>
              </w:rPr>
              <w:t>关系</w:t>
            </w:r>
          </w:p>
        </w:tc>
        <w:tc>
          <w:tcPr>
            <w:tcW w:w="2070" w:type="dxa"/>
            <w:tcMar>
              <w:top w:w="60" w:type="dxa"/>
              <w:left w:w="120" w:type="dxa"/>
              <w:bottom w:w="30" w:type="dxa"/>
              <w:right w:w="120" w:type="dxa"/>
            </w:tcMar>
          </w:tcPr>
          <w:p w14:paraId="6C6A1393" w14:textId="77777777" w:rsidR="00BE4E9E" w:rsidRDefault="00000000">
            <w:pPr>
              <w:spacing w:before="120" w:after="120" w:line="288" w:lineRule="auto"/>
              <w:jc w:val="left"/>
            </w:pPr>
            <w:r>
              <w:rPr>
                <w:rFonts w:ascii="Arial" w:eastAsia="等线" w:hAnsi="Arial" w:cs="Arial"/>
                <w:sz w:val="22"/>
              </w:rPr>
              <w:t>知识点</w:t>
            </w:r>
            <w:r>
              <w:rPr>
                <w:rFonts w:ascii="Arial" w:eastAsia="等线" w:hAnsi="Arial" w:cs="Arial"/>
                <w:sz w:val="22"/>
              </w:rPr>
              <w:t>2</w:t>
            </w:r>
          </w:p>
        </w:tc>
      </w:tr>
      <w:tr w:rsidR="00BE4E9E" w14:paraId="220FFDBC" w14:textId="77777777">
        <w:tc>
          <w:tcPr>
            <w:tcW w:w="2070" w:type="dxa"/>
            <w:tcMar>
              <w:top w:w="60" w:type="dxa"/>
              <w:left w:w="120" w:type="dxa"/>
              <w:bottom w:w="30" w:type="dxa"/>
              <w:right w:w="120" w:type="dxa"/>
            </w:tcMar>
          </w:tcPr>
          <w:p w14:paraId="434F037A" w14:textId="77777777" w:rsidR="00BE4E9E" w:rsidRDefault="00000000">
            <w:pPr>
              <w:spacing w:before="120" w:after="120" w:line="288" w:lineRule="auto"/>
              <w:jc w:val="left"/>
            </w:pPr>
            <w:r>
              <w:rPr>
                <w:rFonts w:ascii="Arial" w:eastAsia="等线" w:hAnsi="Arial" w:cs="Arial"/>
                <w:sz w:val="22"/>
              </w:rPr>
              <w:lastRenderedPageBreak/>
              <w:t>1</w:t>
            </w:r>
          </w:p>
        </w:tc>
        <w:tc>
          <w:tcPr>
            <w:tcW w:w="2070" w:type="dxa"/>
            <w:tcMar>
              <w:top w:w="60" w:type="dxa"/>
              <w:left w:w="120" w:type="dxa"/>
              <w:bottom w:w="30" w:type="dxa"/>
              <w:right w:w="120" w:type="dxa"/>
            </w:tcMar>
          </w:tcPr>
          <w:p w14:paraId="494531E4"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7E97D81C"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224A93AC" w14:textId="77777777" w:rsidR="00BE4E9E" w:rsidRDefault="00000000">
            <w:pPr>
              <w:spacing w:before="120" w:after="120" w:line="288" w:lineRule="auto"/>
              <w:jc w:val="left"/>
            </w:pPr>
            <w:r>
              <w:rPr>
                <w:rFonts w:ascii="Arial" w:eastAsia="等线" w:hAnsi="Arial" w:cs="Arial"/>
                <w:sz w:val="22"/>
              </w:rPr>
              <w:t>DFA</w:t>
            </w:r>
            <w:r>
              <w:rPr>
                <w:rFonts w:ascii="Arial" w:eastAsia="等线" w:hAnsi="Arial" w:cs="Arial"/>
                <w:sz w:val="22"/>
              </w:rPr>
              <w:t>的构造与识别</w:t>
            </w:r>
          </w:p>
        </w:tc>
      </w:tr>
      <w:tr w:rsidR="00BE4E9E" w14:paraId="05DC3CD3" w14:textId="77777777">
        <w:tc>
          <w:tcPr>
            <w:tcW w:w="2070" w:type="dxa"/>
            <w:tcMar>
              <w:top w:w="60" w:type="dxa"/>
              <w:left w:w="120" w:type="dxa"/>
              <w:bottom w:w="30" w:type="dxa"/>
              <w:right w:w="120" w:type="dxa"/>
            </w:tcMar>
          </w:tcPr>
          <w:p w14:paraId="5A85DD60" w14:textId="77777777" w:rsidR="00BE4E9E" w:rsidRDefault="00000000">
            <w:pPr>
              <w:spacing w:before="120" w:after="120" w:line="288" w:lineRule="auto"/>
              <w:jc w:val="left"/>
            </w:pPr>
            <w:r>
              <w:rPr>
                <w:rFonts w:ascii="Arial" w:eastAsia="等线" w:hAnsi="Arial" w:cs="Arial"/>
                <w:sz w:val="22"/>
              </w:rPr>
              <w:t>2</w:t>
            </w:r>
          </w:p>
        </w:tc>
        <w:tc>
          <w:tcPr>
            <w:tcW w:w="2070" w:type="dxa"/>
            <w:tcMar>
              <w:top w:w="60" w:type="dxa"/>
              <w:left w:w="120" w:type="dxa"/>
              <w:bottom w:w="30" w:type="dxa"/>
              <w:right w:w="120" w:type="dxa"/>
            </w:tcMar>
          </w:tcPr>
          <w:p w14:paraId="5C8AA209"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4D771E44"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6DD0FF3A" w14:textId="77777777" w:rsidR="00BE4E9E" w:rsidRDefault="00000000">
            <w:pPr>
              <w:spacing w:before="120" w:after="120" w:line="288" w:lineRule="auto"/>
              <w:jc w:val="left"/>
            </w:pPr>
            <w:r>
              <w:rPr>
                <w:rFonts w:ascii="Arial" w:eastAsia="等线" w:hAnsi="Arial" w:cs="Arial"/>
                <w:sz w:val="22"/>
              </w:rPr>
              <w:t>NFA</w:t>
            </w:r>
            <w:r>
              <w:rPr>
                <w:rFonts w:ascii="Arial" w:eastAsia="等线" w:hAnsi="Arial" w:cs="Arial"/>
                <w:sz w:val="22"/>
              </w:rPr>
              <w:t>的构造与识别</w:t>
            </w:r>
          </w:p>
        </w:tc>
      </w:tr>
      <w:tr w:rsidR="00BE4E9E" w14:paraId="0A94169E" w14:textId="77777777">
        <w:tc>
          <w:tcPr>
            <w:tcW w:w="2070" w:type="dxa"/>
            <w:tcMar>
              <w:top w:w="60" w:type="dxa"/>
              <w:left w:w="120" w:type="dxa"/>
              <w:bottom w:w="30" w:type="dxa"/>
              <w:right w:w="120" w:type="dxa"/>
            </w:tcMar>
          </w:tcPr>
          <w:p w14:paraId="6D161BBA" w14:textId="77777777" w:rsidR="00BE4E9E" w:rsidRDefault="00000000">
            <w:pPr>
              <w:spacing w:before="120" w:after="120" w:line="288" w:lineRule="auto"/>
              <w:jc w:val="left"/>
            </w:pPr>
            <w:r>
              <w:rPr>
                <w:rFonts w:ascii="Arial" w:eastAsia="等线" w:hAnsi="Arial" w:cs="Arial"/>
                <w:sz w:val="22"/>
              </w:rPr>
              <w:t>3</w:t>
            </w:r>
          </w:p>
        </w:tc>
        <w:tc>
          <w:tcPr>
            <w:tcW w:w="2070" w:type="dxa"/>
            <w:tcMar>
              <w:top w:w="60" w:type="dxa"/>
              <w:left w:w="120" w:type="dxa"/>
              <w:bottom w:w="30" w:type="dxa"/>
              <w:right w:w="120" w:type="dxa"/>
            </w:tcMar>
          </w:tcPr>
          <w:p w14:paraId="0432ADCD"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2742556F"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36D45380" w14:textId="77777777" w:rsidR="00BE4E9E" w:rsidRDefault="00000000">
            <w:pPr>
              <w:spacing w:before="120" w:after="120" w:line="288" w:lineRule="auto"/>
              <w:jc w:val="left"/>
            </w:pPr>
            <w:r>
              <w:rPr>
                <w:rFonts w:ascii="Arial" w:eastAsia="等线" w:hAnsi="Arial" w:cs="Arial"/>
                <w:sz w:val="22"/>
              </w:rPr>
              <w:t>CFG</w:t>
            </w:r>
            <w:r>
              <w:rPr>
                <w:rFonts w:ascii="Arial" w:eastAsia="等线" w:hAnsi="Arial" w:cs="Arial"/>
                <w:sz w:val="22"/>
              </w:rPr>
              <w:t>的构造与识别</w:t>
            </w:r>
          </w:p>
        </w:tc>
      </w:tr>
      <w:tr w:rsidR="00BE4E9E" w14:paraId="59E5D750" w14:textId="77777777">
        <w:tc>
          <w:tcPr>
            <w:tcW w:w="2070" w:type="dxa"/>
            <w:tcMar>
              <w:top w:w="60" w:type="dxa"/>
              <w:left w:w="120" w:type="dxa"/>
              <w:bottom w:w="30" w:type="dxa"/>
              <w:right w:w="120" w:type="dxa"/>
            </w:tcMar>
          </w:tcPr>
          <w:p w14:paraId="6E3458F4" w14:textId="77777777" w:rsidR="00BE4E9E" w:rsidRDefault="00000000">
            <w:pPr>
              <w:spacing w:before="120" w:after="120" w:line="288" w:lineRule="auto"/>
              <w:jc w:val="left"/>
            </w:pPr>
            <w:r>
              <w:rPr>
                <w:rFonts w:ascii="Arial" w:eastAsia="等线" w:hAnsi="Arial" w:cs="Arial"/>
                <w:sz w:val="22"/>
              </w:rPr>
              <w:t>4</w:t>
            </w:r>
          </w:p>
        </w:tc>
        <w:tc>
          <w:tcPr>
            <w:tcW w:w="2070" w:type="dxa"/>
            <w:tcMar>
              <w:top w:w="60" w:type="dxa"/>
              <w:left w:w="120" w:type="dxa"/>
              <w:bottom w:w="30" w:type="dxa"/>
              <w:right w:w="120" w:type="dxa"/>
            </w:tcMar>
          </w:tcPr>
          <w:p w14:paraId="69457343"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2863BD77"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156835D5" w14:textId="77777777" w:rsidR="00BE4E9E" w:rsidRDefault="00000000">
            <w:pPr>
              <w:spacing w:before="120" w:after="120" w:line="288" w:lineRule="auto"/>
              <w:jc w:val="left"/>
            </w:pPr>
            <w:r>
              <w:rPr>
                <w:rFonts w:ascii="Arial" w:eastAsia="等线" w:hAnsi="Arial" w:cs="Arial"/>
                <w:sz w:val="22"/>
              </w:rPr>
              <w:t>PDA</w:t>
            </w:r>
            <w:r>
              <w:rPr>
                <w:rFonts w:ascii="Arial" w:eastAsia="等线" w:hAnsi="Arial" w:cs="Arial"/>
                <w:sz w:val="22"/>
              </w:rPr>
              <w:t>的构造与识别</w:t>
            </w:r>
          </w:p>
        </w:tc>
      </w:tr>
      <w:tr w:rsidR="00BE4E9E" w14:paraId="6BE13B7D" w14:textId="77777777">
        <w:tc>
          <w:tcPr>
            <w:tcW w:w="2070" w:type="dxa"/>
            <w:tcMar>
              <w:top w:w="60" w:type="dxa"/>
              <w:left w:w="120" w:type="dxa"/>
              <w:bottom w:w="30" w:type="dxa"/>
              <w:right w:w="120" w:type="dxa"/>
            </w:tcMar>
          </w:tcPr>
          <w:p w14:paraId="6181F4F9" w14:textId="77777777" w:rsidR="00BE4E9E" w:rsidRDefault="00000000">
            <w:pPr>
              <w:spacing w:before="120" w:after="120" w:line="288" w:lineRule="auto"/>
              <w:jc w:val="left"/>
            </w:pPr>
            <w:r>
              <w:rPr>
                <w:rFonts w:ascii="Arial" w:eastAsia="等线" w:hAnsi="Arial" w:cs="Arial"/>
                <w:sz w:val="22"/>
              </w:rPr>
              <w:t>5</w:t>
            </w:r>
          </w:p>
        </w:tc>
        <w:tc>
          <w:tcPr>
            <w:tcW w:w="2070" w:type="dxa"/>
            <w:tcMar>
              <w:top w:w="60" w:type="dxa"/>
              <w:left w:w="120" w:type="dxa"/>
              <w:bottom w:w="30" w:type="dxa"/>
              <w:right w:w="120" w:type="dxa"/>
            </w:tcMar>
          </w:tcPr>
          <w:p w14:paraId="519FD749"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7C12FBC2"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7F51456C" w14:textId="77777777" w:rsidR="00BE4E9E" w:rsidRDefault="00000000">
            <w:pPr>
              <w:spacing w:before="120" w:after="120" w:line="288" w:lineRule="auto"/>
              <w:jc w:val="left"/>
            </w:pPr>
            <w:r>
              <w:rPr>
                <w:rFonts w:ascii="Arial" w:eastAsia="等线" w:hAnsi="Arial" w:cs="Arial"/>
                <w:sz w:val="22"/>
              </w:rPr>
              <w:t>REG</w:t>
            </w:r>
            <w:r>
              <w:rPr>
                <w:rFonts w:ascii="Arial" w:eastAsia="等线" w:hAnsi="Arial" w:cs="Arial"/>
                <w:sz w:val="22"/>
              </w:rPr>
              <w:t>的构造与识别</w:t>
            </w:r>
          </w:p>
        </w:tc>
      </w:tr>
      <w:tr w:rsidR="00BE4E9E" w14:paraId="43E6C470" w14:textId="77777777">
        <w:tc>
          <w:tcPr>
            <w:tcW w:w="2070" w:type="dxa"/>
            <w:tcMar>
              <w:top w:w="60" w:type="dxa"/>
              <w:left w:w="120" w:type="dxa"/>
              <w:bottom w:w="30" w:type="dxa"/>
              <w:right w:w="120" w:type="dxa"/>
            </w:tcMar>
          </w:tcPr>
          <w:p w14:paraId="3AB422F8" w14:textId="77777777" w:rsidR="00BE4E9E" w:rsidRDefault="00000000">
            <w:pPr>
              <w:spacing w:before="120" w:after="120" w:line="288" w:lineRule="auto"/>
              <w:jc w:val="left"/>
            </w:pPr>
            <w:r>
              <w:rPr>
                <w:rFonts w:ascii="Arial" w:eastAsia="等线" w:hAnsi="Arial" w:cs="Arial"/>
                <w:sz w:val="22"/>
              </w:rPr>
              <w:t>6</w:t>
            </w:r>
          </w:p>
        </w:tc>
        <w:tc>
          <w:tcPr>
            <w:tcW w:w="2070" w:type="dxa"/>
            <w:tcMar>
              <w:top w:w="60" w:type="dxa"/>
              <w:left w:w="120" w:type="dxa"/>
              <w:bottom w:w="30" w:type="dxa"/>
              <w:right w:w="120" w:type="dxa"/>
            </w:tcMar>
          </w:tcPr>
          <w:p w14:paraId="2BAE67FA" w14:textId="77777777" w:rsidR="00BE4E9E" w:rsidRDefault="00000000">
            <w:pPr>
              <w:spacing w:before="120" w:after="120" w:line="288" w:lineRule="auto"/>
              <w:jc w:val="left"/>
            </w:pPr>
            <w:r>
              <w:rPr>
                <w:rFonts w:ascii="Arial" w:eastAsia="等线" w:hAnsi="Arial" w:cs="Arial"/>
                <w:sz w:val="22"/>
              </w:rPr>
              <w:t>形式语言与自动机</w:t>
            </w:r>
          </w:p>
        </w:tc>
        <w:tc>
          <w:tcPr>
            <w:tcW w:w="2070" w:type="dxa"/>
            <w:tcMar>
              <w:top w:w="60" w:type="dxa"/>
              <w:left w:w="120" w:type="dxa"/>
              <w:bottom w:w="30" w:type="dxa"/>
              <w:right w:w="120" w:type="dxa"/>
            </w:tcMar>
          </w:tcPr>
          <w:p w14:paraId="5CD79A2A"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56422DE0" w14:textId="77777777" w:rsidR="00BE4E9E" w:rsidRDefault="00000000">
            <w:pPr>
              <w:spacing w:before="120" w:after="120" w:line="288" w:lineRule="auto"/>
              <w:jc w:val="left"/>
            </w:pPr>
            <w:r>
              <w:rPr>
                <w:rFonts w:ascii="Arial" w:eastAsia="等线" w:hAnsi="Arial" w:cs="Arial"/>
                <w:sz w:val="22"/>
              </w:rPr>
              <w:t>语言、文法基础知识</w:t>
            </w:r>
          </w:p>
        </w:tc>
      </w:tr>
      <w:tr w:rsidR="00BE4E9E" w14:paraId="5FACC8A4" w14:textId="77777777">
        <w:tc>
          <w:tcPr>
            <w:tcW w:w="2070" w:type="dxa"/>
            <w:tcMar>
              <w:top w:w="60" w:type="dxa"/>
              <w:left w:w="120" w:type="dxa"/>
              <w:bottom w:w="30" w:type="dxa"/>
              <w:right w:w="120" w:type="dxa"/>
            </w:tcMar>
          </w:tcPr>
          <w:p w14:paraId="070AE345" w14:textId="77777777" w:rsidR="00BE4E9E" w:rsidRDefault="00000000">
            <w:pPr>
              <w:spacing w:before="120" w:after="120" w:line="288" w:lineRule="auto"/>
              <w:jc w:val="left"/>
            </w:pPr>
            <w:r>
              <w:rPr>
                <w:rFonts w:ascii="Arial" w:eastAsia="等线" w:hAnsi="Arial" w:cs="Arial"/>
                <w:sz w:val="22"/>
              </w:rPr>
              <w:t>7</w:t>
            </w:r>
          </w:p>
        </w:tc>
        <w:tc>
          <w:tcPr>
            <w:tcW w:w="2070" w:type="dxa"/>
            <w:tcMar>
              <w:top w:w="60" w:type="dxa"/>
              <w:left w:w="120" w:type="dxa"/>
              <w:bottom w:w="30" w:type="dxa"/>
              <w:right w:w="120" w:type="dxa"/>
            </w:tcMar>
          </w:tcPr>
          <w:p w14:paraId="47BD74BB"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4A33F948"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46EF26B5" w14:textId="77777777" w:rsidR="00BE4E9E" w:rsidRDefault="00000000">
            <w:pPr>
              <w:spacing w:before="120" w:after="120" w:line="288" w:lineRule="auto"/>
              <w:jc w:val="left"/>
            </w:pPr>
            <w:r>
              <w:rPr>
                <w:rFonts w:ascii="Arial" w:eastAsia="等线" w:hAnsi="Arial" w:cs="Arial"/>
                <w:sz w:val="22"/>
              </w:rPr>
              <w:t>HTML</w:t>
            </w:r>
            <w:r>
              <w:rPr>
                <w:rFonts w:ascii="Arial" w:eastAsia="等线" w:hAnsi="Arial" w:cs="Arial"/>
                <w:sz w:val="22"/>
              </w:rPr>
              <w:t>语言</w:t>
            </w:r>
          </w:p>
        </w:tc>
      </w:tr>
      <w:tr w:rsidR="00BE4E9E" w14:paraId="0D415D96" w14:textId="77777777">
        <w:tc>
          <w:tcPr>
            <w:tcW w:w="2070" w:type="dxa"/>
            <w:tcMar>
              <w:top w:w="60" w:type="dxa"/>
              <w:left w:w="120" w:type="dxa"/>
              <w:bottom w:w="30" w:type="dxa"/>
              <w:right w:w="120" w:type="dxa"/>
            </w:tcMar>
          </w:tcPr>
          <w:p w14:paraId="029A2216" w14:textId="77777777" w:rsidR="00BE4E9E" w:rsidRDefault="00000000">
            <w:pPr>
              <w:spacing w:before="120" w:after="120" w:line="288" w:lineRule="auto"/>
              <w:jc w:val="left"/>
            </w:pPr>
            <w:r>
              <w:rPr>
                <w:rFonts w:ascii="Arial" w:eastAsia="等线" w:hAnsi="Arial" w:cs="Arial"/>
                <w:sz w:val="22"/>
              </w:rPr>
              <w:t>8</w:t>
            </w:r>
          </w:p>
        </w:tc>
        <w:tc>
          <w:tcPr>
            <w:tcW w:w="2070" w:type="dxa"/>
            <w:tcMar>
              <w:top w:w="60" w:type="dxa"/>
              <w:left w:w="120" w:type="dxa"/>
              <w:bottom w:w="30" w:type="dxa"/>
              <w:right w:w="120" w:type="dxa"/>
            </w:tcMar>
          </w:tcPr>
          <w:p w14:paraId="6E1A45AF"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00F0446A"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1C7D480A" w14:textId="77777777" w:rsidR="00BE4E9E" w:rsidRDefault="00000000">
            <w:pPr>
              <w:spacing w:before="120" w:after="120" w:line="288" w:lineRule="auto"/>
              <w:jc w:val="left"/>
            </w:pPr>
            <w:r>
              <w:rPr>
                <w:rFonts w:ascii="Arial" w:eastAsia="等线" w:hAnsi="Arial" w:cs="Arial"/>
                <w:sz w:val="22"/>
              </w:rPr>
              <w:t>CSS</w:t>
            </w:r>
            <w:r>
              <w:rPr>
                <w:rFonts w:ascii="Arial" w:eastAsia="等线" w:hAnsi="Arial" w:cs="Arial"/>
                <w:sz w:val="22"/>
              </w:rPr>
              <w:t>语言</w:t>
            </w:r>
          </w:p>
        </w:tc>
      </w:tr>
      <w:tr w:rsidR="00BE4E9E" w14:paraId="796F10E9" w14:textId="77777777">
        <w:tc>
          <w:tcPr>
            <w:tcW w:w="2070" w:type="dxa"/>
            <w:tcMar>
              <w:top w:w="60" w:type="dxa"/>
              <w:left w:w="120" w:type="dxa"/>
              <w:bottom w:w="30" w:type="dxa"/>
              <w:right w:w="120" w:type="dxa"/>
            </w:tcMar>
          </w:tcPr>
          <w:p w14:paraId="1FAFFA14" w14:textId="77777777" w:rsidR="00BE4E9E" w:rsidRDefault="00000000">
            <w:pPr>
              <w:spacing w:before="120" w:after="120" w:line="288" w:lineRule="auto"/>
              <w:jc w:val="left"/>
            </w:pPr>
            <w:r>
              <w:rPr>
                <w:rFonts w:ascii="Arial" w:eastAsia="等线" w:hAnsi="Arial" w:cs="Arial"/>
                <w:sz w:val="22"/>
              </w:rPr>
              <w:t>9</w:t>
            </w:r>
          </w:p>
        </w:tc>
        <w:tc>
          <w:tcPr>
            <w:tcW w:w="2070" w:type="dxa"/>
            <w:tcMar>
              <w:top w:w="60" w:type="dxa"/>
              <w:left w:w="120" w:type="dxa"/>
              <w:bottom w:w="30" w:type="dxa"/>
              <w:right w:w="120" w:type="dxa"/>
            </w:tcMar>
          </w:tcPr>
          <w:p w14:paraId="3D19A466"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1BC4B80F"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64D5CEE5" w14:textId="77777777" w:rsidR="00BE4E9E" w:rsidRDefault="00000000">
            <w:pPr>
              <w:spacing w:before="120" w:after="120" w:line="288" w:lineRule="auto"/>
              <w:jc w:val="left"/>
            </w:pPr>
            <w:r>
              <w:rPr>
                <w:rFonts w:ascii="Arial" w:eastAsia="等线" w:hAnsi="Arial" w:cs="Arial"/>
                <w:sz w:val="22"/>
              </w:rPr>
              <w:t>JavaScript</w:t>
            </w:r>
            <w:r>
              <w:rPr>
                <w:rFonts w:ascii="Arial" w:eastAsia="等线" w:hAnsi="Arial" w:cs="Arial"/>
                <w:sz w:val="22"/>
              </w:rPr>
              <w:t>语言</w:t>
            </w:r>
          </w:p>
        </w:tc>
      </w:tr>
      <w:tr w:rsidR="00BE4E9E" w14:paraId="0499D1FC" w14:textId="77777777">
        <w:tc>
          <w:tcPr>
            <w:tcW w:w="2070" w:type="dxa"/>
            <w:tcMar>
              <w:top w:w="60" w:type="dxa"/>
              <w:left w:w="120" w:type="dxa"/>
              <w:bottom w:w="30" w:type="dxa"/>
              <w:right w:w="120" w:type="dxa"/>
            </w:tcMar>
          </w:tcPr>
          <w:p w14:paraId="34E8C629" w14:textId="77777777" w:rsidR="00BE4E9E" w:rsidRDefault="00000000">
            <w:pPr>
              <w:spacing w:before="120" w:after="120" w:line="288" w:lineRule="auto"/>
              <w:jc w:val="left"/>
            </w:pPr>
            <w:r>
              <w:rPr>
                <w:rFonts w:ascii="Arial" w:eastAsia="等线" w:hAnsi="Arial" w:cs="Arial"/>
                <w:sz w:val="22"/>
              </w:rPr>
              <w:t>10</w:t>
            </w:r>
          </w:p>
        </w:tc>
        <w:tc>
          <w:tcPr>
            <w:tcW w:w="2070" w:type="dxa"/>
            <w:tcMar>
              <w:top w:w="60" w:type="dxa"/>
              <w:left w:w="120" w:type="dxa"/>
              <w:bottom w:w="30" w:type="dxa"/>
              <w:right w:w="120" w:type="dxa"/>
            </w:tcMar>
          </w:tcPr>
          <w:p w14:paraId="6106F520"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62F6AB7B"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2C1D8C3D" w14:textId="77777777" w:rsidR="00BE4E9E" w:rsidRDefault="00000000">
            <w:pPr>
              <w:spacing w:before="120" w:after="120" w:line="288" w:lineRule="auto"/>
              <w:jc w:val="left"/>
            </w:pPr>
            <w:r>
              <w:rPr>
                <w:rFonts w:ascii="Arial" w:eastAsia="等线" w:hAnsi="Arial" w:cs="Arial"/>
                <w:sz w:val="22"/>
              </w:rPr>
              <w:t>React</w:t>
            </w:r>
            <w:r>
              <w:rPr>
                <w:rFonts w:ascii="Arial" w:eastAsia="等线" w:hAnsi="Arial" w:cs="Arial"/>
                <w:sz w:val="22"/>
              </w:rPr>
              <w:t>前端开发框架</w:t>
            </w:r>
          </w:p>
        </w:tc>
      </w:tr>
      <w:tr w:rsidR="00BE4E9E" w14:paraId="0524D005" w14:textId="77777777">
        <w:tc>
          <w:tcPr>
            <w:tcW w:w="2070" w:type="dxa"/>
            <w:tcMar>
              <w:top w:w="60" w:type="dxa"/>
              <w:left w:w="120" w:type="dxa"/>
              <w:bottom w:w="30" w:type="dxa"/>
              <w:right w:w="120" w:type="dxa"/>
            </w:tcMar>
          </w:tcPr>
          <w:p w14:paraId="1C197183" w14:textId="77777777" w:rsidR="00BE4E9E" w:rsidRDefault="00000000">
            <w:pPr>
              <w:spacing w:before="120" w:after="120" w:line="288" w:lineRule="auto"/>
              <w:jc w:val="left"/>
            </w:pPr>
            <w:r>
              <w:rPr>
                <w:rFonts w:ascii="Arial" w:eastAsia="等线" w:hAnsi="Arial" w:cs="Arial"/>
                <w:sz w:val="22"/>
              </w:rPr>
              <w:t>11</w:t>
            </w:r>
          </w:p>
        </w:tc>
        <w:tc>
          <w:tcPr>
            <w:tcW w:w="2070" w:type="dxa"/>
            <w:tcMar>
              <w:top w:w="60" w:type="dxa"/>
              <w:left w:w="120" w:type="dxa"/>
              <w:bottom w:w="30" w:type="dxa"/>
              <w:right w:w="120" w:type="dxa"/>
            </w:tcMar>
          </w:tcPr>
          <w:p w14:paraId="17247493"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6C98F7E7"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436B4437" w14:textId="77777777" w:rsidR="00BE4E9E" w:rsidRDefault="00000000">
            <w:pPr>
              <w:spacing w:before="120" w:after="120" w:line="288" w:lineRule="auto"/>
              <w:jc w:val="left"/>
            </w:pPr>
            <w:r>
              <w:rPr>
                <w:rFonts w:ascii="Arial" w:eastAsia="等线" w:hAnsi="Arial" w:cs="Arial"/>
                <w:sz w:val="22"/>
              </w:rPr>
              <w:t>Node.js</w:t>
            </w:r>
            <w:r>
              <w:rPr>
                <w:rFonts w:ascii="Arial" w:eastAsia="等线" w:hAnsi="Arial" w:cs="Arial"/>
                <w:sz w:val="22"/>
              </w:rPr>
              <w:t>使用方法</w:t>
            </w:r>
          </w:p>
        </w:tc>
      </w:tr>
      <w:tr w:rsidR="00BE4E9E" w14:paraId="457BEB12" w14:textId="77777777">
        <w:tc>
          <w:tcPr>
            <w:tcW w:w="2070" w:type="dxa"/>
            <w:tcMar>
              <w:top w:w="60" w:type="dxa"/>
              <w:left w:w="120" w:type="dxa"/>
              <w:bottom w:w="30" w:type="dxa"/>
              <w:right w:w="120" w:type="dxa"/>
            </w:tcMar>
          </w:tcPr>
          <w:p w14:paraId="704D01B7" w14:textId="77777777" w:rsidR="00BE4E9E" w:rsidRDefault="00000000">
            <w:pPr>
              <w:spacing w:before="120" w:after="120" w:line="288" w:lineRule="auto"/>
              <w:jc w:val="left"/>
            </w:pPr>
            <w:r>
              <w:rPr>
                <w:rFonts w:ascii="Arial" w:eastAsia="等线" w:hAnsi="Arial" w:cs="Arial"/>
                <w:sz w:val="22"/>
              </w:rPr>
              <w:t>12</w:t>
            </w:r>
          </w:p>
        </w:tc>
        <w:tc>
          <w:tcPr>
            <w:tcW w:w="2070" w:type="dxa"/>
            <w:tcMar>
              <w:top w:w="60" w:type="dxa"/>
              <w:left w:w="120" w:type="dxa"/>
              <w:bottom w:w="30" w:type="dxa"/>
              <w:right w:w="120" w:type="dxa"/>
            </w:tcMar>
          </w:tcPr>
          <w:p w14:paraId="5547C8A2" w14:textId="77777777" w:rsidR="00BE4E9E" w:rsidRDefault="00000000">
            <w:pPr>
              <w:spacing w:before="120" w:after="120" w:line="288" w:lineRule="auto"/>
              <w:jc w:val="left"/>
            </w:pPr>
            <w:r>
              <w:rPr>
                <w:rFonts w:ascii="Arial" w:eastAsia="等线" w:hAnsi="Arial" w:cs="Arial"/>
                <w:sz w:val="22"/>
              </w:rPr>
              <w:t>前端开发</w:t>
            </w:r>
          </w:p>
        </w:tc>
        <w:tc>
          <w:tcPr>
            <w:tcW w:w="2070" w:type="dxa"/>
            <w:tcMar>
              <w:top w:w="60" w:type="dxa"/>
              <w:left w:w="120" w:type="dxa"/>
              <w:bottom w:w="30" w:type="dxa"/>
              <w:right w:w="120" w:type="dxa"/>
            </w:tcMar>
          </w:tcPr>
          <w:p w14:paraId="3DE8D222"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27D22FAE" w14:textId="77777777" w:rsidR="00BE4E9E" w:rsidRDefault="00000000">
            <w:pPr>
              <w:spacing w:before="120" w:after="120" w:line="288" w:lineRule="auto"/>
              <w:jc w:val="left"/>
            </w:pPr>
            <w:r>
              <w:rPr>
                <w:rFonts w:ascii="Arial" w:eastAsia="等线" w:hAnsi="Arial" w:cs="Arial"/>
                <w:sz w:val="22"/>
              </w:rPr>
              <w:t>Webpack</w:t>
            </w:r>
            <w:r>
              <w:rPr>
                <w:rFonts w:ascii="Arial" w:eastAsia="等线" w:hAnsi="Arial" w:cs="Arial"/>
                <w:sz w:val="22"/>
              </w:rPr>
              <w:t>打包方法</w:t>
            </w:r>
          </w:p>
        </w:tc>
      </w:tr>
      <w:tr w:rsidR="00BE4E9E" w14:paraId="672E5F3C" w14:textId="77777777">
        <w:tc>
          <w:tcPr>
            <w:tcW w:w="2070" w:type="dxa"/>
            <w:tcMar>
              <w:top w:w="60" w:type="dxa"/>
              <w:left w:w="120" w:type="dxa"/>
              <w:bottom w:w="30" w:type="dxa"/>
              <w:right w:w="120" w:type="dxa"/>
            </w:tcMar>
          </w:tcPr>
          <w:p w14:paraId="3DF5E89B" w14:textId="77777777" w:rsidR="00BE4E9E" w:rsidRDefault="00000000">
            <w:pPr>
              <w:spacing w:before="120" w:after="120" w:line="288" w:lineRule="auto"/>
              <w:jc w:val="left"/>
            </w:pPr>
            <w:r>
              <w:rPr>
                <w:rFonts w:ascii="Arial" w:eastAsia="等线" w:hAnsi="Arial" w:cs="Arial"/>
                <w:sz w:val="22"/>
              </w:rPr>
              <w:t>13</w:t>
            </w:r>
          </w:p>
        </w:tc>
        <w:tc>
          <w:tcPr>
            <w:tcW w:w="2070" w:type="dxa"/>
            <w:tcMar>
              <w:top w:w="60" w:type="dxa"/>
              <w:left w:w="120" w:type="dxa"/>
              <w:bottom w:w="30" w:type="dxa"/>
              <w:right w:w="120" w:type="dxa"/>
            </w:tcMar>
          </w:tcPr>
          <w:p w14:paraId="1DE95EB3" w14:textId="77777777" w:rsidR="00BE4E9E" w:rsidRDefault="00000000">
            <w:pPr>
              <w:spacing w:before="120" w:after="120" w:line="288" w:lineRule="auto"/>
              <w:jc w:val="left"/>
            </w:pPr>
            <w:r>
              <w:rPr>
                <w:rFonts w:ascii="Arial" w:eastAsia="等线" w:hAnsi="Arial" w:cs="Arial"/>
                <w:sz w:val="22"/>
              </w:rPr>
              <w:t>后端开发</w:t>
            </w:r>
          </w:p>
        </w:tc>
        <w:tc>
          <w:tcPr>
            <w:tcW w:w="2070" w:type="dxa"/>
            <w:tcMar>
              <w:top w:w="60" w:type="dxa"/>
              <w:left w:w="120" w:type="dxa"/>
              <w:bottom w:w="30" w:type="dxa"/>
              <w:right w:w="120" w:type="dxa"/>
            </w:tcMar>
          </w:tcPr>
          <w:p w14:paraId="1CE2AB15"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3ECA04FE" w14:textId="77777777" w:rsidR="00BE4E9E" w:rsidRDefault="00000000">
            <w:pPr>
              <w:spacing w:before="120" w:after="120" w:line="288" w:lineRule="auto"/>
              <w:jc w:val="left"/>
            </w:pPr>
            <w:r>
              <w:rPr>
                <w:rFonts w:ascii="Arial" w:eastAsia="等线" w:hAnsi="Arial" w:cs="Arial"/>
                <w:sz w:val="22"/>
              </w:rPr>
              <w:t>Python</w:t>
            </w:r>
            <w:r>
              <w:rPr>
                <w:rFonts w:ascii="Arial" w:eastAsia="等线" w:hAnsi="Arial" w:cs="Arial"/>
                <w:sz w:val="22"/>
              </w:rPr>
              <w:t>语言</w:t>
            </w:r>
          </w:p>
        </w:tc>
      </w:tr>
      <w:tr w:rsidR="00BE4E9E" w14:paraId="031A4D74" w14:textId="77777777">
        <w:tc>
          <w:tcPr>
            <w:tcW w:w="2070" w:type="dxa"/>
            <w:tcMar>
              <w:top w:w="60" w:type="dxa"/>
              <w:left w:w="120" w:type="dxa"/>
              <w:bottom w:w="30" w:type="dxa"/>
              <w:right w:w="120" w:type="dxa"/>
            </w:tcMar>
          </w:tcPr>
          <w:p w14:paraId="79086E44" w14:textId="77777777" w:rsidR="00BE4E9E" w:rsidRDefault="00000000">
            <w:pPr>
              <w:spacing w:before="120" w:after="120" w:line="288" w:lineRule="auto"/>
              <w:jc w:val="left"/>
            </w:pPr>
            <w:r>
              <w:rPr>
                <w:rFonts w:ascii="Arial" w:eastAsia="等线" w:hAnsi="Arial" w:cs="Arial"/>
                <w:sz w:val="22"/>
              </w:rPr>
              <w:t>14</w:t>
            </w:r>
          </w:p>
        </w:tc>
        <w:tc>
          <w:tcPr>
            <w:tcW w:w="2070" w:type="dxa"/>
            <w:tcMar>
              <w:top w:w="60" w:type="dxa"/>
              <w:left w:w="120" w:type="dxa"/>
              <w:bottom w:w="30" w:type="dxa"/>
              <w:right w:w="120" w:type="dxa"/>
            </w:tcMar>
          </w:tcPr>
          <w:p w14:paraId="537B0F01" w14:textId="77777777" w:rsidR="00BE4E9E" w:rsidRDefault="00000000">
            <w:pPr>
              <w:spacing w:before="120" w:after="120" w:line="288" w:lineRule="auto"/>
              <w:jc w:val="left"/>
            </w:pPr>
            <w:r>
              <w:rPr>
                <w:rFonts w:ascii="Arial" w:eastAsia="等线" w:hAnsi="Arial" w:cs="Arial"/>
                <w:sz w:val="22"/>
              </w:rPr>
              <w:t>后端开发</w:t>
            </w:r>
          </w:p>
        </w:tc>
        <w:tc>
          <w:tcPr>
            <w:tcW w:w="2070" w:type="dxa"/>
            <w:tcMar>
              <w:top w:w="60" w:type="dxa"/>
              <w:left w:w="120" w:type="dxa"/>
              <w:bottom w:w="30" w:type="dxa"/>
              <w:right w:w="120" w:type="dxa"/>
            </w:tcMar>
          </w:tcPr>
          <w:p w14:paraId="32FB6D36"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72996DE8" w14:textId="77777777" w:rsidR="00BE4E9E" w:rsidRDefault="00000000">
            <w:pPr>
              <w:spacing w:before="120" w:after="120" w:line="288" w:lineRule="auto"/>
              <w:jc w:val="left"/>
            </w:pPr>
            <w:r>
              <w:rPr>
                <w:rFonts w:ascii="Arial" w:eastAsia="等线" w:hAnsi="Arial" w:cs="Arial"/>
                <w:sz w:val="22"/>
              </w:rPr>
              <w:t>MySQL</w:t>
            </w:r>
            <w:r>
              <w:rPr>
                <w:rFonts w:ascii="Arial" w:eastAsia="等线" w:hAnsi="Arial" w:cs="Arial"/>
                <w:sz w:val="22"/>
              </w:rPr>
              <w:t>数据库</w:t>
            </w:r>
          </w:p>
        </w:tc>
      </w:tr>
      <w:tr w:rsidR="00BE4E9E" w14:paraId="5F4976A0" w14:textId="77777777">
        <w:tc>
          <w:tcPr>
            <w:tcW w:w="2070" w:type="dxa"/>
            <w:tcMar>
              <w:top w:w="60" w:type="dxa"/>
              <w:left w:w="120" w:type="dxa"/>
              <w:bottom w:w="30" w:type="dxa"/>
              <w:right w:w="120" w:type="dxa"/>
            </w:tcMar>
          </w:tcPr>
          <w:p w14:paraId="231A0B79" w14:textId="77777777" w:rsidR="00BE4E9E" w:rsidRDefault="00000000">
            <w:pPr>
              <w:spacing w:before="120" w:after="120" w:line="288" w:lineRule="auto"/>
              <w:jc w:val="left"/>
            </w:pPr>
            <w:r>
              <w:rPr>
                <w:rFonts w:ascii="Arial" w:eastAsia="等线" w:hAnsi="Arial" w:cs="Arial"/>
                <w:sz w:val="22"/>
              </w:rPr>
              <w:t>15</w:t>
            </w:r>
          </w:p>
        </w:tc>
        <w:tc>
          <w:tcPr>
            <w:tcW w:w="2070" w:type="dxa"/>
            <w:tcMar>
              <w:top w:w="60" w:type="dxa"/>
              <w:left w:w="120" w:type="dxa"/>
              <w:bottom w:w="30" w:type="dxa"/>
              <w:right w:w="120" w:type="dxa"/>
            </w:tcMar>
          </w:tcPr>
          <w:p w14:paraId="3936DA81" w14:textId="77777777" w:rsidR="00BE4E9E" w:rsidRDefault="00000000">
            <w:pPr>
              <w:spacing w:before="120" w:after="120" w:line="288" w:lineRule="auto"/>
              <w:jc w:val="left"/>
            </w:pPr>
            <w:r>
              <w:rPr>
                <w:rFonts w:ascii="Arial" w:eastAsia="等线" w:hAnsi="Arial" w:cs="Arial"/>
                <w:sz w:val="22"/>
              </w:rPr>
              <w:t>后端开发</w:t>
            </w:r>
          </w:p>
        </w:tc>
        <w:tc>
          <w:tcPr>
            <w:tcW w:w="2070" w:type="dxa"/>
            <w:tcMar>
              <w:top w:w="60" w:type="dxa"/>
              <w:left w:w="120" w:type="dxa"/>
              <w:bottom w:w="30" w:type="dxa"/>
              <w:right w:w="120" w:type="dxa"/>
            </w:tcMar>
          </w:tcPr>
          <w:p w14:paraId="08696487"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4E424477" w14:textId="77777777" w:rsidR="00BE4E9E" w:rsidRDefault="00000000">
            <w:pPr>
              <w:spacing w:before="120" w:after="120" w:line="288" w:lineRule="auto"/>
              <w:jc w:val="left"/>
            </w:pPr>
            <w:r>
              <w:rPr>
                <w:rFonts w:ascii="Arial" w:eastAsia="等线" w:hAnsi="Arial" w:cs="Arial"/>
                <w:sz w:val="22"/>
              </w:rPr>
              <w:t>SQL</w:t>
            </w:r>
            <w:r>
              <w:rPr>
                <w:rFonts w:ascii="Arial" w:eastAsia="等线" w:hAnsi="Arial" w:cs="Arial"/>
                <w:sz w:val="22"/>
              </w:rPr>
              <w:t>语言</w:t>
            </w:r>
          </w:p>
        </w:tc>
      </w:tr>
      <w:tr w:rsidR="00BE4E9E" w14:paraId="318C1B40" w14:textId="77777777">
        <w:tc>
          <w:tcPr>
            <w:tcW w:w="2070" w:type="dxa"/>
            <w:tcMar>
              <w:top w:w="60" w:type="dxa"/>
              <w:left w:w="120" w:type="dxa"/>
              <w:bottom w:w="30" w:type="dxa"/>
              <w:right w:w="120" w:type="dxa"/>
            </w:tcMar>
          </w:tcPr>
          <w:p w14:paraId="2058B976" w14:textId="77777777" w:rsidR="00BE4E9E" w:rsidRDefault="00000000">
            <w:pPr>
              <w:spacing w:before="120" w:after="120" w:line="288" w:lineRule="auto"/>
              <w:jc w:val="left"/>
            </w:pPr>
            <w:r>
              <w:rPr>
                <w:rFonts w:ascii="Arial" w:eastAsia="等线" w:hAnsi="Arial" w:cs="Arial"/>
                <w:sz w:val="22"/>
              </w:rPr>
              <w:t>16</w:t>
            </w:r>
          </w:p>
        </w:tc>
        <w:tc>
          <w:tcPr>
            <w:tcW w:w="2070" w:type="dxa"/>
            <w:tcMar>
              <w:top w:w="60" w:type="dxa"/>
              <w:left w:w="120" w:type="dxa"/>
              <w:bottom w:w="30" w:type="dxa"/>
              <w:right w:w="120" w:type="dxa"/>
            </w:tcMar>
          </w:tcPr>
          <w:p w14:paraId="06CF9579" w14:textId="77777777" w:rsidR="00BE4E9E" w:rsidRDefault="00000000">
            <w:pPr>
              <w:spacing w:before="120" w:after="120" w:line="288" w:lineRule="auto"/>
              <w:jc w:val="left"/>
            </w:pPr>
            <w:r>
              <w:rPr>
                <w:rFonts w:ascii="Arial" w:eastAsia="等线" w:hAnsi="Arial" w:cs="Arial"/>
                <w:sz w:val="22"/>
              </w:rPr>
              <w:t>后端开发</w:t>
            </w:r>
          </w:p>
        </w:tc>
        <w:tc>
          <w:tcPr>
            <w:tcW w:w="2070" w:type="dxa"/>
            <w:tcMar>
              <w:top w:w="60" w:type="dxa"/>
              <w:left w:w="120" w:type="dxa"/>
              <w:bottom w:w="30" w:type="dxa"/>
              <w:right w:w="120" w:type="dxa"/>
            </w:tcMar>
          </w:tcPr>
          <w:p w14:paraId="64A5FFDF"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4F5601B3" w14:textId="77777777" w:rsidR="00BE4E9E" w:rsidRDefault="00000000">
            <w:pPr>
              <w:spacing w:before="120" w:after="120" w:line="288" w:lineRule="auto"/>
              <w:jc w:val="left"/>
            </w:pPr>
            <w:proofErr w:type="spellStart"/>
            <w:r>
              <w:rPr>
                <w:rFonts w:ascii="Arial" w:eastAsia="等线" w:hAnsi="Arial" w:cs="Arial"/>
                <w:sz w:val="22"/>
              </w:rPr>
              <w:t>mysql</w:t>
            </w:r>
            <w:proofErr w:type="spellEnd"/>
            <w:r>
              <w:rPr>
                <w:rFonts w:ascii="Arial" w:eastAsia="等线" w:hAnsi="Arial" w:cs="Arial"/>
                <w:sz w:val="22"/>
              </w:rPr>
              <w:t>-connector-python</w:t>
            </w:r>
            <w:r>
              <w:rPr>
                <w:rFonts w:ascii="Arial" w:eastAsia="等线" w:hAnsi="Arial" w:cs="Arial"/>
                <w:sz w:val="22"/>
              </w:rPr>
              <w:t>库使用</w:t>
            </w:r>
          </w:p>
        </w:tc>
      </w:tr>
      <w:tr w:rsidR="00BE4E9E" w14:paraId="42D0C1D3" w14:textId="77777777">
        <w:tc>
          <w:tcPr>
            <w:tcW w:w="2070" w:type="dxa"/>
            <w:tcMar>
              <w:top w:w="60" w:type="dxa"/>
              <w:left w:w="120" w:type="dxa"/>
              <w:bottom w:w="30" w:type="dxa"/>
              <w:right w:w="120" w:type="dxa"/>
            </w:tcMar>
          </w:tcPr>
          <w:p w14:paraId="66FE3D51" w14:textId="77777777" w:rsidR="00BE4E9E" w:rsidRDefault="00000000">
            <w:pPr>
              <w:spacing w:before="120" w:after="120" w:line="288" w:lineRule="auto"/>
              <w:jc w:val="left"/>
            </w:pPr>
            <w:r>
              <w:rPr>
                <w:rFonts w:ascii="Arial" w:eastAsia="等线" w:hAnsi="Arial" w:cs="Arial"/>
                <w:sz w:val="22"/>
              </w:rPr>
              <w:t>17</w:t>
            </w:r>
          </w:p>
        </w:tc>
        <w:tc>
          <w:tcPr>
            <w:tcW w:w="2070" w:type="dxa"/>
            <w:tcMar>
              <w:top w:w="60" w:type="dxa"/>
              <w:left w:w="120" w:type="dxa"/>
              <w:bottom w:w="30" w:type="dxa"/>
              <w:right w:w="120" w:type="dxa"/>
            </w:tcMar>
          </w:tcPr>
          <w:p w14:paraId="428328D0" w14:textId="77777777" w:rsidR="00BE4E9E" w:rsidRDefault="00000000">
            <w:pPr>
              <w:spacing w:before="120" w:after="120" w:line="288" w:lineRule="auto"/>
              <w:jc w:val="left"/>
            </w:pPr>
            <w:r>
              <w:rPr>
                <w:rFonts w:ascii="Arial" w:eastAsia="等线" w:hAnsi="Arial" w:cs="Arial"/>
                <w:sz w:val="22"/>
              </w:rPr>
              <w:t>后端开发</w:t>
            </w:r>
          </w:p>
        </w:tc>
        <w:tc>
          <w:tcPr>
            <w:tcW w:w="2070" w:type="dxa"/>
            <w:tcMar>
              <w:top w:w="60" w:type="dxa"/>
              <w:left w:w="120" w:type="dxa"/>
              <w:bottom w:w="30" w:type="dxa"/>
              <w:right w:w="120" w:type="dxa"/>
            </w:tcMar>
          </w:tcPr>
          <w:p w14:paraId="3CC18BFA"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6823DC8B" w14:textId="77777777" w:rsidR="00BE4E9E" w:rsidRDefault="00000000">
            <w:pPr>
              <w:spacing w:before="120" w:after="120" w:line="288" w:lineRule="auto"/>
              <w:jc w:val="left"/>
            </w:pPr>
            <w:r>
              <w:rPr>
                <w:rFonts w:ascii="Arial" w:eastAsia="等线" w:hAnsi="Arial" w:cs="Arial"/>
                <w:sz w:val="22"/>
              </w:rPr>
              <w:t>Flask</w:t>
            </w:r>
            <w:r>
              <w:rPr>
                <w:rFonts w:ascii="Arial" w:eastAsia="等线" w:hAnsi="Arial" w:cs="Arial"/>
                <w:sz w:val="22"/>
              </w:rPr>
              <w:t>库使用</w:t>
            </w:r>
          </w:p>
        </w:tc>
      </w:tr>
      <w:tr w:rsidR="00BE4E9E" w14:paraId="30C9BA51" w14:textId="77777777">
        <w:tc>
          <w:tcPr>
            <w:tcW w:w="2070" w:type="dxa"/>
            <w:tcMar>
              <w:top w:w="60" w:type="dxa"/>
              <w:left w:w="120" w:type="dxa"/>
              <w:bottom w:w="30" w:type="dxa"/>
              <w:right w:w="120" w:type="dxa"/>
            </w:tcMar>
          </w:tcPr>
          <w:p w14:paraId="5DA882C2" w14:textId="77777777" w:rsidR="00BE4E9E" w:rsidRDefault="00000000">
            <w:pPr>
              <w:spacing w:before="120" w:after="120" w:line="288" w:lineRule="auto"/>
              <w:jc w:val="left"/>
            </w:pPr>
            <w:r>
              <w:rPr>
                <w:rFonts w:ascii="Arial" w:eastAsia="等线" w:hAnsi="Arial" w:cs="Arial"/>
                <w:sz w:val="22"/>
              </w:rPr>
              <w:lastRenderedPageBreak/>
              <w:t>18</w:t>
            </w:r>
          </w:p>
        </w:tc>
        <w:tc>
          <w:tcPr>
            <w:tcW w:w="2070" w:type="dxa"/>
            <w:tcMar>
              <w:top w:w="60" w:type="dxa"/>
              <w:left w:w="120" w:type="dxa"/>
              <w:bottom w:w="30" w:type="dxa"/>
              <w:right w:w="120" w:type="dxa"/>
            </w:tcMar>
          </w:tcPr>
          <w:p w14:paraId="24AD34C7" w14:textId="77777777" w:rsidR="00BE4E9E" w:rsidRDefault="00000000">
            <w:pPr>
              <w:spacing w:before="120" w:after="120" w:line="288" w:lineRule="auto"/>
              <w:jc w:val="left"/>
            </w:pPr>
            <w:r>
              <w:rPr>
                <w:rFonts w:ascii="Arial" w:eastAsia="等线" w:hAnsi="Arial" w:cs="Arial"/>
                <w:sz w:val="22"/>
              </w:rPr>
              <w:t>网络通信协议</w:t>
            </w:r>
          </w:p>
        </w:tc>
        <w:tc>
          <w:tcPr>
            <w:tcW w:w="2070" w:type="dxa"/>
            <w:tcMar>
              <w:top w:w="60" w:type="dxa"/>
              <w:left w:w="120" w:type="dxa"/>
              <w:bottom w:w="30" w:type="dxa"/>
              <w:right w:w="120" w:type="dxa"/>
            </w:tcMar>
          </w:tcPr>
          <w:p w14:paraId="23CE8A24"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4596445F" w14:textId="77777777" w:rsidR="00BE4E9E" w:rsidRDefault="00000000">
            <w:pPr>
              <w:spacing w:before="120" w:after="120" w:line="288" w:lineRule="auto"/>
              <w:jc w:val="left"/>
            </w:pPr>
            <w:r>
              <w:rPr>
                <w:rFonts w:ascii="Arial" w:eastAsia="等线" w:hAnsi="Arial" w:cs="Arial"/>
                <w:sz w:val="22"/>
              </w:rPr>
              <w:t>HTTP</w:t>
            </w:r>
          </w:p>
        </w:tc>
      </w:tr>
      <w:tr w:rsidR="00BE4E9E" w14:paraId="16767459" w14:textId="77777777">
        <w:tc>
          <w:tcPr>
            <w:tcW w:w="2070" w:type="dxa"/>
            <w:tcMar>
              <w:top w:w="60" w:type="dxa"/>
              <w:left w:w="120" w:type="dxa"/>
              <w:bottom w:w="30" w:type="dxa"/>
              <w:right w:w="120" w:type="dxa"/>
            </w:tcMar>
          </w:tcPr>
          <w:p w14:paraId="45FD8C0B" w14:textId="77777777" w:rsidR="00BE4E9E" w:rsidRDefault="00000000">
            <w:pPr>
              <w:spacing w:before="120" w:after="120" w:line="288" w:lineRule="auto"/>
              <w:jc w:val="left"/>
            </w:pPr>
            <w:r>
              <w:rPr>
                <w:rFonts w:ascii="Arial" w:eastAsia="等线" w:hAnsi="Arial" w:cs="Arial"/>
                <w:sz w:val="22"/>
              </w:rPr>
              <w:t>19</w:t>
            </w:r>
          </w:p>
        </w:tc>
        <w:tc>
          <w:tcPr>
            <w:tcW w:w="2070" w:type="dxa"/>
            <w:tcMar>
              <w:top w:w="60" w:type="dxa"/>
              <w:left w:w="120" w:type="dxa"/>
              <w:bottom w:w="30" w:type="dxa"/>
              <w:right w:w="120" w:type="dxa"/>
            </w:tcMar>
          </w:tcPr>
          <w:p w14:paraId="2AF25AF0" w14:textId="77777777" w:rsidR="00BE4E9E" w:rsidRDefault="00000000">
            <w:pPr>
              <w:spacing w:before="120" w:after="120" w:line="288" w:lineRule="auto"/>
              <w:jc w:val="left"/>
            </w:pPr>
            <w:r>
              <w:rPr>
                <w:rFonts w:ascii="Arial" w:eastAsia="等线" w:hAnsi="Arial" w:cs="Arial"/>
                <w:sz w:val="22"/>
              </w:rPr>
              <w:t>网络通信协议</w:t>
            </w:r>
          </w:p>
        </w:tc>
        <w:tc>
          <w:tcPr>
            <w:tcW w:w="2070" w:type="dxa"/>
            <w:tcMar>
              <w:top w:w="60" w:type="dxa"/>
              <w:left w:w="120" w:type="dxa"/>
              <w:bottom w:w="30" w:type="dxa"/>
              <w:right w:w="120" w:type="dxa"/>
            </w:tcMar>
          </w:tcPr>
          <w:p w14:paraId="2E9773F8"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0348AF37" w14:textId="77777777" w:rsidR="00BE4E9E" w:rsidRDefault="00000000">
            <w:pPr>
              <w:spacing w:before="120" w:after="120" w:line="288" w:lineRule="auto"/>
              <w:jc w:val="left"/>
            </w:pPr>
            <w:r>
              <w:rPr>
                <w:rFonts w:ascii="Arial" w:eastAsia="等线" w:hAnsi="Arial" w:cs="Arial"/>
                <w:sz w:val="22"/>
              </w:rPr>
              <w:t>HTTPS</w:t>
            </w:r>
          </w:p>
        </w:tc>
      </w:tr>
      <w:tr w:rsidR="00BE4E9E" w14:paraId="15827EB0" w14:textId="77777777">
        <w:tc>
          <w:tcPr>
            <w:tcW w:w="2070" w:type="dxa"/>
            <w:tcMar>
              <w:top w:w="60" w:type="dxa"/>
              <w:left w:w="120" w:type="dxa"/>
              <w:bottom w:w="30" w:type="dxa"/>
              <w:right w:w="120" w:type="dxa"/>
            </w:tcMar>
          </w:tcPr>
          <w:p w14:paraId="595A49FB" w14:textId="77777777" w:rsidR="00BE4E9E" w:rsidRDefault="00000000">
            <w:pPr>
              <w:spacing w:before="120" w:after="120" w:line="288" w:lineRule="auto"/>
              <w:jc w:val="left"/>
            </w:pPr>
            <w:r>
              <w:rPr>
                <w:rFonts w:ascii="Arial" w:eastAsia="等线" w:hAnsi="Arial" w:cs="Arial"/>
                <w:sz w:val="22"/>
              </w:rPr>
              <w:t>20</w:t>
            </w:r>
          </w:p>
        </w:tc>
        <w:tc>
          <w:tcPr>
            <w:tcW w:w="2070" w:type="dxa"/>
            <w:tcMar>
              <w:top w:w="60" w:type="dxa"/>
              <w:left w:w="120" w:type="dxa"/>
              <w:bottom w:w="30" w:type="dxa"/>
              <w:right w:w="120" w:type="dxa"/>
            </w:tcMar>
          </w:tcPr>
          <w:p w14:paraId="77D5163F" w14:textId="77777777" w:rsidR="00BE4E9E" w:rsidRDefault="00000000">
            <w:pPr>
              <w:spacing w:before="120" w:after="120" w:line="288" w:lineRule="auto"/>
              <w:jc w:val="left"/>
            </w:pPr>
            <w:r>
              <w:rPr>
                <w:rFonts w:ascii="Arial" w:eastAsia="等线" w:hAnsi="Arial" w:cs="Arial"/>
                <w:sz w:val="22"/>
              </w:rPr>
              <w:t>网络通信协议</w:t>
            </w:r>
          </w:p>
        </w:tc>
        <w:tc>
          <w:tcPr>
            <w:tcW w:w="2070" w:type="dxa"/>
            <w:tcMar>
              <w:top w:w="60" w:type="dxa"/>
              <w:left w:w="120" w:type="dxa"/>
              <w:bottom w:w="30" w:type="dxa"/>
              <w:right w:w="120" w:type="dxa"/>
            </w:tcMar>
          </w:tcPr>
          <w:p w14:paraId="44C35696"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14DDA152" w14:textId="77777777" w:rsidR="00BE4E9E" w:rsidRDefault="00000000">
            <w:pPr>
              <w:spacing w:before="120" w:after="120" w:line="288" w:lineRule="auto"/>
              <w:jc w:val="left"/>
            </w:pPr>
            <w:r>
              <w:rPr>
                <w:rFonts w:ascii="Arial" w:eastAsia="等线" w:hAnsi="Arial" w:cs="Arial"/>
                <w:sz w:val="22"/>
              </w:rPr>
              <w:t>GET</w:t>
            </w:r>
            <w:r>
              <w:rPr>
                <w:rFonts w:ascii="Arial" w:eastAsia="等线" w:hAnsi="Arial" w:cs="Arial"/>
                <w:sz w:val="22"/>
              </w:rPr>
              <w:t>方法</w:t>
            </w:r>
          </w:p>
        </w:tc>
      </w:tr>
      <w:tr w:rsidR="00BE4E9E" w14:paraId="26BA8171" w14:textId="77777777">
        <w:tc>
          <w:tcPr>
            <w:tcW w:w="2070" w:type="dxa"/>
            <w:tcMar>
              <w:top w:w="60" w:type="dxa"/>
              <w:left w:w="120" w:type="dxa"/>
              <w:bottom w:w="30" w:type="dxa"/>
              <w:right w:w="120" w:type="dxa"/>
            </w:tcMar>
          </w:tcPr>
          <w:p w14:paraId="4A42ECBF" w14:textId="77777777" w:rsidR="00BE4E9E" w:rsidRDefault="00000000">
            <w:pPr>
              <w:spacing w:before="120" w:after="120" w:line="288" w:lineRule="auto"/>
              <w:jc w:val="left"/>
            </w:pPr>
            <w:r>
              <w:rPr>
                <w:rFonts w:ascii="Arial" w:eastAsia="等线" w:hAnsi="Arial" w:cs="Arial"/>
                <w:sz w:val="22"/>
              </w:rPr>
              <w:t>21</w:t>
            </w:r>
          </w:p>
        </w:tc>
        <w:tc>
          <w:tcPr>
            <w:tcW w:w="2070" w:type="dxa"/>
            <w:tcMar>
              <w:top w:w="60" w:type="dxa"/>
              <w:left w:w="120" w:type="dxa"/>
              <w:bottom w:w="30" w:type="dxa"/>
              <w:right w:w="120" w:type="dxa"/>
            </w:tcMar>
          </w:tcPr>
          <w:p w14:paraId="048127D1" w14:textId="77777777" w:rsidR="00BE4E9E" w:rsidRDefault="00000000">
            <w:pPr>
              <w:spacing w:before="120" w:after="120" w:line="288" w:lineRule="auto"/>
              <w:jc w:val="left"/>
            </w:pPr>
            <w:r>
              <w:rPr>
                <w:rFonts w:ascii="Arial" w:eastAsia="等线" w:hAnsi="Arial" w:cs="Arial"/>
                <w:sz w:val="22"/>
              </w:rPr>
              <w:t>API</w:t>
            </w:r>
            <w:r>
              <w:rPr>
                <w:rFonts w:ascii="Arial" w:eastAsia="等线" w:hAnsi="Arial" w:cs="Arial"/>
                <w:sz w:val="22"/>
              </w:rPr>
              <w:t>接口协议</w:t>
            </w:r>
          </w:p>
        </w:tc>
        <w:tc>
          <w:tcPr>
            <w:tcW w:w="2070" w:type="dxa"/>
            <w:tcMar>
              <w:top w:w="60" w:type="dxa"/>
              <w:left w:w="120" w:type="dxa"/>
              <w:bottom w:w="30" w:type="dxa"/>
              <w:right w:w="120" w:type="dxa"/>
            </w:tcMar>
          </w:tcPr>
          <w:p w14:paraId="69E13AE4"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009D1EFD" w14:textId="77777777" w:rsidR="00BE4E9E" w:rsidRDefault="00000000">
            <w:pPr>
              <w:spacing w:before="120" w:after="120" w:line="288" w:lineRule="auto"/>
              <w:jc w:val="left"/>
            </w:pPr>
            <w:r>
              <w:rPr>
                <w:rFonts w:ascii="Arial" w:eastAsia="等线" w:hAnsi="Arial" w:cs="Arial"/>
                <w:sz w:val="22"/>
              </w:rPr>
              <w:t>ChatGPT API</w:t>
            </w:r>
            <w:r>
              <w:rPr>
                <w:rFonts w:ascii="Arial" w:eastAsia="等线" w:hAnsi="Arial" w:cs="Arial"/>
                <w:sz w:val="22"/>
              </w:rPr>
              <w:t>接口</w:t>
            </w:r>
          </w:p>
        </w:tc>
      </w:tr>
      <w:tr w:rsidR="00BE4E9E" w14:paraId="37D0CC29" w14:textId="77777777">
        <w:tc>
          <w:tcPr>
            <w:tcW w:w="2070" w:type="dxa"/>
            <w:tcMar>
              <w:top w:w="60" w:type="dxa"/>
              <w:left w:w="120" w:type="dxa"/>
              <w:bottom w:w="30" w:type="dxa"/>
              <w:right w:w="120" w:type="dxa"/>
            </w:tcMar>
          </w:tcPr>
          <w:p w14:paraId="5C048200" w14:textId="77777777" w:rsidR="00BE4E9E" w:rsidRDefault="00000000">
            <w:pPr>
              <w:spacing w:before="120" w:after="120" w:line="288" w:lineRule="auto"/>
              <w:jc w:val="left"/>
            </w:pPr>
            <w:r>
              <w:rPr>
                <w:rFonts w:ascii="Arial" w:eastAsia="等线" w:hAnsi="Arial" w:cs="Arial"/>
                <w:sz w:val="22"/>
              </w:rPr>
              <w:t>22</w:t>
            </w:r>
          </w:p>
        </w:tc>
        <w:tc>
          <w:tcPr>
            <w:tcW w:w="2070" w:type="dxa"/>
            <w:tcMar>
              <w:top w:w="60" w:type="dxa"/>
              <w:left w:w="120" w:type="dxa"/>
              <w:bottom w:w="30" w:type="dxa"/>
              <w:right w:w="120" w:type="dxa"/>
            </w:tcMar>
          </w:tcPr>
          <w:p w14:paraId="33FC16F3" w14:textId="77777777" w:rsidR="00BE4E9E" w:rsidRDefault="00000000">
            <w:pPr>
              <w:spacing w:before="120" w:after="120" w:line="288" w:lineRule="auto"/>
              <w:jc w:val="left"/>
            </w:pPr>
            <w:r>
              <w:rPr>
                <w:rFonts w:ascii="Arial" w:eastAsia="等线" w:hAnsi="Arial" w:cs="Arial"/>
                <w:sz w:val="22"/>
              </w:rPr>
              <w:t>Prompt</w:t>
            </w:r>
            <w:r>
              <w:rPr>
                <w:rFonts w:ascii="Arial" w:eastAsia="等线" w:hAnsi="Arial" w:cs="Arial"/>
                <w:sz w:val="22"/>
              </w:rPr>
              <w:t>工程</w:t>
            </w:r>
          </w:p>
        </w:tc>
        <w:tc>
          <w:tcPr>
            <w:tcW w:w="2070" w:type="dxa"/>
            <w:tcMar>
              <w:top w:w="60" w:type="dxa"/>
              <w:left w:w="120" w:type="dxa"/>
              <w:bottom w:w="30" w:type="dxa"/>
              <w:right w:w="120" w:type="dxa"/>
            </w:tcMar>
          </w:tcPr>
          <w:p w14:paraId="69093B72"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223A7615" w14:textId="77777777" w:rsidR="00BE4E9E" w:rsidRDefault="00000000">
            <w:pPr>
              <w:spacing w:before="120" w:after="120" w:line="288" w:lineRule="auto"/>
              <w:jc w:val="left"/>
            </w:pPr>
            <w:r>
              <w:rPr>
                <w:rFonts w:ascii="Arial" w:eastAsia="等线" w:hAnsi="Arial" w:cs="Arial"/>
                <w:sz w:val="22"/>
              </w:rPr>
              <w:t>世界观</w:t>
            </w:r>
            <w:r>
              <w:rPr>
                <w:rFonts w:ascii="Arial" w:eastAsia="等线" w:hAnsi="Arial" w:cs="Arial"/>
                <w:sz w:val="22"/>
              </w:rPr>
              <w:t>Prompt</w:t>
            </w:r>
            <w:r>
              <w:rPr>
                <w:rFonts w:ascii="Arial" w:eastAsia="等线" w:hAnsi="Arial" w:cs="Arial"/>
                <w:sz w:val="22"/>
              </w:rPr>
              <w:t>设计</w:t>
            </w:r>
          </w:p>
        </w:tc>
      </w:tr>
      <w:tr w:rsidR="00BE4E9E" w14:paraId="17A99D96" w14:textId="77777777">
        <w:tc>
          <w:tcPr>
            <w:tcW w:w="2070" w:type="dxa"/>
            <w:tcMar>
              <w:top w:w="60" w:type="dxa"/>
              <w:left w:w="120" w:type="dxa"/>
              <w:bottom w:w="30" w:type="dxa"/>
              <w:right w:w="120" w:type="dxa"/>
            </w:tcMar>
          </w:tcPr>
          <w:p w14:paraId="60351423" w14:textId="77777777" w:rsidR="00BE4E9E" w:rsidRDefault="00000000">
            <w:pPr>
              <w:spacing w:before="120" w:after="120" w:line="288" w:lineRule="auto"/>
              <w:jc w:val="left"/>
            </w:pPr>
            <w:r>
              <w:rPr>
                <w:rFonts w:ascii="Arial" w:eastAsia="等线" w:hAnsi="Arial" w:cs="Arial"/>
                <w:sz w:val="22"/>
              </w:rPr>
              <w:t>23</w:t>
            </w:r>
          </w:p>
        </w:tc>
        <w:tc>
          <w:tcPr>
            <w:tcW w:w="2070" w:type="dxa"/>
            <w:tcMar>
              <w:top w:w="60" w:type="dxa"/>
              <w:left w:w="120" w:type="dxa"/>
              <w:bottom w:w="30" w:type="dxa"/>
              <w:right w:w="120" w:type="dxa"/>
            </w:tcMar>
          </w:tcPr>
          <w:p w14:paraId="6F527B59" w14:textId="77777777" w:rsidR="00BE4E9E" w:rsidRDefault="00000000">
            <w:pPr>
              <w:spacing w:before="120" w:after="120" w:line="288" w:lineRule="auto"/>
              <w:jc w:val="left"/>
            </w:pPr>
            <w:r>
              <w:rPr>
                <w:rFonts w:ascii="Arial" w:eastAsia="等线" w:hAnsi="Arial" w:cs="Arial"/>
                <w:sz w:val="22"/>
              </w:rPr>
              <w:t>Prompt</w:t>
            </w:r>
            <w:r>
              <w:rPr>
                <w:rFonts w:ascii="Arial" w:eastAsia="等线" w:hAnsi="Arial" w:cs="Arial"/>
                <w:sz w:val="22"/>
              </w:rPr>
              <w:t>工程</w:t>
            </w:r>
          </w:p>
        </w:tc>
        <w:tc>
          <w:tcPr>
            <w:tcW w:w="2070" w:type="dxa"/>
            <w:tcMar>
              <w:top w:w="60" w:type="dxa"/>
              <w:left w:w="120" w:type="dxa"/>
              <w:bottom w:w="30" w:type="dxa"/>
              <w:right w:w="120" w:type="dxa"/>
            </w:tcMar>
          </w:tcPr>
          <w:p w14:paraId="4A52F01B" w14:textId="77777777" w:rsidR="00BE4E9E" w:rsidRDefault="00000000">
            <w:pPr>
              <w:spacing w:before="120" w:after="120" w:line="288" w:lineRule="auto"/>
              <w:jc w:val="left"/>
            </w:pPr>
            <w:r>
              <w:rPr>
                <w:rFonts w:ascii="Arial" w:eastAsia="等线" w:hAnsi="Arial" w:cs="Arial"/>
                <w:sz w:val="22"/>
              </w:rPr>
              <w:t>包含</w:t>
            </w:r>
          </w:p>
        </w:tc>
        <w:tc>
          <w:tcPr>
            <w:tcW w:w="2070" w:type="dxa"/>
            <w:tcMar>
              <w:top w:w="60" w:type="dxa"/>
              <w:left w:w="120" w:type="dxa"/>
              <w:bottom w:w="30" w:type="dxa"/>
              <w:right w:w="120" w:type="dxa"/>
            </w:tcMar>
          </w:tcPr>
          <w:p w14:paraId="6AD20F80" w14:textId="77777777" w:rsidR="00BE4E9E" w:rsidRDefault="00000000">
            <w:pPr>
              <w:spacing w:before="120" w:after="120" w:line="288" w:lineRule="auto"/>
              <w:jc w:val="left"/>
            </w:pPr>
            <w:r>
              <w:rPr>
                <w:rFonts w:ascii="Arial" w:eastAsia="等线" w:hAnsi="Arial" w:cs="Arial"/>
                <w:sz w:val="22"/>
              </w:rPr>
              <w:t>角色人格</w:t>
            </w:r>
            <w:r>
              <w:rPr>
                <w:rFonts w:ascii="Arial" w:eastAsia="等线" w:hAnsi="Arial" w:cs="Arial"/>
                <w:sz w:val="22"/>
              </w:rPr>
              <w:t>Prompt</w:t>
            </w:r>
            <w:r>
              <w:rPr>
                <w:rFonts w:ascii="Arial" w:eastAsia="等线" w:hAnsi="Arial" w:cs="Arial"/>
                <w:sz w:val="22"/>
              </w:rPr>
              <w:t>设计</w:t>
            </w:r>
          </w:p>
        </w:tc>
      </w:tr>
    </w:tbl>
    <w:p w14:paraId="610F2F2C" w14:textId="77777777" w:rsidR="00BE4E9E" w:rsidRDefault="00000000">
      <w:pPr>
        <w:spacing w:before="120" w:after="120" w:line="288" w:lineRule="auto"/>
        <w:jc w:val="left"/>
      </w:pPr>
      <w:r>
        <w:rPr>
          <w:rFonts w:ascii="Arial" w:eastAsia="等线" w:hAnsi="Arial" w:cs="Arial"/>
          <w:b/>
          <w:sz w:val="22"/>
        </w:rPr>
        <w:t>1.6</w:t>
      </w:r>
      <w:r>
        <w:rPr>
          <w:rFonts w:ascii="Arial" w:eastAsia="等线" w:hAnsi="Arial" w:cs="Arial"/>
          <w:b/>
          <w:sz w:val="22"/>
        </w:rPr>
        <w:t>、知识链条</w:t>
      </w:r>
      <w:r>
        <w:rPr>
          <w:rFonts w:ascii="Arial" w:eastAsia="等线" w:hAnsi="Arial" w:cs="Arial"/>
          <w:sz w:val="22"/>
        </w:rPr>
        <w:t xml:space="preserve"> </w:t>
      </w:r>
    </w:p>
    <w:p w14:paraId="54C8C8F6" w14:textId="3ACD68AC" w:rsidR="00BE4E9E" w:rsidRDefault="00000000" w:rsidP="0064321A">
      <w:pPr>
        <w:spacing w:before="120" w:after="120" w:line="288" w:lineRule="auto"/>
        <w:jc w:val="center"/>
      </w:pPr>
      <w:r>
        <w:rPr>
          <w:noProof/>
        </w:rPr>
        <w:drawing>
          <wp:inline distT="0" distB="0" distL="0" distR="0" wp14:anchorId="313D7A2B" wp14:editId="341593A1">
            <wp:extent cx="4606229" cy="3638253"/>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4608866" cy="3640336"/>
                    </a:xfrm>
                    <a:prstGeom prst="rect">
                      <a:avLst/>
                    </a:prstGeom>
                  </pic:spPr>
                </pic:pic>
              </a:graphicData>
            </a:graphic>
          </wp:inline>
        </w:drawing>
      </w:r>
    </w:p>
    <w:p w14:paraId="35D2795B" w14:textId="77777777" w:rsidR="00BE4E9E" w:rsidRDefault="00000000">
      <w:pPr>
        <w:spacing w:before="380" w:after="140" w:line="288" w:lineRule="auto"/>
        <w:jc w:val="left"/>
        <w:outlineLvl w:val="0"/>
      </w:pPr>
      <w:bookmarkStart w:id="3" w:name="heading_1"/>
      <w:r>
        <w:rPr>
          <w:rFonts w:ascii="Arial" w:eastAsia="等线" w:hAnsi="Arial" w:cs="Arial"/>
          <w:b/>
          <w:sz w:val="36"/>
        </w:rPr>
        <w:t>2</w:t>
      </w:r>
      <w:r>
        <w:rPr>
          <w:rFonts w:ascii="Arial" w:eastAsia="等线" w:hAnsi="Arial" w:cs="Arial"/>
          <w:b/>
          <w:sz w:val="36"/>
        </w:rPr>
        <w:t>、数据结构说明</w:t>
      </w:r>
      <w:bookmarkEnd w:id="3"/>
    </w:p>
    <w:p w14:paraId="668678CA" w14:textId="77777777" w:rsidR="00BE4E9E" w:rsidRDefault="00000000">
      <w:pPr>
        <w:spacing w:before="120" w:after="120" w:line="288" w:lineRule="auto"/>
        <w:jc w:val="left"/>
      </w:pPr>
      <w:r>
        <w:rPr>
          <w:rFonts w:ascii="Arial" w:eastAsia="等线" w:hAnsi="Arial" w:cs="Arial"/>
          <w:sz w:val="22"/>
        </w:rPr>
        <w:t>2.1</w:t>
      </w:r>
      <w:r>
        <w:rPr>
          <w:rFonts w:ascii="Arial" w:eastAsia="等线" w:hAnsi="Arial" w:cs="Arial"/>
          <w:sz w:val="22"/>
        </w:rPr>
        <w:t>、常量</w:t>
      </w:r>
    </w:p>
    <w:p w14:paraId="4FD4CA54" w14:textId="77777777" w:rsidR="00BE4E9E" w:rsidRDefault="00000000">
      <w:pPr>
        <w:numPr>
          <w:ilvl w:val="0"/>
          <w:numId w:val="33"/>
        </w:numPr>
        <w:spacing w:before="120" w:after="120" w:line="288" w:lineRule="auto"/>
        <w:jc w:val="left"/>
      </w:pPr>
      <w:r>
        <w:rPr>
          <w:rFonts w:ascii="Arial" w:eastAsia="等线" w:hAnsi="Arial" w:cs="Arial"/>
          <w:sz w:val="22"/>
        </w:rPr>
        <w:t>2.1.1 APRG</w:t>
      </w:r>
      <w:r>
        <w:rPr>
          <w:rFonts w:ascii="Arial" w:eastAsia="等线" w:hAnsi="Arial" w:cs="Arial"/>
          <w:sz w:val="22"/>
        </w:rPr>
        <w:t>插件</w:t>
      </w:r>
    </w:p>
    <w:p w14:paraId="3162D667" w14:textId="77777777" w:rsidR="00BE4E9E" w:rsidRDefault="00000000">
      <w:pPr>
        <w:spacing w:before="120" w:after="120" w:line="288" w:lineRule="auto"/>
        <w:ind w:firstLine="420"/>
        <w:jc w:val="left"/>
      </w:pPr>
      <w:r>
        <w:rPr>
          <w:rFonts w:ascii="Arial" w:eastAsia="等线" w:hAnsi="Arial" w:cs="Arial"/>
          <w:sz w:val="22"/>
        </w:rPr>
        <w:t>本处无需要强调的常量</w:t>
      </w:r>
    </w:p>
    <w:p w14:paraId="37C7F7BF" w14:textId="77777777" w:rsidR="00BE4E9E" w:rsidRDefault="00000000">
      <w:pPr>
        <w:numPr>
          <w:ilvl w:val="0"/>
          <w:numId w:val="34"/>
        </w:numPr>
        <w:spacing w:before="120" w:after="120" w:line="288" w:lineRule="auto"/>
        <w:jc w:val="left"/>
      </w:pPr>
      <w:r>
        <w:rPr>
          <w:rFonts w:ascii="Arial" w:eastAsia="等线" w:hAnsi="Arial" w:cs="Arial"/>
          <w:sz w:val="22"/>
        </w:rPr>
        <w:lastRenderedPageBreak/>
        <w:t xml:space="preserve">2.1.2 </w:t>
      </w:r>
      <w:r>
        <w:rPr>
          <w:rFonts w:ascii="Arial" w:eastAsia="等线" w:hAnsi="Arial" w:cs="Arial"/>
          <w:sz w:val="22"/>
        </w:rPr>
        <w:t>游戏主体</w:t>
      </w:r>
    </w:p>
    <w:p w14:paraId="0D783B6C" w14:textId="77777777" w:rsidR="00BE4E9E" w:rsidRDefault="00000000">
      <w:pPr>
        <w:spacing w:before="120" w:after="120" w:line="288" w:lineRule="auto"/>
        <w:ind w:left="453"/>
        <w:jc w:val="left"/>
      </w:pPr>
      <w:r>
        <w:rPr>
          <w:rFonts w:ascii="Arial" w:eastAsia="等线" w:hAnsi="Arial" w:cs="Arial"/>
          <w:sz w:val="22"/>
        </w:rPr>
        <w:t>常量主要是游戏配置数据，具体数据文件名称及其所在目录如下：</w:t>
      </w:r>
    </w:p>
    <w:p w14:paraId="588C5A53" w14:textId="77777777" w:rsidR="00BE4E9E" w:rsidRDefault="00000000">
      <w:pPr>
        <w:numPr>
          <w:ilvl w:val="0"/>
          <w:numId w:val="35"/>
        </w:numPr>
        <w:spacing w:before="120" w:after="120" w:line="288" w:lineRule="auto"/>
        <w:ind w:left="453"/>
        <w:jc w:val="left"/>
      </w:pPr>
      <w:r>
        <w:rPr>
          <w:rFonts w:ascii="Arial" w:eastAsia="等线" w:hAnsi="Arial" w:cs="Arial"/>
          <w:sz w:val="22"/>
        </w:rPr>
        <w:t xml:space="preserve">DATA_FILE_NAME: </w:t>
      </w:r>
      <w:r>
        <w:rPr>
          <w:rFonts w:ascii="Arial" w:eastAsia="等线" w:hAnsi="Arial" w:cs="Arial"/>
          <w:sz w:val="22"/>
        </w:rPr>
        <w:t>字符串，表示游戏数据文件的名称。</w:t>
      </w:r>
    </w:p>
    <w:p w14:paraId="1B7215EB" w14:textId="77777777" w:rsidR="00BE4E9E" w:rsidRDefault="00000000">
      <w:pPr>
        <w:numPr>
          <w:ilvl w:val="0"/>
          <w:numId w:val="36"/>
        </w:numPr>
        <w:spacing w:before="120" w:after="120" w:line="288" w:lineRule="auto"/>
        <w:ind w:left="453"/>
        <w:jc w:val="left"/>
      </w:pPr>
      <w:r>
        <w:rPr>
          <w:rFonts w:ascii="Arial" w:eastAsia="等线" w:hAnsi="Arial" w:cs="Arial"/>
          <w:sz w:val="22"/>
        </w:rPr>
        <w:t xml:space="preserve">DATA_DIRECTORY: </w:t>
      </w:r>
      <w:r>
        <w:rPr>
          <w:rFonts w:ascii="Arial" w:eastAsia="等线" w:hAnsi="Arial" w:cs="Arial"/>
          <w:sz w:val="22"/>
        </w:rPr>
        <w:t>字符串，表示游戏数据文件所在的目录路径。</w:t>
      </w:r>
    </w:p>
    <w:p w14:paraId="02BFA434" w14:textId="77777777" w:rsidR="00BE4E9E" w:rsidRDefault="00000000">
      <w:pPr>
        <w:numPr>
          <w:ilvl w:val="0"/>
          <w:numId w:val="37"/>
        </w:numPr>
        <w:spacing w:before="120" w:after="120" w:line="288" w:lineRule="auto"/>
        <w:ind w:left="453"/>
        <w:jc w:val="left"/>
      </w:pPr>
      <w:proofErr w:type="spellStart"/>
      <w:r>
        <w:rPr>
          <w:rFonts w:ascii="Arial" w:eastAsia="等线" w:hAnsi="Arial" w:cs="Arial"/>
          <w:sz w:val="22"/>
        </w:rPr>
        <w:t>PluginManager</w:t>
      </w:r>
      <w:proofErr w:type="spellEnd"/>
      <w:r>
        <w:rPr>
          <w:rFonts w:ascii="Arial" w:eastAsia="等线" w:hAnsi="Arial" w:cs="Arial"/>
          <w:sz w:val="22"/>
        </w:rPr>
        <w:t xml:space="preserve"> </w:t>
      </w:r>
      <w:r>
        <w:rPr>
          <w:rFonts w:ascii="Arial" w:eastAsia="等线" w:hAnsi="Arial" w:cs="Arial"/>
          <w:sz w:val="22"/>
        </w:rPr>
        <w:t>类用于管理插件，包括加载、设置参数、注册命令等功能。</w:t>
      </w:r>
    </w:p>
    <w:p w14:paraId="0D0B0B7A" w14:textId="77777777" w:rsidR="00BE4E9E" w:rsidRDefault="00000000">
      <w:pPr>
        <w:numPr>
          <w:ilvl w:val="0"/>
          <w:numId w:val="38"/>
        </w:numPr>
        <w:spacing w:before="120" w:after="120" w:line="288" w:lineRule="auto"/>
        <w:ind w:left="453"/>
        <w:jc w:val="left"/>
      </w:pPr>
      <w:proofErr w:type="spellStart"/>
      <w:r>
        <w:rPr>
          <w:rFonts w:ascii="Arial" w:eastAsia="等线" w:hAnsi="Arial" w:cs="Arial"/>
          <w:sz w:val="22"/>
        </w:rPr>
        <w:t>Actors.json</w:t>
      </w:r>
      <w:proofErr w:type="spellEnd"/>
      <w:r>
        <w:rPr>
          <w:rFonts w:ascii="Arial" w:eastAsia="等线" w:hAnsi="Arial" w:cs="Arial"/>
          <w:sz w:val="22"/>
        </w:rPr>
        <w:t xml:space="preserve">: </w:t>
      </w:r>
      <w:r>
        <w:rPr>
          <w:rFonts w:ascii="Arial" w:eastAsia="等线" w:hAnsi="Arial" w:cs="Arial"/>
          <w:sz w:val="22"/>
        </w:rPr>
        <w:t>角色数据文件，位于</w:t>
      </w:r>
      <w:r>
        <w:rPr>
          <w:rFonts w:ascii="Arial" w:eastAsia="等线" w:hAnsi="Arial" w:cs="Arial"/>
          <w:sz w:val="22"/>
        </w:rPr>
        <w:t xml:space="preserve"> data/</w:t>
      </w:r>
      <w:proofErr w:type="spellStart"/>
      <w:r>
        <w:rPr>
          <w:rFonts w:ascii="Arial" w:eastAsia="等线" w:hAnsi="Arial" w:cs="Arial"/>
          <w:sz w:val="22"/>
        </w:rPr>
        <w:t>Actors.json</w:t>
      </w:r>
      <w:proofErr w:type="spellEnd"/>
      <w:r>
        <w:rPr>
          <w:rFonts w:ascii="Arial" w:eastAsia="等线" w:hAnsi="Arial" w:cs="Arial"/>
          <w:sz w:val="22"/>
        </w:rPr>
        <w:t>。</w:t>
      </w:r>
    </w:p>
    <w:p w14:paraId="7BC3FDB8" w14:textId="77777777" w:rsidR="00BE4E9E" w:rsidRDefault="00000000">
      <w:pPr>
        <w:numPr>
          <w:ilvl w:val="0"/>
          <w:numId w:val="39"/>
        </w:numPr>
        <w:spacing w:before="120" w:after="120" w:line="288" w:lineRule="auto"/>
        <w:ind w:left="453"/>
        <w:jc w:val="left"/>
      </w:pPr>
      <w:proofErr w:type="spellStart"/>
      <w:r>
        <w:rPr>
          <w:rFonts w:ascii="Arial" w:eastAsia="等线" w:hAnsi="Arial" w:cs="Arial"/>
          <w:sz w:val="22"/>
        </w:rPr>
        <w:t>Classes.json</w:t>
      </w:r>
      <w:proofErr w:type="spellEnd"/>
      <w:r>
        <w:rPr>
          <w:rFonts w:ascii="Arial" w:eastAsia="等线" w:hAnsi="Arial" w:cs="Arial"/>
          <w:sz w:val="22"/>
        </w:rPr>
        <w:t xml:space="preserve">: </w:t>
      </w:r>
      <w:r>
        <w:rPr>
          <w:rFonts w:ascii="Arial" w:eastAsia="等线" w:hAnsi="Arial" w:cs="Arial"/>
          <w:sz w:val="22"/>
        </w:rPr>
        <w:t>职业数据文件，位于</w:t>
      </w:r>
      <w:r>
        <w:rPr>
          <w:rFonts w:ascii="Arial" w:eastAsia="等线" w:hAnsi="Arial" w:cs="Arial"/>
          <w:sz w:val="22"/>
        </w:rPr>
        <w:t xml:space="preserve"> data/</w:t>
      </w:r>
      <w:proofErr w:type="spellStart"/>
      <w:r>
        <w:rPr>
          <w:rFonts w:ascii="Arial" w:eastAsia="等线" w:hAnsi="Arial" w:cs="Arial"/>
          <w:sz w:val="22"/>
        </w:rPr>
        <w:t>Classes.json</w:t>
      </w:r>
      <w:proofErr w:type="spellEnd"/>
      <w:r>
        <w:rPr>
          <w:rFonts w:ascii="Arial" w:eastAsia="等线" w:hAnsi="Arial" w:cs="Arial"/>
          <w:sz w:val="22"/>
        </w:rPr>
        <w:t>。</w:t>
      </w:r>
    </w:p>
    <w:p w14:paraId="28E967BC" w14:textId="77777777" w:rsidR="00BE4E9E" w:rsidRDefault="00000000">
      <w:pPr>
        <w:numPr>
          <w:ilvl w:val="0"/>
          <w:numId w:val="40"/>
        </w:numPr>
        <w:spacing w:before="120" w:after="120" w:line="288" w:lineRule="auto"/>
        <w:ind w:left="453"/>
        <w:jc w:val="left"/>
      </w:pPr>
      <w:proofErr w:type="spellStart"/>
      <w:r>
        <w:rPr>
          <w:rFonts w:ascii="Arial" w:eastAsia="等线" w:hAnsi="Arial" w:cs="Arial"/>
          <w:sz w:val="22"/>
        </w:rPr>
        <w:t>Skills.json</w:t>
      </w:r>
      <w:proofErr w:type="spellEnd"/>
      <w:r>
        <w:rPr>
          <w:rFonts w:ascii="Arial" w:eastAsia="等线" w:hAnsi="Arial" w:cs="Arial"/>
          <w:sz w:val="22"/>
        </w:rPr>
        <w:t xml:space="preserve">: </w:t>
      </w:r>
      <w:r>
        <w:rPr>
          <w:rFonts w:ascii="Arial" w:eastAsia="等线" w:hAnsi="Arial" w:cs="Arial"/>
          <w:sz w:val="22"/>
        </w:rPr>
        <w:t>技能数据文件，位于</w:t>
      </w:r>
      <w:r>
        <w:rPr>
          <w:rFonts w:ascii="Arial" w:eastAsia="等线" w:hAnsi="Arial" w:cs="Arial"/>
          <w:sz w:val="22"/>
        </w:rPr>
        <w:t xml:space="preserve"> data/</w:t>
      </w:r>
      <w:proofErr w:type="spellStart"/>
      <w:r>
        <w:rPr>
          <w:rFonts w:ascii="Arial" w:eastAsia="等线" w:hAnsi="Arial" w:cs="Arial"/>
          <w:sz w:val="22"/>
        </w:rPr>
        <w:t>Skills.json</w:t>
      </w:r>
      <w:proofErr w:type="spellEnd"/>
      <w:r>
        <w:rPr>
          <w:rFonts w:ascii="Arial" w:eastAsia="等线" w:hAnsi="Arial" w:cs="Arial"/>
          <w:sz w:val="22"/>
        </w:rPr>
        <w:t>。</w:t>
      </w:r>
    </w:p>
    <w:p w14:paraId="1D3D5138" w14:textId="77777777" w:rsidR="00BE4E9E" w:rsidRDefault="00000000">
      <w:pPr>
        <w:numPr>
          <w:ilvl w:val="0"/>
          <w:numId w:val="41"/>
        </w:numPr>
        <w:spacing w:before="120" w:after="120" w:line="288" w:lineRule="auto"/>
        <w:ind w:left="453"/>
        <w:jc w:val="left"/>
      </w:pPr>
      <w:proofErr w:type="spellStart"/>
      <w:r>
        <w:rPr>
          <w:rFonts w:ascii="Arial" w:eastAsia="等线" w:hAnsi="Arial" w:cs="Arial"/>
          <w:sz w:val="22"/>
        </w:rPr>
        <w:t>Items.json</w:t>
      </w:r>
      <w:proofErr w:type="spellEnd"/>
      <w:r>
        <w:rPr>
          <w:rFonts w:ascii="Arial" w:eastAsia="等线" w:hAnsi="Arial" w:cs="Arial"/>
          <w:sz w:val="22"/>
        </w:rPr>
        <w:t xml:space="preserve">: </w:t>
      </w:r>
      <w:r>
        <w:rPr>
          <w:rFonts w:ascii="Arial" w:eastAsia="等线" w:hAnsi="Arial" w:cs="Arial"/>
          <w:sz w:val="22"/>
        </w:rPr>
        <w:t>物品数据文件，位于</w:t>
      </w:r>
      <w:r>
        <w:rPr>
          <w:rFonts w:ascii="Arial" w:eastAsia="等线" w:hAnsi="Arial" w:cs="Arial"/>
          <w:sz w:val="22"/>
        </w:rPr>
        <w:t xml:space="preserve"> data/</w:t>
      </w:r>
      <w:proofErr w:type="spellStart"/>
      <w:r>
        <w:rPr>
          <w:rFonts w:ascii="Arial" w:eastAsia="等线" w:hAnsi="Arial" w:cs="Arial"/>
          <w:sz w:val="22"/>
        </w:rPr>
        <w:t>Items.json</w:t>
      </w:r>
      <w:proofErr w:type="spellEnd"/>
      <w:r>
        <w:rPr>
          <w:rFonts w:ascii="Arial" w:eastAsia="等线" w:hAnsi="Arial" w:cs="Arial"/>
          <w:sz w:val="22"/>
        </w:rPr>
        <w:t>。</w:t>
      </w:r>
    </w:p>
    <w:p w14:paraId="5461947B" w14:textId="77777777" w:rsidR="00BE4E9E" w:rsidRDefault="00000000">
      <w:pPr>
        <w:numPr>
          <w:ilvl w:val="0"/>
          <w:numId w:val="42"/>
        </w:numPr>
        <w:spacing w:before="120" w:after="120" w:line="288" w:lineRule="auto"/>
        <w:ind w:left="453"/>
        <w:jc w:val="left"/>
      </w:pPr>
      <w:proofErr w:type="spellStart"/>
      <w:r>
        <w:rPr>
          <w:rFonts w:ascii="Arial" w:eastAsia="等线" w:hAnsi="Arial" w:cs="Arial"/>
          <w:sz w:val="22"/>
        </w:rPr>
        <w:t>Weapons.json</w:t>
      </w:r>
      <w:proofErr w:type="spellEnd"/>
      <w:r>
        <w:rPr>
          <w:rFonts w:ascii="Arial" w:eastAsia="等线" w:hAnsi="Arial" w:cs="Arial"/>
          <w:sz w:val="22"/>
        </w:rPr>
        <w:t xml:space="preserve">: </w:t>
      </w:r>
      <w:r>
        <w:rPr>
          <w:rFonts w:ascii="Arial" w:eastAsia="等线" w:hAnsi="Arial" w:cs="Arial"/>
          <w:sz w:val="22"/>
        </w:rPr>
        <w:t>武器数据文件，位于</w:t>
      </w:r>
      <w:r>
        <w:rPr>
          <w:rFonts w:ascii="Arial" w:eastAsia="等线" w:hAnsi="Arial" w:cs="Arial"/>
          <w:sz w:val="22"/>
        </w:rPr>
        <w:t xml:space="preserve"> data/</w:t>
      </w:r>
      <w:proofErr w:type="spellStart"/>
      <w:r>
        <w:rPr>
          <w:rFonts w:ascii="Arial" w:eastAsia="等线" w:hAnsi="Arial" w:cs="Arial"/>
          <w:sz w:val="22"/>
        </w:rPr>
        <w:t>Weapons.json</w:t>
      </w:r>
      <w:proofErr w:type="spellEnd"/>
      <w:r>
        <w:rPr>
          <w:rFonts w:ascii="Arial" w:eastAsia="等线" w:hAnsi="Arial" w:cs="Arial"/>
          <w:sz w:val="22"/>
        </w:rPr>
        <w:t>。</w:t>
      </w:r>
    </w:p>
    <w:p w14:paraId="3E8A02EF" w14:textId="77777777" w:rsidR="00BE4E9E" w:rsidRDefault="00000000">
      <w:pPr>
        <w:numPr>
          <w:ilvl w:val="0"/>
          <w:numId w:val="43"/>
        </w:numPr>
        <w:spacing w:before="120" w:after="120" w:line="288" w:lineRule="auto"/>
        <w:ind w:left="453"/>
        <w:jc w:val="left"/>
      </w:pPr>
      <w:proofErr w:type="spellStart"/>
      <w:r>
        <w:rPr>
          <w:rFonts w:ascii="Arial" w:eastAsia="等线" w:hAnsi="Arial" w:cs="Arial"/>
          <w:sz w:val="22"/>
        </w:rPr>
        <w:t>Armors.json</w:t>
      </w:r>
      <w:proofErr w:type="spellEnd"/>
      <w:r>
        <w:rPr>
          <w:rFonts w:ascii="Arial" w:eastAsia="等线" w:hAnsi="Arial" w:cs="Arial"/>
          <w:sz w:val="22"/>
        </w:rPr>
        <w:t xml:space="preserve">: </w:t>
      </w:r>
      <w:r>
        <w:rPr>
          <w:rFonts w:ascii="Arial" w:eastAsia="等线" w:hAnsi="Arial" w:cs="Arial"/>
          <w:sz w:val="22"/>
        </w:rPr>
        <w:t>护甲数据文件，位于</w:t>
      </w:r>
      <w:r>
        <w:rPr>
          <w:rFonts w:ascii="Arial" w:eastAsia="等线" w:hAnsi="Arial" w:cs="Arial"/>
          <w:sz w:val="22"/>
        </w:rPr>
        <w:t xml:space="preserve"> data/</w:t>
      </w:r>
      <w:proofErr w:type="spellStart"/>
      <w:r>
        <w:rPr>
          <w:rFonts w:ascii="Arial" w:eastAsia="等线" w:hAnsi="Arial" w:cs="Arial"/>
          <w:sz w:val="22"/>
        </w:rPr>
        <w:t>Armors.json</w:t>
      </w:r>
      <w:proofErr w:type="spellEnd"/>
      <w:r>
        <w:rPr>
          <w:rFonts w:ascii="Arial" w:eastAsia="等线" w:hAnsi="Arial" w:cs="Arial"/>
          <w:sz w:val="22"/>
        </w:rPr>
        <w:t>。</w:t>
      </w:r>
    </w:p>
    <w:p w14:paraId="4F9F52E8" w14:textId="77777777" w:rsidR="00BE4E9E" w:rsidRDefault="00000000">
      <w:pPr>
        <w:numPr>
          <w:ilvl w:val="0"/>
          <w:numId w:val="44"/>
        </w:numPr>
        <w:spacing w:before="120" w:after="120" w:line="288" w:lineRule="auto"/>
        <w:ind w:left="453"/>
        <w:jc w:val="left"/>
      </w:pPr>
      <w:proofErr w:type="spellStart"/>
      <w:r>
        <w:rPr>
          <w:rFonts w:ascii="Arial" w:eastAsia="等线" w:hAnsi="Arial" w:cs="Arial"/>
          <w:sz w:val="22"/>
        </w:rPr>
        <w:t>Enemies.json</w:t>
      </w:r>
      <w:proofErr w:type="spellEnd"/>
      <w:r>
        <w:rPr>
          <w:rFonts w:ascii="Arial" w:eastAsia="等线" w:hAnsi="Arial" w:cs="Arial"/>
          <w:sz w:val="22"/>
        </w:rPr>
        <w:t xml:space="preserve">: </w:t>
      </w:r>
      <w:r>
        <w:rPr>
          <w:rFonts w:ascii="Arial" w:eastAsia="等线" w:hAnsi="Arial" w:cs="Arial"/>
          <w:sz w:val="22"/>
        </w:rPr>
        <w:t>敌人数据文件，位于</w:t>
      </w:r>
      <w:r>
        <w:rPr>
          <w:rFonts w:ascii="Arial" w:eastAsia="等线" w:hAnsi="Arial" w:cs="Arial"/>
          <w:sz w:val="22"/>
        </w:rPr>
        <w:t xml:space="preserve"> data/</w:t>
      </w:r>
      <w:proofErr w:type="spellStart"/>
      <w:r>
        <w:rPr>
          <w:rFonts w:ascii="Arial" w:eastAsia="等线" w:hAnsi="Arial" w:cs="Arial"/>
          <w:sz w:val="22"/>
        </w:rPr>
        <w:t>Enemies.json</w:t>
      </w:r>
      <w:proofErr w:type="spellEnd"/>
      <w:r>
        <w:rPr>
          <w:rFonts w:ascii="Arial" w:eastAsia="等线" w:hAnsi="Arial" w:cs="Arial"/>
          <w:sz w:val="22"/>
        </w:rPr>
        <w:t>。</w:t>
      </w:r>
    </w:p>
    <w:p w14:paraId="2E3C5E15" w14:textId="77777777" w:rsidR="00BE4E9E" w:rsidRDefault="00000000">
      <w:pPr>
        <w:numPr>
          <w:ilvl w:val="0"/>
          <w:numId w:val="45"/>
        </w:numPr>
        <w:spacing w:before="120" w:after="120" w:line="288" w:lineRule="auto"/>
        <w:ind w:left="453"/>
        <w:jc w:val="left"/>
      </w:pPr>
      <w:proofErr w:type="spellStart"/>
      <w:r>
        <w:rPr>
          <w:rFonts w:ascii="Arial" w:eastAsia="等线" w:hAnsi="Arial" w:cs="Arial"/>
          <w:sz w:val="22"/>
        </w:rPr>
        <w:t>Troops.json</w:t>
      </w:r>
      <w:proofErr w:type="spellEnd"/>
      <w:r>
        <w:rPr>
          <w:rFonts w:ascii="Arial" w:eastAsia="等线" w:hAnsi="Arial" w:cs="Arial"/>
          <w:sz w:val="22"/>
        </w:rPr>
        <w:t xml:space="preserve">: </w:t>
      </w:r>
      <w:r>
        <w:rPr>
          <w:rFonts w:ascii="Arial" w:eastAsia="等线" w:hAnsi="Arial" w:cs="Arial"/>
          <w:sz w:val="22"/>
        </w:rPr>
        <w:t>部队数据文件，位于</w:t>
      </w:r>
      <w:r>
        <w:rPr>
          <w:rFonts w:ascii="Arial" w:eastAsia="等线" w:hAnsi="Arial" w:cs="Arial"/>
          <w:sz w:val="22"/>
        </w:rPr>
        <w:t xml:space="preserve"> data/</w:t>
      </w:r>
      <w:proofErr w:type="spellStart"/>
      <w:r>
        <w:rPr>
          <w:rFonts w:ascii="Arial" w:eastAsia="等线" w:hAnsi="Arial" w:cs="Arial"/>
          <w:sz w:val="22"/>
        </w:rPr>
        <w:t>Troops.json</w:t>
      </w:r>
      <w:proofErr w:type="spellEnd"/>
      <w:r>
        <w:rPr>
          <w:rFonts w:ascii="Arial" w:eastAsia="等线" w:hAnsi="Arial" w:cs="Arial"/>
          <w:sz w:val="22"/>
        </w:rPr>
        <w:t>。</w:t>
      </w:r>
    </w:p>
    <w:p w14:paraId="5CF21043" w14:textId="77777777" w:rsidR="00BE4E9E" w:rsidRDefault="00000000">
      <w:pPr>
        <w:numPr>
          <w:ilvl w:val="0"/>
          <w:numId w:val="46"/>
        </w:numPr>
        <w:spacing w:before="120" w:after="120" w:line="288" w:lineRule="auto"/>
        <w:ind w:left="453"/>
        <w:jc w:val="left"/>
      </w:pPr>
      <w:proofErr w:type="spellStart"/>
      <w:r>
        <w:rPr>
          <w:rFonts w:ascii="Arial" w:eastAsia="等线" w:hAnsi="Arial" w:cs="Arial"/>
          <w:sz w:val="22"/>
        </w:rPr>
        <w:t>States.json</w:t>
      </w:r>
      <w:proofErr w:type="spellEnd"/>
      <w:r>
        <w:rPr>
          <w:rFonts w:ascii="Arial" w:eastAsia="等线" w:hAnsi="Arial" w:cs="Arial"/>
          <w:sz w:val="22"/>
        </w:rPr>
        <w:t xml:space="preserve">: </w:t>
      </w:r>
      <w:r>
        <w:rPr>
          <w:rFonts w:ascii="Arial" w:eastAsia="等线" w:hAnsi="Arial" w:cs="Arial"/>
          <w:sz w:val="22"/>
        </w:rPr>
        <w:t>状态数据文件，位于</w:t>
      </w:r>
      <w:r>
        <w:rPr>
          <w:rFonts w:ascii="Arial" w:eastAsia="等线" w:hAnsi="Arial" w:cs="Arial"/>
          <w:sz w:val="22"/>
        </w:rPr>
        <w:t xml:space="preserve"> data/</w:t>
      </w:r>
      <w:proofErr w:type="spellStart"/>
      <w:r>
        <w:rPr>
          <w:rFonts w:ascii="Arial" w:eastAsia="等线" w:hAnsi="Arial" w:cs="Arial"/>
          <w:sz w:val="22"/>
        </w:rPr>
        <w:t>States.json</w:t>
      </w:r>
      <w:proofErr w:type="spellEnd"/>
      <w:r>
        <w:rPr>
          <w:rFonts w:ascii="Arial" w:eastAsia="等线" w:hAnsi="Arial" w:cs="Arial"/>
          <w:sz w:val="22"/>
        </w:rPr>
        <w:t>。</w:t>
      </w:r>
    </w:p>
    <w:p w14:paraId="4D66C2DD" w14:textId="77777777" w:rsidR="00BE4E9E" w:rsidRDefault="00000000">
      <w:pPr>
        <w:numPr>
          <w:ilvl w:val="0"/>
          <w:numId w:val="47"/>
        </w:numPr>
        <w:spacing w:before="120" w:after="120" w:line="288" w:lineRule="auto"/>
        <w:ind w:left="453"/>
        <w:jc w:val="left"/>
      </w:pPr>
      <w:proofErr w:type="spellStart"/>
      <w:r>
        <w:rPr>
          <w:rFonts w:ascii="Arial" w:eastAsia="等线" w:hAnsi="Arial" w:cs="Arial"/>
          <w:sz w:val="22"/>
        </w:rPr>
        <w:t>Animations.json</w:t>
      </w:r>
      <w:proofErr w:type="spellEnd"/>
      <w:r>
        <w:rPr>
          <w:rFonts w:ascii="Arial" w:eastAsia="等线" w:hAnsi="Arial" w:cs="Arial"/>
          <w:sz w:val="22"/>
        </w:rPr>
        <w:t xml:space="preserve">: </w:t>
      </w:r>
      <w:r>
        <w:rPr>
          <w:rFonts w:ascii="Arial" w:eastAsia="等线" w:hAnsi="Arial" w:cs="Arial"/>
          <w:sz w:val="22"/>
        </w:rPr>
        <w:t>动画数据文件，位于</w:t>
      </w:r>
      <w:r>
        <w:rPr>
          <w:rFonts w:ascii="Arial" w:eastAsia="等线" w:hAnsi="Arial" w:cs="Arial"/>
          <w:sz w:val="22"/>
        </w:rPr>
        <w:t xml:space="preserve"> data/</w:t>
      </w:r>
      <w:proofErr w:type="spellStart"/>
      <w:r>
        <w:rPr>
          <w:rFonts w:ascii="Arial" w:eastAsia="等线" w:hAnsi="Arial" w:cs="Arial"/>
          <w:sz w:val="22"/>
        </w:rPr>
        <w:t>Animations.json</w:t>
      </w:r>
      <w:proofErr w:type="spellEnd"/>
      <w:r>
        <w:rPr>
          <w:rFonts w:ascii="Arial" w:eastAsia="等线" w:hAnsi="Arial" w:cs="Arial"/>
          <w:sz w:val="22"/>
        </w:rPr>
        <w:t>。</w:t>
      </w:r>
    </w:p>
    <w:p w14:paraId="7A4E8108" w14:textId="77777777" w:rsidR="00BE4E9E" w:rsidRDefault="00000000">
      <w:pPr>
        <w:numPr>
          <w:ilvl w:val="0"/>
          <w:numId w:val="48"/>
        </w:numPr>
        <w:spacing w:before="120" w:after="120" w:line="288" w:lineRule="auto"/>
        <w:ind w:left="453"/>
        <w:jc w:val="left"/>
      </w:pPr>
      <w:proofErr w:type="spellStart"/>
      <w:r>
        <w:rPr>
          <w:rFonts w:ascii="Arial" w:eastAsia="等线" w:hAnsi="Arial" w:cs="Arial"/>
          <w:sz w:val="22"/>
        </w:rPr>
        <w:t>Tilesets.json</w:t>
      </w:r>
      <w:proofErr w:type="spellEnd"/>
      <w:r>
        <w:rPr>
          <w:rFonts w:ascii="Arial" w:eastAsia="等线" w:hAnsi="Arial" w:cs="Arial"/>
          <w:sz w:val="22"/>
        </w:rPr>
        <w:t xml:space="preserve">: </w:t>
      </w:r>
      <w:r>
        <w:rPr>
          <w:rFonts w:ascii="Arial" w:eastAsia="等线" w:hAnsi="Arial" w:cs="Arial"/>
          <w:sz w:val="22"/>
        </w:rPr>
        <w:t>地图块数据文件，位于</w:t>
      </w:r>
      <w:r>
        <w:rPr>
          <w:rFonts w:ascii="Arial" w:eastAsia="等线" w:hAnsi="Arial" w:cs="Arial"/>
          <w:sz w:val="22"/>
        </w:rPr>
        <w:t xml:space="preserve"> data/</w:t>
      </w:r>
      <w:proofErr w:type="spellStart"/>
      <w:r>
        <w:rPr>
          <w:rFonts w:ascii="Arial" w:eastAsia="等线" w:hAnsi="Arial" w:cs="Arial"/>
          <w:sz w:val="22"/>
        </w:rPr>
        <w:t>Tilesets.json</w:t>
      </w:r>
      <w:proofErr w:type="spellEnd"/>
      <w:r>
        <w:rPr>
          <w:rFonts w:ascii="Arial" w:eastAsia="等线" w:hAnsi="Arial" w:cs="Arial"/>
          <w:sz w:val="22"/>
        </w:rPr>
        <w:t>。</w:t>
      </w:r>
    </w:p>
    <w:p w14:paraId="30B90D90" w14:textId="77777777" w:rsidR="00BE4E9E" w:rsidRDefault="00000000">
      <w:pPr>
        <w:numPr>
          <w:ilvl w:val="0"/>
          <w:numId w:val="49"/>
        </w:numPr>
        <w:spacing w:before="120" w:after="120" w:line="288" w:lineRule="auto"/>
        <w:ind w:left="453"/>
        <w:jc w:val="left"/>
      </w:pPr>
      <w:proofErr w:type="spellStart"/>
      <w:r>
        <w:rPr>
          <w:rFonts w:ascii="Arial" w:eastAsia="等线" w:hAnsi="Arial" w:cs="Arial"/>
          <w:sz w:val="22"/>
        </w:rPr>
        <w:t>CommonEvents.json</w:t>
      </w:r>
      <w:proofErr w:type="spellEnd"/>
      <w:r>
        <w:rPr>
          <w:rFonts w:ascii="Arial" w:eastAsia="等线" w:hAnsi="Arial" w:cs="Arial"/>
          <w:sz w:val="22"/>
        </w:rPr>
        <w:t xml:space="preserve">: </w:t>
      </w:r>
      <w:r>
        <w:rPr>
          <w:rFonts w:ascii="Arial" w:eastAsia="等线" w:hAnsi="Arial" w:cs="Arial"/>
          <w:sz w:val="22"/>
        </w:rPr>
        <w:t>公共事件数据文件，位于</w:t>
      </w:r>
      <w:r>
        <w:rPr>
          <w:rFonts w:ascii="Arial" w:eastAsia="等线" w:hAnsi="Arial" w:cs="Arial"/>
          <w:sz w:val="22"/>
        </w:rPr>
        <w:t xml:space="preserve"> data/</w:t>
      </w:r>
      <w:proofErr w:type="spellStart"/>
      <w:r>
        <w:rPr>
          <w:rFonts w:ascii="Arial" w:eastAsia="等线" w:hAnsi="Arial" w:cs="Arial"/>
          <w:sz w:val="22"/>
        </w:rPr>
        <w:t>CommonEvents.json</w:t>
      </w:r>
      <w:proofErr w:type="spellEnd"/>
      <w:r>
        <w:rPr>
          <w:rFonts w:ascii="Arial" w:eastAsia="等线" w:hAnsi="Arial" w:cs="Arial"/>
          <w:sz w:val="22"/>
        </w:rPr>
        <w:t>。</w:t>
      </w:r>
    </w:p>
    <w:p w14:paraId="464A1851" w14:textId="77777777" w:rsidR="00BE4E9E" w:rsidRDefault="00000000">
      <w:pPr>
        <w:numPr>
          <w:ilvl w:val="0"/>
          <w:numId w:val="50"/>
        </w:numPr>
        <w:spacing w:before="120" w:after="120" w:line="288" w:lineRule="auto"/>
        <w:ind w:left="453"/>
        <w:jc w:val="left"/>
      </w:pPr>
      <w:proofErr w:type="spellStart"/>
      <w:r>
        <w:rPr>
          <w:rFonts w:ascii="Arial" w:eastAsia="等线" w:hAnsi="Arial" w:cs="Arial"/>
          <w:sz w:val="22"/>
        </w:rPr>
        <w:t>System.json</w:t>
      </w:r>
      <w:proofErr w:type="spellEnd"/>
      <w:r>
        <w:rPr>
          <w:rFonts w:ascii="Arial" w:eastAsia="等线" w:hAnsi="Arial" w:cs="Arial"/>
          <w:sz w:val="22"/>
        </w:rPr>
        <w:t xml:space="preserve">: </w:t>
      </w:r>
      <w:r>
        <w:rPr>
          <w:rFonts w:ascii="Arial" w:eastAsia="等线" w:hAnsi="Arial" w:cs="Arial"/>
          <w:sz w:val="22"/>
        </w:rPr>
        <w:t>系统设置数据文件，位于</w:t>
      </w:r>
      <w:r>
        <w:rPr>
          <w:rFonts w:ascii="Arial" w:eastAsia="等线" w:hAnsi="Arial" w:cs="Arial"/>
          <w:sz w:val="22"/>
        </w:rPr>
        <w:t xml:space="preserve"> data/</w:t>
      </w:r>
      <w:proofErr w:type="spellStart"/>
      <w:r>
        <w:rPr>
          <w:rFonts w:ascii="Arial" w:eastAsia="等线" w:hAnsi="Arial" w:cs="Arial"/>
          <w:sz w:val="22"/>
        </w:rPr>
        <w:t>System.json</w:t>
      </w:r>
      <w:proofErr w:type="spellEnd"/>
      <w:r>
        <w:rPr>
          <w:rFonts w:ascii="Arial" w:eastAsia="等线" w:hAnsi="Arial" w:cs="Arial"/>
          <w:sz w:val="22"/>
        </w:rPr>
        <w:t>。</w:t>
      </w:r>
    </w:p>
    <w:p w14:paraId="2393AE73" w14:textId="77777777" w:rsidR="00BE4E9E" w:rsidRDefault="00000000">
      <w:pPr>
        <w:numPr>
          <w:ilvl w:val="0"/>
          <w:numId w:val="51"/>
        </w:numPr>
        <w:spacing w:before="120" w:after="120" w:line="288" w:lineRule="auto"/>
        <w:ind w:left="453"/>
        <w:jc w:val="left"/>
      </w:pPr>
      <w:proofErr w:type="spellStart"/>
      <w:r>
        <w:rPr>
          <w:rFonts w:ascii="Arial" w:eastAsia="等线" w:hAnsi="Arial" w:cs="Arial"/>
          <w:sz w:val="22"/>
        </w:rPr>
        <w:t>MapInfos.json</w:t>
      </w:r>
      <w:proofErr w:type="spellEnd"/>
      <w:r>
        <w:rPr>
          <w:rFonts w:ascii="Arial" w:eastAsia="等线" w:hAnsi="Arial" w:cs="Arial"/>
          <w:sz w:val="22"/>
        </w:rPr>
        <w:t xml:space="preserve">: </w:t>
      </w:r>
      <w:r>
        <w:rPr>
          <w:rFonts w:ascii="Arial" w:eastAsia="等线" w:hAnsi="Arial" w:cs="Arial"/>
          <w:sz w:val="22"/>
        </w:rPr>
        <w:t>地图信息数据文件，位于</w:t>
      </w:r>
      <w:r>
        <w:rPr>
          <w:rFonts w:ascii="Arial" w:eastAsia="等线" w:hAnsi="Arial" w:cs="Arial"/>
          <w:sz w:val="22"/>
        </w:rPr>
        <w:t xml:space="preserve"> data/</w:t>
      </w:r>
      <w:proofErr w:type="spellStart"/>
      <w:r>
        <w:rPr>
          <w:rFonts w:ascii="Arial" w:eastAsia="等线" w:hAnsi="Arial" w:cs="Arial"/>
          <w:sz w:val="22"/>
        </w:rPr>
        <w:t>MapInfos.json</w:t>
      </w:r>
      <w:proofErr w:type="spellEnd"/>
      <w:r>
        <w:rPr>
          <w:rFonts w:ascii="Arial" w:eastAsia="等线" w:hAnsi="Arial" w:cs="Arial"/>
          <w:sz w:val="22"/>
        </w:rPr>
        <w:t>。</w:t>
      </w:r>
    </w:p>
    <w:p w14:paraId="73982F24" w14:textId="77777777" w:rsidR="00BE4E9E" w:rsidRDefault="00000000">
      <w:pPr>
        <w:numPr>
          <w:ilvl w:val="0"/>
          <w:numId w:val="52"/>
        </w:numPr>
        <w:spacing w:before="120" w:after="120" w:line="288" w:lineRule="auto"/>
        <w:ind w:left="453"/>
        <w:jc w:val="left"/>
      </w:pPr>
      <w:r>
        <w:rPr>
          <w:rFonts w:ascii="Arial" w:eastAsia="等线" w:hAnsi="Arial" w:cs="Arial"/>
          <w:sz w:val="22"/>
        </w:rPr>
        <w:t>在项目的</w:t>
      </w:r>
      <w:r>
        <w:rPr>
          <w:rFonts w:ascii="Arial" w:eastAsia="等线" w:hAnsi="Arial" w:cs="Arial"/>
          <w:sz w:val="22"/>
        </w:rPr>
        <w:t xml:space="preserve"> \data </w:t>
      </w:r>
      <w:r>
        <w:rPr>
          <w:rFonts w:ascii="Arial" w:eastAsia="等线" w:hAnsi="Arial" w:cs="Arial"/>
          <w:sz w:val="22"/>
        </w:rPr>
        <w:t>目录下，这些常量文件存储了游戏中各种数据和文本信息，供游戏运</w:t>
      </w:r>
      <w:r>
        <w:rPr>
          <w:rFonts w:ascii="Arial" w:eastAsia="等线" w:hAnsi="Arial" w:cs="Arial"/>
          <w:sz w:val="22"/>
        </w:rPr>
        <w:t xml:space="preserve">        </w:t>
      </w:r>
      <w:r>
        <w:rPr>
          <w:rFonts w:ascii="Arial" w:eastAsia="等线" w:hAnsi="Arial" w:cs="Arial"/>
          <w:sz w:val="22"/>
        </w:rPr>
        <w:t>行时使用：</w:t>
      </w:r>
    </w:p>
    <w:p w14:paraId="30556F37" w14:textId="77777777" w:rsidR="00BE4E9E" w:rsidRDefault="00000000">
      <w:pPr>
        <w:numPr>
          <w:ilvl w:val="0"/>
          <w:numId w:val="53"/>
        </w:numPr>
        <w:spacing w:before="120" w:after="120" w:line="288" w:lineRule="auto"/>
        <w:ind w:left="453"/>
        <w:jc w:val="left"/>
      </w:pPr>
      <w:proofErr w:type="spellStart"/>
      <w:r>
        <w:rPr>
          <w:rFonts w:ascii="Arial" w:eastAsia="等线" w:hAnsi="Arial" w:cs="Arial"/>
          <w:sz w:val="22"/>
        </w:rPr>
        <w:t>Game_System</w:t>
      </w:r>
      <w:proofErr w:type="spellEnd"/>
      <w:r>
        <w:rPr>
          <w:rFonts w:ascii="Arial" w:eastAsia="等线" w:hAnsi="Arial" w:cs="Arial"/>
          <w:sz w:val="22"/>
        </w:rPr>
        <w:t>：存储游戏系统相关的数据，如战斗</w:t>
      </w:r>
      <w:r>
        <w:rPr>
          <w:rFonts w:ascii="Arial" w:eastAsia="等线" w:hAnsi="Arial" w:cs="Arial"/>
          <w:sz w:val="22"/>
        </w:rPr>
        <w:t xml:space="preserve"> BGM</w:t>
      </w:r>
      <w:r>
        <w:rPr>
          <w:rFonts w:ascii="Arial" w:eastAsia="等线" w:hAnsi="Arial" w:cs="Arial"/>
          <w:sz w:val="22"/>
        </w:rPr>
        <w:t>、背景音乐等。</w:t>
      </w:r>
    </w:p>
    <w:p w14:paraId="589863A0" w14:textId="77777777" w:rsidR="00BE4E9E" w:rsidRDefault="00000000">
      <w:pPr>
        <w:numPr>
          <w:ilvl w:val="0"/>
          <w:numId w:val="54"/>
        </w:numPr>
        <w:spacing w:before="120" w:after="120" w:line="288" w:lineRule="auto"/>
        <w:ind w:left="453"/>
        <w:jc w:val="left"/>
      </w:pPr>
      <w:proofErr w:type="spellStart"/>
      <w:r>
        <w:rPr>
          <w:rFonts w:ascii="Arial" w:eastAsia="等线" w:hAnsi="Arial" w:cs="Arial"/>
          <w:sz w:val="22"/>
        </w:rPr>
        <w:t>Game_Party</w:t>
      </w:r>
      <w:proofErr w:type="spellEnd"/>
      <w:r>
        <w:rPr>
          <w:rFonts w:ascii="Arial" w:eastAsia="等线" w:hAnsi="Arial" w:cs="Arial"/>
          <w:sz w:val="22"/>
        </w:rPr>
        <w:t>：存储玩家队伍相关的数据。</w:t>
      </w:r>
    </w:p>
    <w:p w14:paraId="6932D860" w14:textId="77777777" w:rsidR="00BE4E9E" w:rsidRDefault="00000000">
      <w:pPr>
        <w:numPr>
          <w:ilvl w:val="0"/>
          <w:numId w:val="55"/>
        </w:numPr>
        <w:spacing w:before="120" w:after="120" w:line="288" w:lineRule="auto"/>
        <w:ind w:left="453"/>
        <w:jc w:val="left"/>
      </w:pPr>
      <w:proofErr w:type="spellStart"/>
      <w:r>
        <w:rPr>
          <w:rFonts w:ascii="Arial" w:eastAsia="等线" w:hAnsi="Arial" w:cs="Arial"/>
          <w:sz w:val="22"/>
        </w:rPr>
        <w:t>Game_Troop</w:t>
      </w:r>
      <w:proofErr w:type="spellEnd"/>
      <w:r>
        <w:rPr>
          <w:rFonts w:ascii="Arial" w:eastAsia="等线" w:hAnsi="Arial" w:cs="Arial"/>
          <w:sz w:val="22"/>
        </w:rPr>
        <w:t>：存储敌对队伍相关的数据。</w:t>
      </w:r>
    </w:p>
    <w:p w14:paraId="5EA3C040" w14:textId="77777777" w:rsidR="00BE4E9E" w:rsidRDefault="00000000">
      <w:pPr>
        <w:numPr>
          <w:ilvl w:val="0"/>
          <w:numId w:val="56"/>
        </w:numPr>
        <w:spacing w:before="120" w:after="120" w:line="288" w:lineRule="auto"/>
        <w:ind w:left="453"/>
        <w:jc w:val="left"/>
      </w:pPr>
      <w:proofErr w:type="spellStart"/>
      <w:r>
        <w:rPr>
          <w:rFonts w:ascii="Arial" w:eastAsia="等线" w:hAnsi="Arial" w:cs="Arial"/>
          <w:sz w:val="22"/>
        </w:rPr>
        <w:t>TextManager</w:t>
      </w:r>
      <w:proofErr w:type="spellEnd"/>
      <w:r>
        <w:rPr>
          <w:rFonts w:ascii="Arial" w:eastAsia="等线" w:hAnsi="Arial" w:cs="Arial"/>
          <w:sz w:val="22"/>
        </w:rPr>
        <w:t>：存储游戏中使用的文本信息，如道具名称、技能名称等。</w:t>
      </w:r>
    </w:p>
    <w:p w14:paraId="4B134E3C" w14:textId="77777777" w:rsidR="00BE4E9E" w:rsidRDefault="00000000">
      <w:pPr>
        <w:numPr>
          <w:ilvl w:val="0"/>
          <w:numId w:val="57"/>
        </w:numPr>
        <w:spacing w:before="120" w:after="120" w:line="288" w:lineRule="auto"/>
        <w:jc w:val="left"/>
      </w:pPr>
      <w:r>
        <w:rPr>
          <w:rFonts w:ascii="Arial" w:eastAsia="等线" w:hAnsi="Arial" w:cs="Arial"/>
          <w:sz w:val="22"/>
        </w:rPr>
        <w:t xml:space="preserve">2.1.3 </w:t>
      </w:r>
      <w:r>
        <w:rPr>
          <w:rFonts w:ascii="Arial" w:eastAsia="等线" w:hAnsi="Arial" w:cs="Arial"/>
          <w:sz w:val="22"/>
        </w:rPr>
        <w:t>玩家管理</w:t>
      </w:r>
    </w:p>
    <w:p w14:paraId="3EAD3EB8" w14:textId="77777777" w:rsidR="00BE4E9E" w:rsidRDefault="00000000">
      <w:pPr>
        <w:spacing w:before="120" w:after="120" w:line="288" w:lineRule="auto"/>
        <w:ind w:left="453"/>
        <w:jc w:val="left"/>
      </w:pPr>
      <w:r>
        <w:rPr>
          <w:rFonts w:ascii="Arial" w:eastAsia="等线" w:hAnsi="Arial" w:cs="Arial"/>
          <w:sz w:val="22"/>
        </w:rPr>
        <w:t>后端：</w:t>
      </w:r>
    </w:p>
    <w:p w14:paraId="174BFA67" w14:textId="77777777" w:rsidR="00BE4E9E" w:rsidRDefault="00000000">
      <w:pPr>
        <w:numPr>
          <w:ilvl w:val="0"/>
          <w:numId w:val="58"/>
        </w:numPr>
        <w:spacing w:before="120" w:after="120" w:line="288" w:lineRule="auto"/>
        <w:ind w:left="453"/>
        <w:jc w:val="left"/>
      </w:pPr>
      <w:proofErr w:type="spellStart"/>
      <w:r>
        <w:rPr>
          <w:rFonts w:ascii="Consolas" w:eastAsia="Consolas" w:hAnsi="Consolas" w:cs="Consolas"/>
          <w:sz w:val="22"/>
          <w:shd w:val="clear" w:color="auto" w:fill="EFF0F1"/>
        </w:rPr>
        <w:lastRenderedPageBreak/>
        <w:t>db_config</w:t>
      </w:r>
      <w:proofErr w:type="spellEnd"/>
      <w:r>
        <w:rPr>
          <w:rFonts w:ascii="Arial" w:eastAsia="等线" w:hAnsi="Arial" w:cs="Arial"/>
          <w:sz w:val="22"/>
        </w:rPr>
        <w:t xml:space="preserve">: </w:t>
      </w:r>
      <w:r>
        <w:rPr>
          <w:rFonts w:ascii="Arial" w:eastAsia="等线" w:hAnsi="Arial" w:cs="Arial"/>
          <w:sz w:val="22"/>
        </w:rPr>
        <w:t>用于存储数据库配置的字典常量。</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0C86E605" w14:textId="77777777">
        <w:tc>
          <w:tcPr>
            <w:tcW w:w="7827" w:type="dxa"/>
            <w:shd w:val="clear" w:color="auto" w:fill="F5F6F7"/>
            <w:tcMar>
              <w:top w:w="60" w:type="dxa"/>
              <w:left w:w="120" w:type="dxa"/>
              <w:bottom w:w="30" w:type="dxa"/>
              <w:right w:w="120" w:type="dxa"/>
            </w:tcMar>
          </w:tcPr>
          <w:p w14:paraId="58D207ED" w14:textId="77777777" w:rsidR="00BE4E9E"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proofErr w:type="spellStart"/>
            <w:r>
              <w:rPr>
                <w:rFonts w:ascii="Consolas" w:eastAsia="Consolas" w:hAnsi="Consolas" w:cs="Consolas"/>
                <w:sz w:val="22"/>
              </w:rPr>
              <w:t>db_config</w:t>
            </w:r>
            <w:proofErr w:type="spellEnd"/>
            <w:r>
              <w:rPr>
                <w:rFonts w:ascii="Consolas" w:eastAsia="Consolas" w:hAnsi="Consolas" w:cs="Consolas"/>
                <w:sz w:val="22"/>
              </w:rPr>
              <w:t xml:space="preserve"> = {'host': '</w:t>
            </w:r>
            <w:proofErr w:type="spellStart"/>
            <w:r>
              <w:rPr>
                <w:rFonts w:ascii="Consolas" w:eastAsia="Consolas" w:hAnsi="Consolas" w:cs="Consolas"/>
                <w:sz w:val="22"/>
              </w:rPr>
              <w:t>localhost','user</w:t>
            </w:r>
            <w:proofErr w:type="spellEnd"/>
            <w:r>
              <w:rPr>
                <w:rFonts w:ascii="Consolas" w:eastAsia="Consolas" w:hAnsi="Consolas" w:cs="Consolas"/>
                <w:sz w:val="22"/>
              </w:rPr>
              <w:t>': '</w:t>
            </w:r>
            <w:proofErr w:type="spellStart"/>
            <w:r>
              <w:rPr>
                <w:rFonts w:ascii="Consolas" w:eastAsia="Consolas" w:hAnsi="Consolas" w:cs="Consolas"/>
                <w:sz w:val="22"/>
              </w:rPr>
              <w:t>root','password</w:t>
            </w:r>
            <w:proofErr w:type="spellEnd"/>
            <w:r>
              <w:rPr>
                <w:rFonts w:ascii="Consolas" w:eastAsia="Consolas" w:hAnsi="Consolas" w:cs="Consolas"/>
                <w:sz w:val="22"/>
              </w:rPr>
              <w:t>': '040803','database': '</w:t>
            </w:r>
            <w:proofErr w:type="spellStart"/>
            <w:r>
              <w:rPr>
                <w:rFonts w:ascii="Consolas" w:eastAsia="Consolas" w:hAnsi="Consolas" w:cs="Consolas"/>
                <w:sz w:val="22"/>
              </w:rPr>
              <w:t>user_management</w:t>
            </w:r>
            <w:proofErr w:type="spellEnd"/>
            <w:r>
              <w:rPr>
                <w:rFonts w:ascii="Consolas" w:eastAsia="Consolas" w:hAnsi="Consolas" w:cs="Consolas"/>
                <w:sz w:val="22"/>
              </w:rPr>
              <w:t>'}</w:t>
            </w:r>
          </w:p>
        </w:tc>
      </w:tr>
    </w:tbl>
    <w:p w14:paraId="2E32F5E8" w14:textId="77777777" w:rsidR="00BE4E9E" w:rsidRDefault="00000000">
      <w:pPr>
        <w:spacing w:before="120" w:after="120" w:line="288" w:lineRule="auto"/>
        <w:ind w:left="453"/>
        <w:jc w:val="left"/>
      </w:pPr>
      <w:r>
        <w:rPr>
          <w:rFonts w:ascii="Arial" w:eastAsia="等线" w:hAnsi="Arial" w:cs="Arial"/>
          <w:sz w:val="22"/>
        </w:rPr>
        <w:t>前端：</w:t>
      </w:r>
    </w:p>
    <w:p w14:paraId="74107F93" w14:textId="77777777" w:rsidR="00BE4E9E" w:rsidRDefault="00000000">
      <w:pPr>
        <w:numPr>
          <w:ilvl w:val="0"/>
          <w:numId w:val="59"/>
        </w:numPr>
        <w:spacing w:before="120" w:after="120" w:line="288" w:lineRule="auto"/>
        <w:ind w:left="453"/>
        <w:jc w:val="left"/>
      </w:pPr>
      <w:r>
        <w:rPr>
          <w:rFonts w:ascii="Consolas" w:eastAsia="Consolas" w:hAnsi="Consolas" w:cs="Consolas"/>
          <w:sz w:val="22"/>
          <w:shd w:val="clear" w:color="auto" w:fill="EFF0F1"/>
        </w:rPr>
        <w:t>login-container</w:t>
      </w:r>
      <w:r>
        <w:rPr>
          <w:rFonts w:ascii="Arial" w:eastAsia="等线" w:hAnsi="Arial" w:cs="Arial"/>
          <w:sz w:val="22"/>
        </w:rPr>
        <w:t xml:space="preserve">, </w:t>
      </w:r>
      <w:r>
        <w:rPr>
          <w:rFonts w:ascii="Consolas" w:eastAsia="Consolas" w:hAnsi="Consolas" w:cs="Consolas"/>
          <w:sz w:val="22"/>
          <w:shd w:val="clear" w:color="auto" w:fill="EFF0F1"/>
        </w:rPr>
        <w:t>register-container</w:t>
      </w:r>
      <w:r>
        <w:rPr>
          <w:rFonts w:ascii="Arial" w:eastAsia="等线" w:hAnsi="Arial" w:cs="Arial"/>
          <w:sz w:val="22"/>
        </w:rPr>
        <w:t xml:space="preserve">: </w:t>
      </w:r>
      <w:r>
        <w:rPr>
          <w:rFonts w:ascii="Arial" w:eastAsia="等线" w:hAnsi="Arial" w:cs="Arial"/>
          <w:sz w:val="22"/>
        </w:rPr>
        <w:t>用于表示登录和注册表单的容器元素</w:t>
      </w:r>
      <w:r>
        <w:rPr>
          <w:rFonts w:ascii="Arial" w:eastAsia="等线" w:hAnsi="Arial" w:cs="Arial"/>
          <w:sz w:val="22"/>
        </w:rPr>
        <w:t>ID</w:t>
      </w:r>
      <w:r>
        <w:rPr>
          <w:rFonts w:ascii="Arial" w:eastAsia="等线" w:hAnsi="Arial" w:cs="Arial"/>
          <w:sz w:val="22"/>
        </w:rPr>
        <w:t>常量。</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35B03B52" w14:textId="77777777">
        <w:tc>
          <w:tcPr>
            <w:tcW w:w="7827" w:type="dxa"/>
            <w:shd w:val="clear" w:color="auto" w:fill="F5F6F7"/>
            <w:tcMar>
              <w:top w:w="60" w:type="dxa"/>
              <w:left w:w="120" w:type="dxa"/>
              <w:bottom w:w="30" w:type="dxa"/>
              <w:right w:w="120" w:type="dxa"/>
            </w:tcMar>
          </w:tcPr>
          <w:p w14:paraId="37FB1061" w14:textId="77777777" w:rsidR="00BE4E9E" w:rsidRDefault="00000000">
            <w:pPr>
              <w:spacing w:before="120" w:after="120" w:line="288" w:lineRule="auto"/>
              <w:jc w:val="left"/>
            </w:pPr>
            <w:r>
              <w:rPr>
                <w:rFonts w:ascii="Consolas" w:eastAsia="Consolas" w:hAnsi="Consolas" w:cs="Consolas"/>
                <w:color w:val="646A73"/>
                <w:sz w:val="22"/>
              </w:rPr>
              <w:t>HTML</w:t>
            </w:r>
            <w:r>
              <w:rPr>
                <w:rFonts w:ascii="Consolas" w:eastAsia="Consolas" w:hAnsi="Consolas" w:cs="Consolas"/>
                <w:color w:val="646A73"/>
                <w:sz w:val="22"/>
              </w:rPr>
              <w:br/>
            </w:r>
            <w:r>
              <w:rPr>
                <w:rFonts w:ascii="Consolas" w:eastAsia="Consolas" w:hAnsi="Consolas" w:cs="Consolas"/>
                <w:sz w:val="22"/>
              </w:rPr>
              <w:t>&lt;div class="container" id="login-container"...&lt;/div&lt;div class="container" id="register-container" style="display: none;"...&lt;/div</w:t>
            </w:r>
          </w:p>
        </w:tc>
      </w:tr>
    </w:tbl>
    <w:p w14:paraId="44E089B6" w14:textId="77777777" w:rsidR="00BE4E9E" w:rsidRDefault="00000000">
      <w:pPr>
        <w:numPr>
          <w:ilvl w:val="0"/>
          <w:numId w:val="60"/>
        </w:numPr>
        <w:spacing w:before="120" w:after="120" w:line="288" w:lineRule="auto"/>
        <w:jc w:val="left"/>
      </w:pPr>
      <w:r>
        <w:rPr>
          <w:rFonts w:ascii="Arial" w:eastAsia="等线" w:hAnsi="Arial" w:cs="Arial"/>
          <w:sz w:val="22"/>
        </w:rPr>
        <w:t>2.1.4 FLAP</w:t>
      </w:r>
      <w:r>
        <w:rPr>
          <w:rFonts w:ascii="Arial" w:eastAsia="等线" w:hAnsi="Arial" w:cs="Arial"/>
          <w:sz w:val="22"/>
        </w:rPr>
        <w:t>形式语言与自动机解密插件</w:t>
      </w:r>
    </w:p>
    <w:p w14:paraId="750FEB8C" w14:textId="77777777" w:rsidR="00BE4E9E" w:rsidRDefault="00000000">
      <w:pPr>
        <w:numPr>
          <w:ilvl w:val="0"/>
          <w:numId w:val="61"/>
        </w:numPr>
        <w:spacing w:before="120" w:after="120" w:line="288" w:lineRule="auto"/>
        <w:ind w:left="453"/>
        <w:jc w:val="left"/>
      </w:pPr>
      <w:r>
        <w:rPr>
          <w:rFonts w:ascii="Consolas" w:eastAsia="Consolas" w:hAnsi="Consolas" w:cs="Consolas"/>
          <w:sz w:val="22"/>
          <w:shd w:val="clear" w:color="auto" w:fill="EFF0F1"/>
        </w:rPr>
        <w:t>CURRENT_MACHINE</w:t>
      </w:r>
      <w:r>
        <w:rPr>
          <w:rFonts w:ascii="Arial" w:eastAsia="等线" w:hAnsi="Arial" w:cs="Arial"/>
          <w:sz w:val="22"/>
        </w:rPr>
        <w:t>用于区分不同类型的自动机如</w:t>
      </w:r>
      <w:r>
        <w:rPr>
          <w:rFonts w:ascii="Arial" w:eastAsia="等线" w:hAnsi="Arial" w:cs="Arial"/>
          <w:sz w:val="22"/>
        </w:rPr>
        <w:t>DFA</w:t>
      </w:r>
      <w:r>
        <w:rPr>
          <w:rFonts w:ascii="Arial" w:eastAsia="等线" w:hAnsi="Arial" w:cs="Arial"/>
          <w:sz w:val="22"/>
        </w:rPr>
        <w:t>、</w:t>
      </w:r>
      <w:r>
        <w:rPr>
          <w:rFonts w:ascii="Arial" w:eastAsia="等线" w:hAnsi="Arial" w:cs="Arial"/>
          <w:sz w:val="22"/>
        </w:rPr>
        <w:t>NFA</w:t>
      </w:r>
      <w:r>
        <w:rPr>
          <w:rFonts w:ascii="Arial" w:eastAsia="等线" w:hAnsi="Arial" w:cs="Arial"/>
          <w:sz w:val="22"/>
        </w:rPr>
        <w:t>、</w:t>
      </w:r>
      <w:r>
        <w:rPr>
          <w:rFonts w:ascii="Arial" w:eastAsia="等线" w:hAnsi="Arial" w:cs="Arial"/>
          <w:sz w:val="22"/>
        </w:rPr>
        <w:t>CFG</w:t>
      </w:r>
      <w:r>
        <w:rPr>
          <w:rFonts w:ascii="Arial" w:eastAsia="等线" w:hAnsi="Arial" w:cs="Arial"/>
          <w:sz w:val="22"/>
        </w:rPr>
        <w:t>、</w:t>
      </w:r>
      <w:r>
        <w:rPr>
          <w:rFonts w:ascii="Arial" w:eastAsia="等线" w:hAnsi="Arial" w:cs="Arial"/>
          <w:sz w:val="22"/>
        </w:rPr>
        <w:t>TM</w:t>
      </w:r>
      <w:r>
        <w:rPr>
          <w:rFonts w:ascii="Arial" w:eastAsia="等线" w:hAnsi="Arial" w:cs="Arial"/>
          <w:sz w:val="22"/>
        </w:rPr>
        <w:t>、</w:t>
      </w:r>
      <w:r>
        <w:rPr>
          <w:rFonts w:ascii="Arial" w:eastAsia="等线" w:hAnsi="Arial" w:cs="Arial"/>
          <w:sz w:val="22"/>
        </w:rPr>
        <w:t>PDA</w:t>
      </w:r>
      <w:r>
        <w:rPr>
          <w:rFonts w:ascii="Arial" w:eastAsia="等线" w:hAnsi="Arial" w:cs="Arial"/>
          <w:sz w:val="22"/>
        </w:rPr>
        <w:t>、</w:t>
      </w:r>
      <w:r>
        <w:rPr>
          <w:rFonts w:ascii="Arial" w:eastAsia="等线" w:hAnsi="Arial" w:cs="Arial"/>
          <w:sz w:val="22"/>
        </w:rPr>
        <w:t>REG</w:t>
      </w:r>
      <w:r>
        <w:rPr>
          <w:rFonts w:ascii="Arial" w:eastAsia="等线" w:hAnsi="Arial" w:cs="Arial"/>
          <w:sz w:val="22"/>
        </w:rPr>
        <w:t>。</w:t>
      </w:r>
    </w:p>
    <w:p w14:paraId="7ECC514B" w14:textId="77777777" w:rsidR="00BE4E9E" w:rsidRDefault="00000000">
      <w:pPr>
        <w:numPr>
          <w:ilvl w:val="0"/>
          <w:numId w:val="62"/>
        </w:numPr>
        <w:spacing w:before="120" w:after="120" w:line="288" w:lineRule="auto"/>
        <w:ind w:left="453"/>
        <w:jc w:val="left"/>
      </w:pPr>
      <w:proofErr w:type="spellStart"/>
      <w:r>
        <w:rPr>
          <w:rFonts w:ascii="Consolas" w:eastAsia="Consolas" w:hAnsi="Consolas" w:cs="Consolas"/>
          <w:sz w:val="22"/>
          <w:shd w:val="clear" w:color="auto" w:fill="EFF0F1"/>
        </w:rPr>
        <w:t>error_image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success_image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idle_svg</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add_perfect</w:t>
      </w:r>
      <w:proofErr w:type="spellEnd"/>
      <w:r>
        <w:rPr>
          <w:rFonts w:ascii="Arial" w:eastAsia="等线" w:hAnsi="Arial" w:cs="Arial"/>
          <w:sz w:val="22"/>
        </w:rPr>
        <w:t>：分别存储各种状态和按钮的图片资源。</w:t>
      </w:r>
    </w:p>
    <w:p w14:paraId="7F5798C3" w14:textId="77777777" w:rsidR="00BE4E9E" w:rsidRDefault="00000000">
      <w:pPr>
        <w:numPr>
          <w:ilvl w:val="0"/>
          <w:numId w:val="63"/>
        </w:numPr>
        <w:spacing w:before="120" w:after="120" w:line="288" w:lineRule="auto"/>
        <w:ind w:left="453"/>
        <w:jc w:val="left"/>
      </w:pPr>
      <w:r>
        <w:rPr>
          <w:rFonts w:ascii="Consolas" w:eastAsia="Consolas" w:hAnsi="Consolas" w:cs="Consolas"/>
          <w:sz w:val="22"/>
          <w:shd w:val="clear" w:color="auto" w:fill="EFF0F1"/>
        </w:rPr>
        <w:t>types</w:t>
      </w:r>
      <w:r>
        <w:rPr>
          <w:rFonts w:ascii="Arial" w:eastAsia="等线" w:hAnsi="Arial" w:cs="Arial"/>
          <w:sz w:val="22"/>
        </w:rPr>
        <w:t xml:space="preserve">, </w:t>
      </w:r>
      <w:r>
        <w:rPr>
          <w:rFonts w:ascii="Consolas" w:eastAsia="Consolas" w:hAnsi="Consolas" w:cs="Consolas"/>
          <w:sz w:val="22"/>
          <w:shd w:val="clear" w:color="auto" w:fill="EFF0F1"/>
        </w:rPr>
        <w:t>parser</w:t>
      </w:r>
      <w:r>
        <w:rPr>
          <w:rFonts w:ascii="Arial" w:eastAsia="等线" w:hAnsi="Arial" w:cs="Arial"/>
          <w:sz w:val="22"/>
        </w:rPr>
        <w:t xml:space="preserve">, </w:t>
      </w:r>
      <w:r>
        <w:rPr>
          <w:rFonts w:ascii="Consolas" w:eastAsia="Consolas" w:hAnsi="Consolas" w:cs="Consolas"/>
          <w:sz w:val="22"/>
          <w:shd w:val="clear" w:color="auto" w:fill="EFF0F1"/>
        </w:rPr>
        <w:t>generator</w:t>
      </w:r>
      <w:r>
        <w:rPr>
          <w:rFonts w:ascii="Arial" w:eastAsia="等线" w:hAnsi="Arial" w:cs="Arial"/>
          <w:sz w:val="22"/>
        </w:rPr>
        <w:t>：从</w:t>
      </w:r>
      <w:proofErr w:type="spellStart"/>
      <w:r>
        <w:rPr>
          <w:rFonts w:ascii="Consolas" w:eastAsia="Consolas" w:hAnsi="Consolas" w:cs="Consolas"/>
          <w:sz w:val="22"/>
          <w:shd w:val="clear" w:color="auto" w:fill="EFF0F1"/>
        </w:rPr>
        <w:t>cfgrammar</w:t>
      </w:r>
      <w:proofErr w:type="spellEnd"/>
      <w:r>
        <w:rPr>
          <w:rFonts w:ascii="Consolas" w:eastAsia="Consolas" w:hAnsi="Consolas" w:cs="Consolas"/>
          <w:sz w:val="22"/>
          <w:shd w:val="clear" w:color="auto" w:fill="EFF0F1"/>
        </w:rPr>
        <w:t>-tool</w:t>
      </w:r>
      <w:r>
        <w:rPr>
          <w:rFonts w:ascii="Arial" w:eastAsia="等线" w:hAnsi="Arial" w:cs="Arial"/>
          <w:sz w:val="22"/>
        </w:rPr>
        <w:t>库导入的相关功能，用于处理文法生成、解析等。</w:t>
      </w:r>
    </w:p>
    <w:p w14:paraId="5E8C6E0B" w14:textId="77777777" w:rsidR="00BE4E9E" w:rsidRDefault="00000000">
      <w:pPr>
        <w:numPr>
          <w:ilvl w:val="0"/>
          <w:numId w:val="64"/>
        </w:numPr>
        <w:spacing w:before="120" w:after="120" w:line="288" w:lineRule="auto"/>
        <w:ind w:left="453"/>
        <w:jc w:val="left"/>
      </w:pPr>
      <w:proofErr w:type="spellStart"/>
      <w:r>
        <w:rPr>
          <w:rFonts w:ascii="Consolas" w:eastAsia="Consolas" w:hAnsi="Consolas" w:cs="Consolas"/>
          <w:sz w:val="22"/>
          <w:shd w:val="clear" w:color="auto" w:fill="EFF0F1"/>
        </w:rPr>
        <w:t>rflapsvg</w:t>
      </w:r>
      <w:proofErr w:type="spellEnd"/>
      <w:r>
        <w:rPr>
          <w:rFonts w:ascii="Arial" w:eastAsia="等线" w:hAnsi="Arial" w:cs="Arial"/>
          <w:sz w:val="22"/>
        </w:rPr>
        <w:t xml:space="preserve">: </w:t>
      </w:r>
      <w:r>
        <w:rPr>
          <w:rFonts w:ascii="Arial" w:eastAsia="等线" w:hAnsi="Arial" w:cs="Arial"/>
          <w:sz w:val="22"/>
        </w:rPr>
        <w:t>导入的</w:t>
      </w:r>
      <w:r>
        <w:rPr>
          <w:rFonts w:ascii="Arial" w:eastAsia="等线" w:hAnsi="Arial" w:cs="Arial"/>
          <w:sz w:val="22"/>
        </w:rPr>
        <w:t>SVG</w:t>
      </w:r>
      <w:r>
        <w:rPr>
          <w:rFonts w:ascii="Arial" w:eastAsia="等线" w:hAnsi="Arial" w:cs="Arial"/>
          <w:sz w:val="22"/>
        </w:rPr>
        <w:t>文件，用作</w:t>
      </w:r>
      <w:r>
        <w:rPr>
          <w:rFonts w:ascii="Arial" w:eastAsia="等线" w:hAnsi="Arial" w:cs="Arial"/>
          <w:sz w:val="22"/>
        </w:rPr>
        <w:t>Logo</w:t>
      </w:r>
      <w:r>
        <w:rPr>
          <w:rFonts w:ascii="Arial" w:eastAsia="等线" w:hAnsi="Arial" w:cs="Arial"/>
          <w:sz w:val="22"/>
        </w:rPr>
        <w:t>。</w:t>
      </w:r>
    </w:p>
    <w:p w14:paraId="4C6689EA" w14:textId="77777777" w:rsidR="00BE4E9E" w:rsidRDefault="00000000">
      <w:pPr>
        <w:numPr>
          <w:ilvl w:val="0"/>
          <w:numId w:val="65"/>
        </w:numPr>
        <w:spacing w:before="120" w:after="120" w:line="288" w:lineRule="auto"/>
        <w:ind w:left="453"/>
        <w:jc w:val="left"/>
      </w:pPr>
      <w:proofErr w:type="spellStart"/>
      <w:r>
        <w:rPr>
          <w:rFonts w:ascii="Consolas" w:eastAsia="Consolas" w:hAnsi="Consolas" w:cs="Consolas"/>
          <w:sz w:val="22"/>
          <w:shd w:val="clear" w:color="auto" w:fill="EFF0F1"/>
        </w:rPr>
        <w:t>accept_bar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add_bar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points_bar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reject_bar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transition_bar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blank_svg_bar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passive_bar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remove_bar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add_perfect</w:t>
      </w:r>
      <w:proofErr w:type="spellEnd"/>
      <w:r>
        <w:rPr>
          <w:rFonts w:ascii="Arial" w:eastAsia="等线" w:hAnsi="Arial" w:cs="Arial"/>
          <w:sz w:val="22"/>
        </w:rPr>
        <w:t>：这些图片资源用于在界面上表示各种状态和功能。</w:t>
      </w:r>
    </w:p>
    <w:p w14:paraId="14C5C1C2" w14:textId="77777777" w:rsidR="00BE4E9E" w:rsidRDefault="00000000">
      <w:pPr>
        <w:numPr>
          <w:ilvl w:val="0"/>
          <w:numId w:val="66"/>
        </w:numPr>
        <w:spacing w:before="120" w:after="120" w:line="288" w:lineRule="auto"/>
        <w:ind w:left="453"/>
        <w:jc w:val="left"/>
      </w:pPr>
      <w:proofErr w:type="spellStart"/>
      <w:r>
        <w:rPr>
          <w:rFonts w:ascii="Consolas" w:eastAsia="Consolas" w:hAnsi="Consolas" w:cs="Consolas"/>
          <w:sz w:val="22"/>
          <w:shd w:val="clear" w:color="auto" w:fill="EFF0F1"/>
        </w:rPr>
        <w:t>image_collection</w:t>
      </w:r>
      <w:proofErr w:type="spellEnd"/>
      <w:r>
        <w:rPr>
          <w:rFonts w:ascii="Arial" w:eastAsia="等线" w:hAnsi="Arial" w:cs="Arial"/>
          <w:sz w:val="22"/>
        </w:rPr>
        <w:t xml:space="preserve">: </w:t>
      </w:r>
      <w:r>
        <w:rPr>
          <w:rFonts w:ascii="Arial" w:eastAsia="等线" w:hAnsi="Arial" w:cs="Arial"/>
          <w:sz w:val="22"/>
        </w:rPr>
        <w:t>包含错误、空闲、成功状态的图片路径数组。</w:t>
      </w:r>
    </w:p>
    <w:p w14:paraId="01A6EA99" w14:textId="77777777" w:rsidR="00BE4E9E" w:rsidRDefault="00000000">
      <w:pPr>
        <w:numPr>
          <w:ilvl w:val="0"/>
          <w:numId w:val="67"/>
        </w:numPr>
        <w:spacing w:before="120" w:after="120" w:line="288" w:lineRule="auto"/>
        <w:ind w:left="453"/>
        <w:jc w:val="left"/>
      </w:pPr>
      <w:proofErr w:type="spellStart"/>
      <w:r>
        <w:rPr>
          <w:rFonts w:ascii="Consolas" w:eastAsia="Consolas" w:hAnsi="Consolas" w:cs="Consolas"/>
          <w:sz w:val="22"/>
          <w:shd w:val="clear" w:color="auto" w:fill="EFF0F1"/>
        </w:rPr>
        <w:t>error_object</w:t>
      </w:r>
      <w:proofErr w:type="spellEnd"/>
      <w:r>
        <w:rPr>
          <w:rFonts w:ascii="Arial" w:eastAsia="等线" w:hAnsi="Arial" w:cs="Arial"/>
          <w:sz w:val="22"/>
        </w:rPr>
        <w:t xml:space="preserve">: </w:t>
      </w:r>
      <w:r>
        <w:rPr>
          <w:rFonts w:ascii="Arial" w:eastAsia="等线" w:hAnsi="Arial" w:cs="Arial"/>
          <w:sz w:val="22"/>
        </w:rPr>
        <w:t>错误对象，用于跟踪各种错误状态。</w:t>
      </w:r>
    </w:p>
    <w:p w14:paraId="7B82AF1E" w14:textId="77777777" w:rsidR="00BE4E9E" w:rsidRDefault="00000000">
      <w:pPr>
        <w:numPr>
          <w:ilvl w:val="0"/>
          <w:numId w:val="68"/>
        </w:numPr>
        <w:spacing w:before="120" w:after="120" w:line="288" w:lineRule="auto"/>
        <w:ind w:left="453"/>
        <w:jc w:val="left"/>
      </w:pPr>
      <w:proofErr w:type="spellStart"/>
      <w:r>
        <w:rPr>
          <w:rFonts w:ascii="Consolas" w:eastAsia="Consolas" w:hAnsi="Consolas" w:cs="Consolas"/>
          <w:sz w:val="22"/>
          <w:shd w:val="clear" w:color="auto" w:fill="EFF0F1"/>
        </w:rPr>
        <w:t>packet_to_misha_the_microsoft_engineer</w:t>
      </w:r>
      <w:proofErr w:type="spellEnd"/>
      <w:r>
        <w:rPr>
          <w:rFonts w:ascii="Arial" w:eastAsia="等线" w:hAnsi="Arial" w:cs="Arial"/>
          <w:sz w:val="22"/>
        </w:rPr>
        <w:t xml:space="preserve">: </w:t>
      </w:r>
      <w:r>
        <w:rPr>
          <w:rFonts w:ascii="Arial" w:eastAsia="等线" w:hAnsi="Arial" w:cs="Arial"/>
          <w:sz w:val="22"/>
        </w:rPr>
        <w:t>包含</w:t>
      </w:r>
      <w:r>
        <w:rPr>
          <w:rFonts w:ascii="Arial" w:eastAsia="等线" w:hAnsi="Arial" w:cs="Arial"/>
          <w:sz w:val="22"/>
        </w:rPr>
        <w:t>PDA</w:t>
      </w:r>
      <w:r>
        <w:rPr>
          <w:rFonts w:ascii="Arial" w:eastAsia="等线" w:hAnsi="Arial" w:cs="Arial"/>
          <w:sz w:val="22"/>
        </w:rPr>
        <w:t>、字母表、起始状态、状态、转换函数、确定性、输入字符串等信息的对象。</w:t>
      </w:r>
    </w:p>
    <w:p w14:paraId="5F85134D" w14:textId="77777777" w:rsidR="00BE4E9E" w:rsidRDefault="00000000">
      <w:pPr>
        <w:numPr>
          <w:ilvl w:val="0"/>
          <w:numId w:val="69"/>
        </w:numPr>
        <w:spacing w:before="120" w:after="120" w:line="288" w:lineRule="auto"/>
        <w:jc w:val="left"/>
      </w:pPr>
      <w:r>
        <w:rPr>
          <w:rFonts w:ascii="Arial" w:eastAsia="等线" w:hAnsi="Arial" w:cs="Arial"/>
          <w:sz w:val="22"/>
        </w:rPr>
        <w:t>2.1.5 ChatGPT-Agent</w:t>
      </w:r>
      <w:r>
        <w:rPr>
          <w:rFonts w:ascii="Arial" w:eastAsia="等线" w:hAnsi="Arial" w:cs="Arial"/>
          <w:sz w:val="22"/>
        </w:rPr>
        <w:t>插件</w:t>
      </w:r>
    </w:p>
    <w:p w14:paraId="0F424AAA" w14:textId="77777777" w:rsidR="00BE4E9E" w:rsidRDefault="00000000">
      <w:pPr>
        <w:numPr>
          <w:ilvl w:val="0"/>
          <w:numId w:val="70"/>
        </w:numPr>
        <w:spacing w:before="120" w:after="120" w:line="288" w:lineRule="auto"/>
        <w:ind w:left="453"/>
        <w:jc w:val="left"/>
      </w:pPr>
      <w:r>
        <w:rPr>
          <w:rFonts w:ascii="Consolas" w:eastAsia="Consolas" w:hAnsi="Consolas" w:cs="Consolas"/>
          <w:sz w:val="22"/>
          <w:shd w:val="clear" w:color="auto" w:fill="EFF0F1"/>
        </w:rPr>
        <w:t>parameters</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46C00668" w14:textId="77777777">
        <w:tc>
          <w:tcPr>
            <w:tcW w:w="7827" w:type="dxa"/>
            <w:shd w:val="clear" w:color="auto" w:fill="F5F6F7"/>
            <w:tcMar>
              <w:top w:w="60" w:type="dxa"/>
              <w:left w:w="120" w:type="dxa"/>
              <w:bottom w:w="30" w:type="dxa"/>
              <w:right w:w="120" w:type="dxa"/>
            </w:tcMar>
          </w:tcPr>
          <w:p w14:paraId="7D371F7D"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parameters = </w:t>
            </w:r>
            <w:proofErr w:type="spellStart"/>
            <w:r>
              <w:rPr>
                <w:rFonts w:ascii="Consolas" w:eastAsia="Consolas" w:hAnsi="Consolas" w:cs="Consolas"/>
                <w:sz w:val="22"/>
              </w:rPr>
              <w:t>PluginManager.parameters</w:t>
            </w:r>
            <w:proofErr w:type="spellEnd"/>
            <w:r>
              <w:rPr>
                <w:rFonts w:ascii="Consolas" w:eastAsia="Consolas" w:hAnsi="Consolas" w:cs="Consolas"/>
                <w:sz w:val="22"/>
              </w:rPr>
              <w:t>('</w:t>
            </w:r>
            <w:proofErr w:type="spellStart"/>
            <w:r>
              <w:rPr>
                <w:rFonts w:ascii="Consolas" w:eastAsia="Consolas" w:hAnsi="Consolas" w:cs="Consolas"/>
                <w:sz w:val="22"/>
              </w:rPr>
              <w:t>ChatGPTIntegration</w:t>
            </w:r>
            <w:proofErr w:type="spellEnd"/>
            <w:r>
              <w:rPr>
                <w:rFonts w:ascii="Consolas" w:eastAsia="Consolas" w:hAnsi="Consolas" w:cs="Consolas"/>
                <w:sz w:val="22"/>
              </w:rPr>
              <w:t>');</w:t>
            </w:r>
          </w:p>
        </w:tc>
      </w:tr>
    </w:tbl>
    <w:p w14:paraId="4FC29155" w14:textId="77777777" w:rsidR="00BE4E9E" w:rsidRDefault="00000000">
      <w:pPr>
        <w:numPr>
          <w:ilvl w:val="0"/>
          <w:numId w:val="71"/>
        </w:numPr>
        <w:spacing w:before="120" w:after="120" w:line="288" w:lineRule="auto"/>
        <w:ind w:left="453"/>
        <w:jc w:val="left"/>
      </w:pPr>
      <w:proofErr w:type="spellStart"/>
      <w:r>
        <w:rPr>
          <w:rFonts w:ascii="Consolas" w:eastAsia="Consolas" w:hAnsi="Consolas" w:cs="Consolas"/>
          <w:sz w:val="22"/>
          <w:shd w:val="clear" w:color="auto" w:fill="EFF0F1"/>
        </w:rPr>
        <w:lastRenderedPageBreak/>
        <w:t>worldSetting</w:t>
      </w:r>
      <w:proofErr w:type="spellEnd"/>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3385DBA5" w14:textId="77777777">
        <w:tc>
          <w:tcPr>
            <w:tcW w:w="7827" w:type="dxa"/>
            <w:shd w:val="clear" w:color="auto" w:fill="F5F6F7"/>
            <w:tcMar>
              <w:top w:w="60" w:type="dxa"/>
              <w:left w:w="120" w:type="dxa"/>
              <w:bottom w:w="30" w:type="dxa"/>
              <w:right w:w="120" w:type="dxa"/>
            </w:tcMar>
          </w:tcPr>
          <w:p w14:paraId="764E43A4"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w:t>
            </w:r>
            <w:proofErr w:type="spellStart"/>
            <w:r>
              <w:rPr>
                <w:rFonts w:ascii="Consolas" w:eastAsia="Consolas" w:hAnsi="Consolas" w:cs="Consolas"/>
                <w:sz w:val="22"/>
              </w:rPr>
              <w:t>worldSetting</w:t>
            </w:r>
            <w:proofErr w:type="spellEnd"/>
            <w:r>
              <w:rPr>
                <w:rFonts w:ascii="Consolas" w:eastAsia="Consolas" w:hAnsi="Consolas" w:cs="Consolas"/>
                <w:sz w:val="22"/>
              </w:rPr>
              <w:t xml:space="preserve"> = parameters['</w:t>
            </w:r>
            <w:proofErr w:type="spellStart"/>
            <w:r>
              <w:rPr>
                <w:rFonts w:ascii="Consolas" w:eastAsia="Consolas" w:hAnsi="Consolas" w:cs="Consolas"/>
                <w:sz w:val="22"/>
              </w:rPr>
              <w:t>worldSetting</w:t>
            </w:r>
            <w:proofErr w:type="spellEnd"/>
            <w:r>
              <w:rPr>
                <w:rFonts w:ascii="Consolas" w:eastAsia="Consolas" w:hAnsi="Consolas" w:cs="Consolas"/>
                <w:sz w:val="22"/>
              </w:rPr>
              <w:t>'];</w:t>
            </w:r>
          </w:p>
        </w:tc>
      </w:tr>
    </w:tbl>
    <w:p w14:paraId="31482687" w14:textId="77777777" w:rsidR="00BE4E9E" w:rsidRDefault="00000000">
      <w:pPr>
        <w:numPr>
          <w:ilvl w:val="0"/>
          <w:numId w:val="72"/>
        </w:numPr>
        <w:spacing w:before="120" w:after="120" w:line="288" w:lineRule="auto"/>
        <w:ind w:left="453"/>
        <w:jc w:val="left"/>
      </w:pPr>
      <w:proofErr w:type="spellStart"/>
      <w:r>
        <w:rPr>
          <w:rFonts w:ascii="Consolas" w:eastAsia="Consolas" w:hAnsi="Consolas" w:cs="Consolas"/>
          <w:sz w:val="22"/>
          <w:shd w:val="clear" w:color="auto" w:fill="EFF0F1"/>
        </w:rPr>
        <w:t>apiKey</w:t>
      </w:r>
      <w:proofErr w:type="spellEnd"/>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2E1E3271" w14:textId="77777777">
        <w:tc>
          <w:tcPr>
            <w:tcW w:w="7827" w:type="dxa"/>
            <w:shd w:val="clear" w:color="auto" w:fill="F5F6F7"/>
            <w:tcMar>
              <w:top w:w="60" w:type="dxa"/>
              <w:left w:w="120" w:type="dxa"/>
              <w:bottom w:w="30" w:type="dxa"/>
              <w:right w:w="120" w:type="dxa"/>
            </w:tcMar>
          </w:tcPr>
          <w:p w14:paraId="37FADDDD"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w:t>
            </w:r>
            <w:proofErr w:type="spellStart"/>
            <w:r>
              <w:rPr>
                <w:rFonts w:ascii="Consolas" w:eastAsia="Consolas" w:hAnsi="Consolas" w:cs="Consolas"/>
                <w:sz w:val="22"/>
              </w:rPr>
              <w:t>apiKey</w:t>
            </w:r>
            <w:proofErr w:type="spellEnd"/>
            <w:r>
              <w:rPr>
                <w:rFonts w:ascii="Consolas" w:eastAsia="Consolas" w:hAnsi="Consolas" w:cs="Consolas"/>
                <w:sz w:val="22"/>
              </w:rPr>
              <w:t xml:space="preserve"> = parameters['</w:t>
            </w:r>
            <w:proofErr w:type="spellStart"/>
            <w:r>
              <w:rPr>
                <w:rFonts w:ascii="Consolas" w:eastAsia="Consolas" w:hAnsi="Consolas" w:cs="Consolas"/>
                <w:sz w:val="22"/>
              </w:rPr>
              <w:t>apiKey</w:t>
            </w:r>
            <w:proofErr w:type="spellEnd"/>
            <w:r>
              <w:rPr>
                <w:rFonts w:ascii="Consolas" w:eastAsia="Consolas" w:hAnsi="Consolas" w:cs="Consolas"/>
                <w:sz w:val="22"/>
              </w:rPr>
              <w:t>'];</w:t>
            </w:r>
          </w:p>
        </w:tc>
      </w:tr>
    </w:tbl>
    <w:p w14:paraId="5781D3A5" w14:textId="77777777" w:rsidR="00BE4E9E" w:rsidRDefault="00000000">
      <w:pPr>
        <w:numPr>
          <w:ilvl w:val="0"/>
          <w:numId w:val="73"/>
        </w:numPr>
        <w:spacing w:before="120" w:after="120" w:line="288" w:lineRule="auto"/>
        <w:ind w:left="453"/>
        <w:jc w:val="left"/>
      </w:pPr>
      <w:proofErr w:type="spellStart"/>
      <w:r>
        <w:rPr>
          <w:rFonts w:ascii="Consolas" w:eastAsia="Consolas" w:hAnsi="Consolas" w:cs="Consolas"/>
          <w:sz w:val="22"/>
          <w:shd w:val="clear" w:color="auto" w:fill="EFF0F1"/>
        </w:rPr>
        <w:t>modelName</w:t>
      </w:r>
      <w:proofErr w:type="spellEnd"/>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0698197D" w14:textId="77777777">
        <w:tc>
          <w:tcPr>
            <w:tcW w:w="7827" w:type="dxa"/>
            <w:shd w:val="clear" w:color="auto" w:fill="F5F6F7"/>
            <w:tcMar>
              <w:top w:w="60" w:type="dxa"/>
              <w:left w:w="120" w:type="dxa"/>
              <w:bottom w:w="30" w:type="dxa"/>
              <w:right w:w="120" w:type="dxa"/>
            </w:tcMar>
          </w:tcPr>
          <w:p w14:paraId="2AA13C6E"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w:t>
            </w:r>
            <w:proofErr w:type="spellStart"/>
            <w:r>
              <w:rPr>
                <w:rFonts w:ascii="Consolas" w:eastAsia="Consolas" w:hAnsi="Consolas" w:cs="Consolas"/>
                <w:sz w:val="22"/>
              </w:rPr>
              <w:t>modelName</w:t>
            </w:r>
            <w:proofErr w:type="spellEnd"/>
            <w:r>
              <w:rPr>
                <w:rFonts w:ascii="Consolas" w:eastAsia="Consolas" w:hAnsi="Consolas" w:cs="Consolas"/>
                <w:sz w:val="22"/>
              </w:rPr>
              <w:t xml:space="preserve"> = "gpt-3.5-turbo";</w:t>
            </w:r>
          </w:p>
        </w:tc>
      </w:tr>
    </w:tbl>
    <w:p w14:paraId="14167581" w14:textId="77777777" w:rsidR="00BE4E9E" w:rsidRDefault="00000000">
      <w:pPr>
        <w:numPr>
          <w:ilvl w:val="0"/>
          <w:numId w:val="74"/>
        </w:numPr>
        <w:spacing w:before="120" w:after="120" w:line="288" w:lineRule="auto"/>
        <w:ind w:left="453"/>
        <w:jc w:val="left"/>
      </w:pPr>
      <w:r>
        <w:rPr>
          <w:rFonts w:ascii="Consolas" w:eastAsia="Consolas" w:hAnsi="Consolas" w:cs="Consolas"/>
          <w:sz w:val="22"/>
          <w:shd w:val="clear" w:color="auto" w:fill="EFF0F1"/>
        </w:rPr>
        <w:t>url</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5B6E4618" w14:textId="77777777">
        <w:tc>
          <w:tcPr>
            <w:tcW w:w="7827" w:type="dxa"/>
            <w:shd w:val="clear" w:color="auto" w:fill="F5F6F7"/>
            <w:tcMar>
              <w:top w:w="60" w:type="dxa"/>
              <w:left w:w="120" w:type="dxa"/>
              <w:bottom w:w="30" w:type="dxa"/>
              <w:right w:w="120" w:type="dxa"/>
            </w:tcMar>
          </w:tcPr>
          <w:p w14:paraId="3CA685F8"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let </w:t>
            </w:r>
            <w:proofErr w:type="spellStart"/>
            <w:r>
              <w:rPr>
                <w:rFonts w:ascii="Consolas" w:eastAsia="Consolas" w:hAnsi="Consolas" w:cs="Consolas"/>
                <w:sz w:val="22"/>
              </w:rPr>
              <w:t>url</w:t>
            </w:r>
            <w:proofErr w:type="spellEnd"/>
            <w:r>
              <w:rPr>
                <w:rFonts w:ascii="Consolas" w:eastAsia="Consolas" w:hAnsi="Consolas" w:cs="Consolas"/>
                <w:sz w:val="22"/>
              </w:rPr>
              <w:t xml:space="preserve"> = "https://api.openai.com/v1/chat/completions";</w:t>
            </w:r>
          </w:p>
        </w:tc>
      </w:tr>
    </w:tbl>
    <w:p w14:paraId="3084001B" w14:textId="77777777" w:rsidR="00BE4E9E" w:rsidRDefault="00000000">
      <w:pPr>
        <w:spacing w:before="120" w:after="120" w:line="288" w:lineRule="auto"/>
        <w:jc w:val="left"/>
      </w:pPr>
      <w:r>
        <w:rPr>
          <w:rFonts w:ascii="Arial" w:eastAsia="等线" w:hAnsi="Arial" w:cs="Arial"/>
          <w:sz w:val="22"/>
        </w:rPr>
        <w:t>2.2</w:t>
      </w:r>
      <w:r>
        <w:rPr>
          <w:rFonts w:ascii="Arial" w:eastAsia="等线" w:hAnsi="Arial" w:cs="Arial"/>
          <w:sz w:val="22"/>
        </w:rPr>
        <w:t>、变量</w:t>
      </w:r>
    </w:p>
    <w:p w14:paraId="5304C92D" w14:textId="77777777" w:rsidR="00BE4E9E" w:rsidRDefault="00000000">
      <w:pPr>
        <w:numPr>
          <w:ilvl w:val="0"/>
          <w:numId w:val="75"/>
        </w:numPr>
        <w:spacing w:before="120" w:after="120" w:line="288" w:lineRule="auto"/>
        <w:jc w:val="left"/>
      </w:pPr>
      <w:r>
        <w:rPr>
          <w:rFonts w:ascii="Arial" w:eastAsia="等线" w:hAnsi="Arial" w:cs="Arial"/>
          <w:sz w:val="22"/>
        </w:rPr>
        <w:t>2.2.1 ARPG</w:t>
      </w:r>
      <w:r>
        <w:rPr>
          <w:rFonts w:ascii="Arial" w:eastAsia="等线" w:hAnsi="Arial" w:cs="Arial"/>
          <w:sz w:val="22"/>
        </w:rPr>
        <w:t>插件</w:t>
      </w:r>
    </w:p>
    <w:p w14:paraId="79A6941E" w14:textId="77777777" w:rsidR="00BE4E9E" w:rsidRDefault="00000000">
      <w:pPr>
        <w:numPr>
          <w:ilvl w:val="0"/>
          <w:numId w:val="76"/>
        </w:numPr>
        <w:spacing w:before="120" w:after="120" w:line="288" w:lineRule="auto"/>
        <w:ind w:left="453"/>
        <w:jc w:val="left"/>
      </w:pPr>
      <w:r>
        <w:rPr>
          <w:rFonts w:ascii="Arial" w:eastAsia="等线" w:hAnsi="Arial" w:cs="Arial"/>
          <w:sz w:val="22"/>
        </w:rPr>
        <w:t>主要变量</w:t>
      </w:r>
    </w:p>
    <w:p w14:paraId="068D3BC3" w14:textId="77777777" w:rsidR="00BE4E9E" w:rsidRDefault="00000000">
      <w:pPr>
        <w:numPr>
          <w:ilvl w:val="0"/>
          <w:numId w:val="77"/>
        </w:numPr>
        <w:spacing w:before="120" w:after="120" w:line="288" w:lineRule="auto"/>
        <w:ind w:left="453"/>
        <w:jc w:val="left"/>
      </w:pPr>
      <w:proofErr w:type="spellStart"/>
      <w:r>
        <w:rPr>
          <w:rFonts w:ascii="Arial" w:eastAsia="等线" w:hAnsi="Arial" w:cs="Arial"/>
          <w:sz w:val="22"/>
        </w:rPr>
        <w:t>simpleExported</w:t>
      </w:r>
      <w:proofErr w:type="spellEnd"/>
      <w:r>
        <w:rPr>
          <w:rFonts w:ascii="Arial" w:eastAsia="等线" w:hAnsi="Arial" w:cs="Arial"/>
          <w:sz w:val="22"/>
        </w:rPr>
        <w:t>：</w:t>
      </w:r>
    </w:p>
    <w:p w14:paraId="733A5ADD" w14:textId="77777777" w:rsidR="00BE4E9E" w:rsidRDefault="00000000">
      <w:pPr>
        <w:spacing w:before="120" w:after="120" w:line="288" w:lineRule="auto"/>
        <w:ind w:left="453" w:firstLine="420"/>
        <w:jc w:val="left"/>
      </w:pPr>
      <w:r>
        <w:rPr>
          <w:rFonts w:ascii="Arial" w:eastAsia="等线" w:hAnsi="Arial" w:cs="Arial"/>
          <w:sz w:val="22"/>
        </w:rPr>
        <w:t>用于存储导出的模块。</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551A698E" w14:textId="77777777">
        <w:tc>
          <w:tcPr>
            <w:tcW w:w="7373" w:type="dxa"/>
            <w:shd w:val="clear" w:color="auto" w:fill="FFF5EB"/>
            <w:tcMar>
              <w:top w:w="60" w:type="dxa"/>
              <w:left w:w="120" w:type="dxa"/>
              <w:bottom w:w="30" w:type="dxa"/>
              <w:right w:w="120" w:type="dxa"/>
            </w:tcMar>
          </w:tcPr>
          <w:p w14:paraId="20BCC4E0" w14:textId="77777777" w:rsidR="00BE4E9E" w:rsidRDefault="00000000">
            <w:pPr>
              <w:spacing w:before="120" w:after="120" w:line="288" w:lineRule="auto"/>
              <w:jc w:val="left"/>
            </w:pPr>
            <w:r>
              <w:rPr>
                <w:rFonts w:ascii="Arial" w:eastAsia="等线" w:hAnsi="Arial" w:cs="Arial"/>
                <w:sz w:val="22"/>
              </w:rPr>
              <w:t xml:space="preserve">var </w:t>
            </w:r>
            <w:proofErr w:type="spellStart"/>
            <w:r>
              <w:rPr>
                <w:rFonts w:ascii="Arial" w:eastAsia="等线" w:hAnsi="Arial" w:cs="Arial"/>
                <w:sz w:val="22"/>
              </w:rPr>
              <w:t>simpleExported</w:t>
            </w:r>
            <w:proofErr w:type="spellEnd"/>
            <w:r>
              <w:rPr>
                <w:rFonts w:ascii="Arial" w:eastAsia="等线" w:hAnsi="Arial" w:cs="Arial"/>
                <w:sz w:val="22"/>
              </w:rPr>
              <w:t>;</w:t>
            </w:r>
          </w:p>
          <w:p w14:paraId="04D99122" w14:textId="77777777" w:rsidR="00BE4E9E" w:rsidRDefault="00000000">
            <w:pPr>
              <w:spacing w:before="120" w:after="120" w:line="288" w:lineRule="auto"/>
              <w:jc w:val="left"/>
            </w:pPr>
            <w:r>
              <w:rPr>
                <w:rFonts w:ascii="Arial" w:eastAsia="等线" w:hAnsi="Arial" w:cs="Arial"/>
                <w:sz w:val="22"/>
              </w:rPr>
              <w:t>if (</w:t>
            </w:r>
            <w:proofErr w:type="spellStart"/>
            <w:r>
              <w:rPr>
                <w:rFonts w:ascii="Arial" w:eastAsia="等线" w:hAnsi="Arial" w:cs="Arial"/>
                <w:sz w:val="22"/>
              </w:rPr>
              <w:t>typeof</w:t>
            </w:r>
            <w:proofErr w:type="spellEnd"/>
            <w:r>
              <w:rPr>
                <w:rFonts w:ascii="Arial" w:eastAsia="等线" w:hAnsi="Arial" w:cs="Arial"/>
                <w:sz w:val="22"/>
              </w:rPr>
              <w:t xml:space="preserve"> </w:t>
            </w:r>
            <w:proofErr w:type="spellStart"/>
            <w:r>
              <w:rPr>
                <w:rFonts w:ascii="Arial" w:eastAsia="等线" w:hAnsi="Arial" w:cs="Arial"/>
                <w:sz w:val="22"/>
              </w:rPr>
              <w:t>simpleExported</w:t>
            </w:r>
            <w:proofErr w:type="spellEnd"/>
            <w:r>
              <w:rPr>
                <w:rFonts w:ascii="Arial" w:eastAsia="等线" w:hAnsi="Arial" w:cs="Arial"/>
                <w:sz w:val="22"/>
              </w:rPr>
              <w:t xml:space="preserve"> === "undefined") {</w:t>
            </w:r>
          </w:p>
          <w:p w14:paraId="29A16AF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simpleExported</w:t>
            </w:r>
            <w:proofErr w:type="spellEnd"/>
            <w:r>
              <w:rPr>
                <w:rFonts w:ascii="Arial" w:eastAsia="等线" w:hAnsi="Arial" w:cs="Arial"/>
                <w:sz w:val="22"/>
              </w:rPr>
              <w:t xml:space="preserve"> = {};</w:t>
            </w:r>
          </w:p>
          <w:p w14:paraId="3091669D" w14:textId="77777777" w:rsidR="00BE4E9E" w:rsidRDefault="00000000">
            <w:pPr>
              <w:spacing w:before="120" w:after="120" w:line="288" w:lineRule="auto"/>
              <w:jc w:val="left"/>
            </w:pPr>
            <w:r>
              <w:rPr>
                <w:rFonts w:ascii="Arial" w:eastAsia="等线" w:hAnsi="Arial" w:cs="Arial"/>
                <w:sz w:val="22"/>
              </w:rPr>
              <w:t>}</w:t>
            </w:r>
          </w:p>
        </w:tc>
      </w:tr>
    </w:tbl>
    <w:p w14:paraId="7150423A" w14:textId="77777777" w:rsidR="00BE4E9E" w:rsidRDefault="00000000">
      <w:pPr>
        <w:numPr>
          <w:ilvl w:val="0"/>
          <w:numId w:val="78"/>
        </w:numPr>
        <w:spacing w:before="120" w:after="120" w:line="288" w:lineRule="auto"/>
        <w:ind w:left="453"/>
        <w:jc w:val="left"/>
      </w:pPr>
      <w:proofErr w:type="spellStart"/>
      <w:r>
        <w:rPr>
          <w:rFonts w:ascii="Arial" w:eastAsia="等线" w:hAnsi="Arial" w:cs="Arial"/>
          <w:sz w:val="22"/>
        </w:rPr>
        <w:t>ARPG_CorePluginParams</w:t>
      </w:r>
      <w:proofErr w:type="spellEnd"/>
      <w:r>
        <w:rPr>
          <w:rFonts w:ascii="Arial" w:eastAsia="等线" w:hAnsi="Arial" w:cs="Arial"/>
          <w:sz w:val="22"/>
        </w:rPr>
        <w:t>：</w:t>
      </w:r>
    </w:p>
    <w:p w14:paraId="2F099C83" w14:textId="77777777" w:rsidR="00BE4E9E" w:rsidRDefault="00000000">
      <w:pPr>
        <w:spacing w:before="120" w:after="120" w:line="288" w:lineRule="auto"/>
        <w:ind w:left="907"/>
        <w:jc w:val="left"/>
      </w:pPr>
      <w:r>
        <w:rPr>
          <w:rFonts w:ascii="Arial" w:eastAsia="等线" w:hAnsi="Arial" w:cs="Arial"/>
          <w:sz w:val="22"/>
        </w:rPr>
        <w:t>插件参数，用于存储解析后的插件配置。</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32EEF81E" w14:textId="77777777">
        <w:tc>
          <w:tcPr>
            <w:tcW w:w="7373" w:type="dxa"/>
            <w:shd w:val="clear" w:color="auto" w:fill="FFF5EB"/>
            <w:tcMar>
              <w:top w:w="60" w:type="dxa"/>
              <w:left w:w="120" w:type="dxa"/>
              <w:bottom w:w="30" w:type="dxa"/>
              <w:right w:w="120" w:type="dxa"/>
            </w:tcMar>
          </w:tcPr>
          <w:p w14:paraId="1EC627BB" w14:textId="77777777" w:rsidR="00BE4E9E" w:rsidRDefault="00000000">
            <w:pPr>
              <w:spacing w:before="120" w:after="120" w:line="288" w:lineRule="auto"/>
              <w:jc w:val="left"/>
            </w:pPr>
            <w:r>
              <w:rPr>
                <w:rFonts w:ascii="Arial" w:eastAsia="等线" w:hAnsi="Arial" w:cs="Arial"/>
                <w:sz w:val="22"/>
              </w:rPr>
              <w:t xml:space="preserve">var </w:t>
            </w:r>
            <w:proofErr w:type="spellStart"/>
            <w:r>
              <w:rPr>
                <w:rFonts w:ascii="Arial" w:eastAsia="等线" w:hAnsi="Arial" w:cs="Arial"/>
                <w:sz w:val="22"/>
              </w:rPr>
              <w:t>ARPG_CorePluginParams</w:t>
            </w:r>
            <w:proofErr w:type="spellEnd"/>
            <w:r>
              <w:rPr>
                <w:rFonts w:ascii="Arial" w:eastAsia="等线" w:hAnsi="Arial" w:cs="Arial"/>
                <w:sz w:val="22"/>
              </w:rPr>
              <w:t xml:space="preserve"> = PluginParamsParser.parse(PluginManager.parameters(ARPG_CorePluginName));</w:t>
            </w:r>
          </w:p>
        </w:tc>
      </w:tr>
    </w:tbl>
    <w:p w14:paraId="14B15FCE" w14:textId="77777777" w:rsidR="00BE4E9E" w:rsidRDefault="00000000">
      <w:pPr>
        <w:numPr>
          <w:ilvl w:val="0"/>
          <w:numId w:val="79"/>
        </w:numPr>
        <w:spacing w:before="120" w:after="120" w:line="288" w:lineRule="auto"/>
        <w:ind w:left="453"/>
        <w:jc w:val="left"/>
      </w:pPr>
      <w:r>
        <w:rPr>
          <w:rFonts w:ascii="Arial" w:eastAsia="等线" w:hAnsi="Arial" w:cs="Arial"/>
          <w:sz w:val="22"/>
        </w:rPr>
        <w:t>__</w:t>
      </w:r>
      <w:proofErr w:type="spellStart"/>
      <w:r>
        <w:rPr>
          <w:rFonts w:ascii="Arial" w:eastAsia="等线" w:hAnsi="Arial" w:cs="Arial"/>
          <w:sz w:val="22"/>
        </w:rPr>
        <w:t>tmp</w:t>
      </w:r>
      <w:proofErr w:type="spellEnd"/>
      <w:r>
        <w:rPr>
          <w:rFonts w:ascii="Arial" w:eastAsia="等线" w:hAnsi="Arial" w:cs="Arial"/>
          <w:sz w:val="22"/>
        </w:rPr>
        <w:t>__require</w:t>
      </w:r>
      <w:r>
        <w:rPr>
          <w:rFonts w:ascii="Arial" w:eastAsia="等线" w:hAnsi="Arial" w:cs="Arial"/>
          <w:sz w:val="22"/>
        </w:rPr>
        <w:t>：</w:t>
      </w:r>
    </w:p>
    <w:p w14:paraId="73B5318F" w14:textId="77777777" w:rsidR="00BE4E9E" w:rsidRDefault="00000000">
      <w:pPr>
        <w:spacing w:before="120" w:after="120" w:line="288" w:lineRule="auto"/>
        <w:ind w:left="907"/>
        <w:jc w:val="left"/>
      </w:pPr>
      <w:r>
        <w:rPr>
          <w:rFonts w:ascii="Arial" w:eastAsia="等线" w:hAnsi="Arial" w:cs="Arial"/>
          <w:sz w:val="22"/>
        </w:rPr>
        <w:t>临时保存</w:t>
      </w:r>
      <w:r>
        <w:rPr>
          <w:rFonts w:ascii="Arial" w:eastAsia="等线" w:hAnsi="Arial" w:cs="Arial"/>
          <w:sz w:val="22"/>
        </w:rPr>
        <w:t>require</w:t>
      </w:r>
      <w:r>
        <w:rPr>
          <w:rFonts w:ascii="Arial" w:eastAsia="等线" w:hAnsi="Arial" w:cs="Arial"/>
          <w:sz w:val="22"/>
        </w:rPr>
        <w:t>函数。</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3C20498B" w14:textId="77777777">
        <w:tc>
          <w:tcPr>
            <w:tcW w:w="7373" w:type="dxa"/>
            <w:shd w:val="clear" w:color="auto" w:fill="FFF5EB"/>
            <w:tcMar>
              <w:top w:w="60" w:type="dxa"/>
              <w:left w:w="120" w:type="dxa"/>
              <w:bottom w:w="30" w:type="dxa"/>
              <w:right w:w="120" w:type="dxa"/>
            </w:tcMar>
          </w:tcPr>
          <w:p w14:paraId="093B1EFB" w14:textId="77777777" w:rsidR="00BE4E9E" w:rsidRDefault="00000000">
            <w:pPr>
              <w:spacing w:before="120" w:after="120" w:line="288" w:lineRule="auto"/>
              <w:jc w:val="left"/>
            </w:pPr>
            <w:r>
              <w:rPr>
                <w:rFonts w:ascii="Arial" w:eastAsia="等线" w:hAnsi="Arial" w:cs="Arial"/>
                <w:sz w:val="22"/>
              </w:rPr>
              <w:lastRenderedPageBreak/>
              <w:t>var __</w:t>
            </w:r>
            <w:proofErr w:type="spellStart"/>
            <w:r>
              <w:rPr>
                <w:rFonts w:ascii="Arial" w:eastAsia="等线" w:hAnsi="Arial" w:cs="Arial"/>
                <w:sz w:val="22"/>
              </w:rPr>
              <w:t>tmp</w:t>
            </w:r>
            <w:proofErr w:type="spellEnd"/>
            <w:r>
              <w:rPr>
                <w:rFonts w:ascii="Arial" w:eastAsia="等线" w:hAnsi="Arial" w:cs="Arial"/>
                <w:sz w:val="22"/>
              </w:rPr>
              <w:t>__require = require;</w:t>
            </w:r>
          </w:p>
        </w:tc>
      </w:tr>
    </w:tbl>
    <w:p w14:paraId="3DB2227A" w14:textId="77777777" w:rsidR="00BE4E9E" w:rsidRDefault="00000000">
      <w:pPr>
        <w:numPr>
          <w:ilvl w:val="0"/>
          <w:numId w:val="80"/>
        </w:numPr>
        <w:spacing w:before="120" w:after="120" w:line="288" w:lineRule="auto"/>
        <w:ind w:left="453"/>
        <w:jc w:val="left"/>
      </w:pPr>
      <w:proofErr w:type="spellStart"/>
      <w:r>
        <w:rPr>
          <w:rFonts w:ascii="Arial" w:eastAsia="等线" w:hAnsi="Arial" w:cs="Arial"/>
          <w:sz w:val="22"/>
        </w:rPr>
        <w:t>ARPG_CorePluginName</w:t>
      </w:r>
      <w:proofErr w:type="spellEnd"/>
      <w:r>
        <w:rPr>
          <w:rFonts w:ascii="Arial" w:eastAsia="等线" w:hAnsi="Arial" w:cs="Arial"/>
          <w:sz w:val="22"/>
        </w:rPr>
        <w:t>：</w:t>
      </w:r>
    </w:p>
    <w:p w14:paraId="75E17902" w14:textId="77777777" w:rsidR="00BE4E9E" w:rsidRDefault="00000000">
      <w:pPr>
        <w:spacing w:before="120" w:after="120" w:line="288" w:lineRule="auto"/>
        <w:ind w:left="453" w:firstLine="420"/>
        <w:jc w:val="left"/>
      </w:pPr>
      <w:r>
        <w:rPr>
          <w:rFonts w:ascii="Arial" w:eastAsia="等线" w:hAnsi="Arial" w:cs="Arial"/>
          <w:sz w:val="22"/>
        </w:rPr>
        <w:t>插件名称，基于当前脚本文件名自动获取。</w:t>
      </w:r>
    </w:p>
    <w:p w14:paraId="65EC47FF" w14:textId="77777777" w:rsidR="00BE4E9E" w:rsidRDefault="00000000">
      <w:pPr>
        <w:numPr>
          <w:ilvl w:val="0"/>
          <w:numId w:val="81"/>
        </w:numPr>
        <w:spacing w:before="120" w:after="120" w:line="288" w:lineRule="auto"/>
        <w:ind w:left="453"/>
        <w:jc w:val="left"/>
      </w:pPr>
      <w:proofErr w:type="spellStart"/>
      <w:r>
        <w:rPr>
          <w:rFonts w:ascii="Arial" w:eastAsia="等线" w:hAnsi="Arial" w:cs="Arial"/>
          <w:sz w:val="22"/>
        </w:rPr>
        <w:t>ARPG_CorePluginParams</w:t>
      </w:r>
      <w:proofErr w:type="spellEnd"/>
      <w:r>
        <w:rPr>
          <w:rFonts w:ascii="Arial" w:eastAsia="等线" w:hAnsi="Arial" w:cs="Arial"/>
          <w:sz w:val="22"/>
        </w:rPr>
        <w:t>：</w:t>
      </w:r>
    </w:p>
    <w:p w14:paraId="3492EEA9" w14:textId="77777777" w:rsidR="00BE4E9E" w:rsidRDefault="00000000">
      <w:pPr>
        <w:spacing w:before="120" w:after="120" w:line="288" w:lineRule="auto"/>
        <w:ind w:left="907"/>
        <w:jc w:val="left"/>
      </w:pPr>
      <w:r>
        <w:rPr>
          <w:rFonts w:ascii="Arial" w:eastAsia="等线" w:hAnsi="Arial" w:cs="Arial"/>
          <w:sz w:val="22"/>
        </w:rPr>
        <w:t>插件参数，通过插件参数解析器解析。</w:t>
      </w:r>
    </w:p>
    <w:p w14:paraId="03DA87E4" w14:textId="77777777" w:rsidR="00BE4E9E" w:rsidRDefault="00000000">
      <w:pPr>
        <w:numPr>
          <w:ilvl w:val="0"/>
          <w:numId w:val="82"/>
        </w:numPr>
        <w:spacing w:before="120" w:after="120" w:line="288" w:lineRule="auto"/>
        <w:jc w:val="left"/>
      </w:pPr>
      <w:r>
        <w:rPr>
          <w:rFonts w:ascii="Arial" w:eastAsia="等线" w:hAnsi="Arial" w:cs="Arial"/>
          <w:sz w:val="22"/>
        </w:rPr>
        <w:t xml:space="preserve">2.2.2 </w:t>
      </w:r>
      <w:r>
        <w:rPr>
          <w:rFonts w:ascii="Arial" w:eastAsia="等线" w:hAnsi="Arial" w:cs="Arial"/>
          <w:sz w:val="22"/>
        </w:rPr>
        <w:t>游戏主体</w:t>
      </w:r>
    </w:p>
    <w:p w14:paraId="719BD5AC" w14:textId="77777777" w:rsidR="00BE4E9E" w:rsidRDefault="00000000">
      <w:pPr>
        <w:spacing w:before="120" w:after="120" w:line="288" w:lineRule="auto"/>
        <w:ind w:firstLine="420"/>
        <w:jc w:val="left"/>
      </w:pPr>
      <w:r>
        <w:rPr>
          <w:rFonts w:ascii="Arial" w:eastAsia="等线" w:hAnsi="Arial" w:cs="Arial"/>
          <w:sz w:val="22"/>
        </w:rPr>
        <w:t>值得强调的变量主要在</w:t>
      </w:r>
      <w:r>
        <w:rPr>
          <w:rFonts w:ascii="Arial" w:eastAsia="等线" w:hAnsi="Arial" w:cs="Arial"/>
          <w:sz w:val="22"/>
        </w:rPr>
        <w:t>Bitmap</w:t>
      </w:r>
      <w:r>
        <w:rPr>
          <w:rFonts w:ascii="Arial" w:eastAsia="等线" w:hAnsi="Arial" w:cs="Arial"/>
          <w:sz w:val="22"/>
        </w:rPr>
        <w:t>，</w:t>
      </w:r>
      <w:r>
        <w:rPr>
          <w:rFonts w:ascii="Arial" w:eastAsia="等线" w:hAnsi="Arial" w:cs="Arial"/>
          <w:sz w:val="22"/>
        </w:rPr>
        <w:t>Graphics</w:t>
      </w:r>
      <w:r>
        <w:rPr>
          <w:rFonts w:ascii="Arial" w:eastAsia="等线" w:hAnsi="Arial" w:cs="Arial"/>
          <w:sz w:val="22"/>
        </w:rPr>
        <w:t>和</w:t>
      </w:r>
      <w:r>
        <w:rPr>
          <w:rFonts w:ascii="Arial" w:eastAsia="等线" w:hAnsi="Arial" w:cs="Arial"/>
          <w:sz w:val="22"/>
        </w:rPr>
        <w:t>Sprite</w:t>
      </w:r>
      <w:r>
        <w:rPr>
          <w:rFonts w:ascii="Arial" w:eastAsia="等线" w:hAnsi="Arial" w:cs="Arial"/>
          <w:sz w:val="22"/>
        </w:rPr>
        <w:t>类中：</w:t>
      </w:r>
    </w:p>
    <w:p w14:paraId="026108E5" w14:textId="77777777" w:rsidR="00BE4E9E" w:rsidRDefault="00000000">
      <w:pPr>
        <w:numPr>
          <w:ilvl w:val="0"/>
          <w:numId w:val="83"/>
        </w:numPr>
        <w:spacing w:before="120" w:after="120" w:line="288" w:lineRule="auto"/>
        <w:ind w:left="453"/>
        <w:jc w:val="left"/>
      </w:pPr>
      <w:r>
        <w:rPr>
          <w:rFonts w:ascii="Arial" w:eastAsia="等线" w:hAnsi="Arial" w:cs="Arial"/>
          <w:sz w:val="22"/>
        </w:rPr>
        <w:t>Graphics</w:t>
      </w:r>
      <w:r>
        <w:rPr>
          <w:rFonts w:ascii="Arial" w:eastAsia="等线" w:hAnsi="Arial" w:cs="Arial"/>
          <w:sz w:val="22"/>
        </w:rPr>
        <w:t>类变量</w:t>
      </w:r>
    </w:p>
    <w:p w14:paraId="5F9EF1C3" w14:textId="77777777" w:rsidR="00BE4E9E" w:rsidRDefault="00000000">
      <w:pPr>
        <w:spacing w:before="120" w:after="120" w:line="288" w:lineRule="auto"/>
        <w:ind w:left="907"/>
        <w:jc w:val="left"/>
      </w:pPr>
      <w:r>
        <w:rPr>
          <w:rFonts w:ascii="Arial" w:eastAsia="等线" w:hAnsi="Arial" w:cs="Arial"/>
          <w:sz w:val="22"/>
        </w:rPr>
        <w:t>在游戏的图形处理和界面反馈中起着核心作用，用于管理和更新游戏的视觉表现和性能监控。</w:t>
      </w:r>
    </w:p>
    <w:p w14:paraId="6FADA500" w14:textId="77777777" w:rsidR="00BE4E9E" w:rsidRDefault="00000000">
      <w:pPr>
        <w:numPr>
          <w:ilvl w:val="0"/>
          <w:numId w:val="84"/>
        </w:numPr>
        <w:spacing w:before="120" w:after="120" w:line="288" w:lineRule="auto"/>
        <w:ind w:left="907"/>
        <w:jc w:val="left"/>
      </w:pPr>
      <w:proofErr w:type="spellStart"/>
      <w:r>
        <w:rPr>
          <w:rFonts w:ascii="Arial" w:eastAsia="等线" w:hAnsi="Arial" w:cs="Arial"/>
          <w:sz w:val="22"/>
        </w:rPr>
        <w:t>Graphics._width</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Arial" w:eastAsia="等线" w:hAnsi="Arial" w:cs="Arial"/>
          <w:sz w:val="22"/>
        </w:rPr>
        <w:t>Graphics._height</w:t>
      </w:r>
      <w:proofErr w:type="spellEnd"/>
      <w:r>
        <w:rPr>
          <w:rFonts w:ascii="Arial" w:eastAsia="等线" w:hAnsi="Arial" w:cs="Arial"/>
          <w:sz w:val="22"/>
        </w:rPr>
        <w:t xml:space="preserve">: </w:t>
      </w:r>
      <w:r>
        <w:rPr>
          <w:rFonts w:ascii="Arial" w:eastAsia="等线" w:hAnsi="Arial" w:cs="Arial"/>
          <w:sz w:val="22"/>
        </w:rPr>
        <w:t>存储游戏屏幕的宽度和高度。</w:t>
      </w:r>
    </w:p>
    <w:p w14:paraId="739FD5B3" w14:textId="77777777" w:rsidR="00BE4E9E" w:rsidRDefault="00000000">
      <w:pPr>
        <w:numPr>
          <w:ilvl w:val="0"/>
          <w:numId w:val="85"/>
        </w:numPr>
        <w:spacing w:before="120" w:after="120" w:line="288" w:lineRule="auto"/>
        <w:ind w:left="907"/>
        <w:jc w:val="left"/>
      </w:pPr>
      <w:r>
        <w:rPr>
          <w:rFonts w:ascii="Arial" w:eastAsia="等线" w:hAnsi="Arial" w:cs="Arial"/>
          <w:sz w:val="22"/>
        </w:rPr>
        <w:t>Graphics._</w:t>
      </w:r>
      <w:proofErr w:type="spellStart"/>
      <w:r>
        <w:rPr>
          <w:rFonts w:ascii="Arial" w:eastAsia="等线" w:hAnsi="Arial" w:cs="Arial"/>
          <w:sz w:val="22"/>
        </w:rPr>
        <w:t>realScale</w:t>
      </w:r>
      <w:proofErr w:type="spellEnd"/>
      <w:r>
        <w:rPr>
          <w:rFonts w:ascii="Arial" w:eastAsia="等线" w:hAnsi="Arial" w:cs="Arial"/>
          <w:sz w:val="22"/>
        </w:rPr>
        <w:t xml:space="preserve">: </w:t>
      </w:r>
      <w:r>
        <w:rPr>
          <w:rFonts w:ascii="Arial" w:eastAsia="等线" w:hAnsi="Arial" w:cs="Arial"/>
          <w:sz w:val="22"/>
        </w:rPr>
        <w:t>根据设备和设置调整的实际显示比例。</w:t>
      </w:r>
    </w:p>
    <w:p w14:paraId="55D63906" w14:textId="77777777" w:rsidR="00BE4E9E" w:rsidRDefault="00000000">
      <w:pPr>
        <w:numPr>
          <w:ilvl w:val="0"/>
          <w:numId w:val="86"/>
        </w:numPr>
        <w:spacing w:before="120" w:after="120" w:line="288" w:lineRule="auto"/>
        <w:ind w:left="907"/>
        <w:jc w:val="left"/>
      </w:pPr>
      <w:proofErr w:type="spellStart"/>
      <w:r>
        <w:rPr>
          <w:rFonts w:ascii="Arial" w:eastAsia="等线" w:hAnsi="Arial" w:cs="Arial"/>
          <w:sz w:val="22"/>
        </w:rPr>
        <w:t>Graphics._canvas</w:t>
      </w:r>
      <w:proofErr w:type="spellEnd"/>
      <w:r>
        <w:rPr>
          <w:rFonts w:ascii="Arial" w:eastAsia="等线" w:hAnsi="Arial" w:cs="Arial"/>
          <w:sz w:val="22"/>
        </w:rPr>
        <w:t xml:space="preserve">: </w:t>
      </w:r>
      <w:r>
        <w:rPr>
          <w:rFonts w:ascii="Arial" w:eastAsia="等线" w:hAnsi="Arial" w:cs="Arial"/>
          <w:sz w:val="22"/>
        </w:rPr>
        <w:t>指向游戏渲染的</w:t>
      </w:r>
      <w:r>
        <w:rPr>
          <w:rFonts w:ascii="Arial" w:eastAsia="等线" w:hAnsi="Arial" w:cs="Arial"/>
          <w:sz w:val="22"/>
        </w:rPr>
        <w:t>HTML canvas</w:t>
      </w:r>
      <w:r>
        <w:rPr>
          <w:rFonts w:ascii="Arial" w:eastAsia="等线" w:hAnsi="Arial" w:cs="Arial"/>
          <w:sz w:val="22"/>
        </w:rPr>
        <w:t>元素的引用。</w:t>
      </w:r>
    </w:p>
    <w:p w14:paraId="165684E8" w14:textId="77777777" w:rsidR="00BE4E9E" w:rsidRDefault="00000000">
      <w:pPr>
        <w:numPr>
          <w:ilvl w:val="0"/>
          <w:numId w:val="87"/>
        </w:numPr>
        <w:spacing w:before="120" w:after="120" w:line="288" w:lineRule="auto"/>
        <w:ind w:left="907"/>
        <w:jc w:val="left"/>
      </w:pPr>
      <w:proofErr w:type="spellStart"/>
      <w:r>
        <w:rPr>
          <w:rFonts w:ascii="Arial" w:eastAsia="等线" w:hAnsi="Arial" w:cs="Arial"/>
          <w:sz w:val="22"/>
        </w:rPr>
        <w:t>Graphics._app</w:t>
      </w:r>
      <w:proofErr w:type="spellEnd"/>
      <w:r>
        <w:rPr>
          <w:rFonts w:ascii="Arial" w:eastAsia="等线" w:hAnsi="Arial" w:cs="Arial"/>
          <w:sz w:val="22"/>
        </w:rPr>
        <w:t xml:space="preserve">: </w:t>
      </w:r>
      <w:r>
        <w:rPr>
          <w:rFonts w:ascii="Arial" w:eastAsia="等线" w:hAnsi="Arial" w:cs="Arial"/>
          <w:sz w:val="22"/>
        </w:rPr>
        <w:t>指向</w:t>
      </w:r>
      <w:r>
        <w:rPr>
          <w:rFonts w:ascii="Arial" w:eastAsia="等线" w:hAnsi="Arial" w:cs="Arial"/>
          <w:sz w:val="22"/>
        </w:rPr>
        <w:t>PIXI</w:t>
      </w:r>
      <w:r>
        <w:rPr>
          <w:rFonts w:ascii="Arial" w:eastAsia="等线" w:hAnsi="Arial" w:cs="Arial"/>
          <w:sz w:val="22"/>
        </w:rPr>
        <w:t>应用实例的引用，用于游戏的图形渲染。</w:t>
      </w:r>
    </w:p>
    <w:p w14:paraId="10357713" w14:textId="77777777" w:rsidR="00BE4E9E" w:rsidRDefault="00000000">
      <w:pPr>
        <w:numPr>
          <w:ilvl w:val="0"/>
          <w:numId w:val="88"/>
        </w:numPr>
        <w:spacing w:before="120" w:after="120" w:line="288" w:lineRule="auto"/>
        <w:ind w:left="907"/>
        <w:jc w:val="left"/>
      </w:pPr>
      <w:r>
        <w:rPr>
          <w:rFonts w:ascii="Arial" w:eastAsia="等线" w:hAnsi="Arial" w:cs="Arial"/>
          <w:sz w:val="22"/>
        </w:rPr>
        <w:t>Graphics._</w:t>
      </w:r>
      <w:proofErr w:type="spellStart"/>
      <w:r>
        <w:rPr>
          <w:rFonts w:ascii="Arial" w:eastAsia="等线" w:hAnsi="Arial" w:cs="Arial"/>
          <w:sz w:val="22"/>
        </w:rPr>
        <w:t>errorPrinter</w:t>
      </w:r>
      <w:proofErr w:type="spellEnd"/>
      <w:r>
        <w:rPr>
          <w:rFonts w:ascii="Arial" w:eastAsia="等线" w:hAnsi="Arial" w:cs="Arial"/>
          <w:sz w:val="22"/>
        </w:rPr>
        <w:t xml:space="preserve">: </w:t>
      </w:r>
      <w:r>
        <w:rPr>
          <w:rFonts w:ascii="Arial" w:eastAsia="等线" w:hAnsi="Arial" w:cs="Arial"/>
          <w:sz w:val="22"/>
        </w:rPr>
        <w:t>用于显示错误信息的</w:t>
      </w:r>
      <w:r>
        <w:rPr>
          <w:rFonts w:ascii="Arial" w:eastAsia="等线" w:hAnsi="Arial" w:cs="Arial"/>
          <w:sz w:val="22"/>
        </w:rPr>
        <w:t>HTML</w:t>
      </w:r>
      <w:r>
        <w:rPr>
          <w:rFonts w:ascii="Arial" w:eastAsia="等线" w:hAnsi="Arial" w:cs="Arial"/>
          <w:sz w:val="22"/>
        </w:rPr>
        <w:t>元素。</w:t>
      </w:r>
    </w:p>
    <w:p w14:paraId="6E25CF9E" w14:textId="77777777" w:rsidR="00BE4E9E" w:rsidRDefault="00000000">
      <w:pPr>
        <w:numPr>
          <w:ilvl w:val="0"/>
          <w:numId w:val="89"/>
        </w:numPr>
        <w:spacing w:before="120" w:after="120" w:line="288" w:lineRule="auto"/>
        <w:ind w:left="907"/>
        <w:jc w:val="left"/>
      </w:pPr>
      <w:r>
        <w:rPr>
          <w:rFonts w:ascii="Arial" w:eastAsia="等线" w:hAnsi="Arial" w:cs="Arial"/>
          <w:sz w:val="22"/>
        </w:rPr>
        <w:t>Graphics._</w:t>
      </w:r>
      <w:proofErr w:type="spellStart"/>
      <w:r>
        <w:rPr>
          <w:rFonts w:ascii="Arial" w:eastAsia="等线" w:hAnsi="Arial" w:cs="Arial"/>
          <w:sz w:val="22"/>
        </w:rPr>
        <w:t>loadingSpinner</w:t>
      </w:r>
      <w:proofErr w:type="spellEnd"/>
      <w:r>
        <w:rPr>
          <w:rFonts w:ascii="Arial" w:eastAsia="等线" w:hAnsi="Arial" w:cs="Arial"/>
          <w:sz w:val="22"/>
        </w:rPr>
        <w:t xml:space="preserve">: </w:t>
      </w:r>
      <w:r>
        <w:rPr>
          <w:rFonts w:ascii="Arial" w:eastAsia="等线" w:hAnsi="Arial" w:cs="Arial"/>
          <w:sz w:val="22"/>
        </w:rPr>
        <w:t>加载时显示的旋转动画</w:t>
      </w:r>
      <w:r>
        <w:rPr>
          <w:rFonts w:ascii="Arial" w:eastAsia="等线" w:hAnsi="Arial" w:cs="Arial"/>
          <w:sz w:val="22"/>
        </w:rPr>
        <w:t>HTML</w:t>
      </w:r>
      <w:r>
        <w:rPr>
          <w:rFonts w:ascii="Arial" w:eastAsia="等线" w:hAnsi="Arial" w:cs="Arial"/>
          <w:sz w:val="22"/>
        </w:rPr>
        <w:t>元素。</w:t>
      </w:r>
    </w:p>
    <w:p w14:paraId="3B9AD7AF" w14:textId="77777777" w:rsidR="00BE4E9E" w:rsidRDefault="00000000">
      <w:pPr>
        <w:numPr>
          <w:ilvl w:val="0"/>
          <w:numId w:val="90"/>
        </w:numPr>
        <w:spacing w:before="120" w:after="120" w:line="288" w:lineRule="auto"/>
        <w:ind w:left="907"/>
        <w:jc w:val="left"/>
      </w:pPr>
      <w:r>
        <w:rPr>
          <w:rFonts w:ascii="Arial" w:eastAsia="等线" w:hAnsi="Arial" w:cs="Arial"/>
          <w:sz w:val="22"/>
        </w:rPr>
        <w:t>Graphics._</w:t>
      </w:r>
      <w:proofErr w:type="spellStart"/>
      <w:r>
        <w:rPr>
          <w:rFonts w:ascii="Arial" w:eastAsia="等线" w:hAnsi="Arial" w:cs="Arial"/>
          <w:sz w:val="22"/>
        </w:rPr>
        <w:t>fpsCounter</w:t>
      </w:r>
      <w:proofErr w:type="spellEnd"/>
      <w:r>
        <w:rPr>
          <w:rFonts w:ascii="Arial" w:eastAsia="等线" w:hAnsi="Arial" w:cs="Arial"/>
          <w:sz w:val="22"/>
        </w:rPr>
        <w:t xml:space="preserve">: </w:t>
      </w:r>
      <w:r>
        <w:rPr>
          <w:rFonts w:ascii="Arial" w:eastAsia="等线" w:hAnsi="Arial" w:cs="Arial"/>
          <w:sz w:val="22"/>
        </w:rPr>
        <w:t>用于追踪和显示帧率（</w:t>
      </w:r>
      <w:r>
        <w:rPr>
          <w:rFonts w:ascii="Arial" w:eastAsia="等线" w:hAnsi="Arial" w:cs="Arial"/>
          <w:sz w:val="22"/>
        </w:rPr>
        <w:t>FPS</w:t>
      </w:r>
      <w:r>
        <w:rPr>
          <w:rFonts w:ascii="Arial" w:eastAsia="等线" w:hAnsi="Arial" w:cs="Arial"/>
          <w:sz w:val="22"/>
        </w:rPr>
        <w:t>）的对象。</w:t>
      </w:r>
    </w:p>
    <w:p w14:paraId="3E513502" w14:textId="77777777" w:rsidR="00BE4E9E" w:rsidRDefault="00BE4E9E">
      <w:pPr>
        <w:spacing w:before="120" w:after="120" w:line="288" w:lineRule="auto"/>
        <w:ind w:left="907"/>
        <w:jc w:val="left"/>
      </w:pPr>
    </w:p>
    <w:p w14:paraId="4C6B5ECC" w14:textId="77777777" w:rsidR="00BE4E9E" w:rsidRDefault="00000000">
      <w:pPr>
        <w:numPr>
          <w:ilvl w:val="0"/>
          <w:numId w:val="91"/>
        </w:numPr>
        <w:spacing w:before="120" w:after="120" w:line="288" w:lineRule="auto"/>
        <w:ind w:left="453"/>
        <w:jc w:val="left"/>
      </w:pPr>
      <w:r>
        <w:rPr>
          <w:rFonts w:ascii="Arial" w:eastAsia="等线" w:hAnsi="Arial" w:cs="Arial"/>
          <w:sz w:val="22"/>
        </w:rPr>
        <w:t>Bitmap</w:t>
      </w:r>
      <w:r>
        <w:rPr>
          <w:rFonts w:ascii="Arial" w:eastAsia="等线" w:hAnsi="Arial" w:cs="Arial"/>
          <w:sz w:val="22"/>
        </w:rPr>
        <w:t>类变量</w:t>
      </w:r>
      <w:r>
        <w:rPr>
          <w:rFonts w:ascii="Arial" w:eastAsia="等线" w:hAnsi="Arial" w:cs="Arial"/>
          <w:sz w:val="22"/>
        </w:rPr>
        <w:t>:</w:t>
      </w:r>
    </w:p>
    <w:p w14:paraId="4E20A67A" w14:textId="77777777" w:rsidR="00BE4E9E" w:rsidRDefault="00000000">
      <w:pPr>
        <w:numPr>
          <w:ilvl w:val="0"/>
          <w:numId w:val="92"/>
        </w:numPr>
        <w:spacing w:before="120" w:after="120" w:line="288" w:lineRule="auto"/>
        <w:ind w:left="907"/>
        <w:jc w:val="left"/>
      </w:pPr>
      <w:r>
        <w:rPr>
          <w:rFonts w:ascii="Arial" w:eastAsia="等线" w:hAnsi="Arial" w:cs="Arial"/>
          <w:sz w:val="22"/>
        </w:rPr>
        <w:t xml:space="preserve">_canvas: </w:t>
      </w:r>
      <w:r>
        <w:rPr>
          <w:rFonts w:ascii="Arial" w:eastAsia="等线" w:hAnsi="Arial" w:cs="Arial"/>
          <w:sz w:val="22"/>
        </w:rPr>
        <w:t>存储绘图的</w:t>
      </w:r>
      <w:r>
        <w:rPr>
          <w:rFonts w:ascii="Arial" w:eastAsia="等线" w:hAnsi="Arial" w:cs="Arial"/>
          <w:sz w:val="22"/>
        </w:rPr>
        <w:t>HTML Canvas</w:t>
      </w:r>
      <w:r>
        <w:rPr>
          <w:rFonts w:ascii="Arial" w:eastAsia="等线" w:hAnsi="Arial" w:cs="Arial"/>
          <w:sz w:val="22"/>
        </w:rPr>
        <w:t>元素。</w:t>
      </w:r>
    </w:p>
    <w:p w14:paraId="559F8583" w14:textId="77777777" w:rsidR="00BE4E9E" w:rsidRDefault="00000000">
      <w:pPr>
        <w:numPr>
          <w:ilvl w:val="0"/>
          <w:numId w:val="93"/>
        </w:numPr>
        <w:spacing w:before="120" w:after="120" w:line="288" w:lineRule="auto"/>
        <w:ind w:left="907"/>
        <w:jc w:val="left"/>
      </w:pPr>
      <w:r>
        <w:rPr>
          <w:rFonts w:ascii="Arial" w:eastAsia="等线" w:hAnsi="Arial" w:cs="Arial"/>
          <w:sz w:val="22"/>
        </w:rPr>
        <w:t xml:space="preserve">_context: </w:t>
      </w:r>
      <w:r>
        <w:rPr>
          <w:rFonts w:ascii="Arial" w:eastAsia="等线" w:hAnsi="Arial" w:cs="Arial"/>
          <w:sz w:val="22"/>
        </w:rPr>
        <w:t>存储</w:t>
      </w:r>
      <w:r>
        <w:rPr>
          <w:rFonts w:ascii="Arial" w:eastAsia="等线" w:hAnsi="Arial" w:cs="Arial"/>
          <w:sz w:val="22"/>
        </w:rPr>
        <w:t>Canvas</w:t>
      </w:r>
      <w:r>
        <w:rPr>
          <w:rFonts w:ascii="Arial" w:eastAsia="等线" w:hAnsi="Arial" w:cs="Arial"/>
          <w:sz w:val="22"/>
        </w:rPr>
        <w:t>的</w:t>
      </w:r>
      <w:r>
        <w:rPr>
          <w:rFonts w:ascii="Arial" w:eastAsia="等线" w:hAnsi="Arial" w:cs="Arial"/>
          <w:sz w:val="22"/>
        </w:rPr>
        <w:t>2D</w:t>
      </w:r>
      <w:r>
        <w:rPr>
          <w:rFonts w:ascii="Arial" w:eastAsia="等线" w:hAnsi="Arial" w:cs="Arial"/>
          <w:sz w:val="22"/>
        </w:rPr>
        <w:t>渲染上下文。</w:t>
      </w:r>
    </w:p>
    <w:p w14:paraId="63D1E1B5" w14:textId="77777777" w:rsidR="00BE4E9E" w:rsidRDefault="00000000">
      <w:pPr>
        <w:numPr>
          <w:ilvl w:val="0"/>
          <w:numId w:val="94"/>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baseTexture</w:t>
      </w:r>
      <w:proofErr w:type="spellEnd"/>
      <w:r>
        <w:rPr>
          <w:rFonts w:ascii="Arial" w:eastAsia="等线" w:hAnsi="Arial" w:cs="Arial"/>
          <w:sz w:val="22"/>
        </w:rPr>
        <w:t>: PIXI</w:t>
      </w:r>
      <w:r>
        <w:rPr>
          <w:rFonts w:ascii="Arial" w:eastAsia="等线" w:hAnsi="Arial" w:cs="Arial"/>
          <w:sz w:val="22"/>
        </w:rPr>
        <w:t>的基础纹理，用于图像处理。</w:t>
      </w:r>
    </w:p>
    <w:p w14:paraId="05CCC4E8" w14:textId="77777777" w:rsidR="00BE4E9E" w:rsidRDefault="00000000">
      <w:pPr>
        <w:numPr>
          <w:ilvl w:val="0"/>
          <w:numId w:val="95"/>
        </w:numPr>
        <w:spacing w:before="120" w:after="120" w:line="288" w:lineRule="auto"/>
        <w:ind w:left="907"/>
        <w:jc w:val="left"/>
      </w:pPr>
      <w:r>
        <w:rPr>
          <w:rFonts w:ascii="Arial" w:eastAsia="等线" w:hAnsi="Arial" w:cs="Arial"/>
          <w:sz w:val="22"/>
        </w:rPr>
        <w:t>_image: HTML</w:t>
      </w:r>
      <w:r>
        <w:rPr>
          <w:rFonts w:ascii="Arial" w:eastAsia="等线" w:hAnsi="Arial" w:cs="Arial"/>
          <w:sz w:val="22"/>
        </w:rPr>
        <w:t>图像元素，用于加载和显示图像。</w:t>
      </w:r>
    </w:p>
    <w:p w14:paraId="1BAABE31" w14:textId="77777777" w:rsidR="00BE4E9E" w:rsidRDefault="00000000">
      <w:pPr>
        <w:numPr>
          <w:ilvl w:val="0"/>
          <w:numId w:val="96"/>
        </w:numPr>
        <w:spacing w:before="120" w:after="120" w:line="288" w:lineRule="auto"/>
        <w:ind w:left="907"/>
        <w:jc w:val="left"/>
      </w:pPr>
      <w:r>
        <w:rPr>
          <w:rFonts w:ascii="Arial" w:eastAsia="等线" w:hAnsi="Arial" w:cs="Arial"/>
          <w:sz w:val="22"/>
        </w:rPr>
        <w:t xml:space="preserve">_url: </w:t>
      </w:r>
      <w:r>
        <w:rPr>
          <w:rFonts w:ascii="Arial" w:eastAsia="等线" w:hAnsi="Arial" w:cs="Arial"/>
          <w:sz w:val="22"/>
        </w:rPr>
        <w:t>图像资源的</w:t>
      </w:r>
      <w:r>
        <w:rPr>
          <w:rFonts w:ascii="Arial" w:eastAsia="等线" w:hAnsi="Arial" w:cs="Arial"/>
          <w:sz w:val="22"/>
        </w:rPr>
        <w:t>URL</w:t>
      </w:r>
      <w:r>
        <w:rPr>
          <w:rFonts w:ascii="Arial" w:eastAsia="等线" w:hAnsi="Arial" w:cs="Arial"/>
          <w:sz w:val="22"/>
        </w:rPr>
        <w:t>地址。</w:t>
      </w:r>
    </w:p>
    <w:p w14:paraId="004F2357" w14:textId="77777777" w:rsidR="00BE4E9E" w:rsidRDefault="00000000">
      <w:pPr>
        <w:numPr>
          <w:ilvl w:val="0"/>
          <w:numId w:val="97"/>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loadingState</w:t>
      </w:r>
      <w:proofErr w:type="spellEnd"/>
      <w:r>
        <w:rPr>
          <w:rFonts w:ascii="Arial" w:eastAsia="等线" w:hAnsi="Arial" w:cs="Arial"/>
          <w:sz w:val="22"/>
        </w:rPr>
        <w:t xml:space="preserve">: </w:t>
      </w:r>
      <w:r>
        <w:rPr>
          <w:rFonts w:ascii="Arial" w:eastAsia="等线" w:hAnsi="Arial" w:cs="Arial"/>
          <w:sz w:val="22"/>
        </w:rPr>
        <w:t>表示图像的加载状态（</w:t>
      </w:r>
      <w:r>
        <w:rPr>
          <w:rFonts w:ascii="Arial" w:eastAsia="等线" w:hAnsi="Arial" w:cs="Arial"/>
          <w:sz w:val="22"/>
        </w:rPr>
        <w:t>"none", "loading", "loaded", "error"</w:t>
      </w:r>
      <w:r>
        <w:rPr>
          <w:rFonts w:ascii="Arial" w:eastAsia="等线" w:hAnsi="Arial" w:cs="Arial"/>
          <w:sz w:val="22"/>
        </w:rPr>
        <w:t>）。</w:t>
      </w:r>
    </w:p>
    <w:p w14:paraId="770B634B" w14:textId="77777777" w:rsidR="00BE4E9E" w:rsidRDefault="00BE4E9E">
      <w:pPr>
        <w:spacing w:before="120" w:after="120" w:line="288" w:lineRule="auto"/>
        <w:ind w:left="907"/>
        <w:jc w:val="left"/>
      </w:pPr>
    </w:p>
    <w:p w14:paraId="0AED3846" w14:textId="77777777" w:rsidR="00BE4E9E" w:rsidRDefault="00000000">
      <w:pPr>
        <w:numPr>
          <w:ilvl w:val="0"/>
          <w:numId w:val="98"/>
        </w:numPr>
        <w:spacing w:before="120" w:after="120" w:line="288" w:lineRule="auto"/>
        <w:ind w:left="453"/>
        <w:jc w:val="left"/>
      </w:pPr>
      <w:r>
        <w:rPr>
          <w:rFonts w:ascii="Arial" w:eastAsia="等线" w:hAnsi="Arial" w:cs="Arial"/>
          <w:sz w:val="22"/>
        </w:rPr>
        <w:t>Sprite</w:t>
      </w:r>
      <w:r>
        <w:rPr>
          <w:rFonts w:ascii="Arial" w:eastAsia="等线" w:hAnsi="Arial" w:cs="Arial"/>
          <w:sz w:val="22"/>
        </w:rPr>
        <w:t>类变量</w:t>
      </w:r>
      <w:r>
        <w:rPr>
          <w:rFonts w:ascii="Arial" w:eastAsia="等线" w:hAnsi="Arial" w:cs="Arial"/>
          <w:sz w:val="22"/>
        </w:rPr>
        <w:t>:</w:t>
      </w:r>
    </w:p>
    <w:p w14:paraId="4994993D" w14:textId="77777777" w:rsidR="00BE4E9E" w:rsidRDefault="00000000">
      <w:pPr>
        <w:spacing w:before="120" w:after="120" w:line="288" w:lineRule="auto"/>
        <w:ind w:left="907"/>
        <w:jc w:val="left"/>
      </w:pPr>
      <w:r>
        <w:rPr>
          <w:rFonts w:ascii="Arial" w:eastAsia="等线" w:hAnsi="Arial" w:cs="Arial"/>
          <w:sz w:val="22"/>
        </w:rPr>
        <w:t>主要用于存储状态信息或对象的配置参数：</w:t>
      </w:r>
    </w:p>
    <w:p w14:paraId="64C7A1C2" w14:textId="77777777" w:rsidR="00BE4E9E" w:rsidRDefault="00000000">
      <w:pPr>
        <w:numPr>
          <w:ilvl w:val="0"/>
          <w:numId w:val="99"/>
        </w:numPr>
        <w:spacing w:before="120" w:after="120" w:line="288" w:lineRule="auto"/>
        <w:ind w:left="907"/>
        <w:jc w:val="left"/>
      </w:pPr>
      <w:r>
        <w:rPr>
          <w:rFonts w:ascii="Arial" w:eastAsia="等线" w:hAnsi="Arial" w:cs="Arial"/>
          <w:sz w:val="22"/>
        </w:rPr>
        <w:lastRenderedPageBreak/>
        <w:t xml:space="preserve">_bitmap: </w:t>
      </w:r>
      <w:r>
        <w:rPr>
          <w:rFonts w:ascii="Arial" w:eastAsia="等线" w:hAnsi="Arial" w:cs="Arial"/>
          <w:sz w:val="22"/>
        </w:rPr>
        <w:t>关联的</w:t>
      </w:r>
      <w:r>
        <w:rPr>
          <w:rFonts w:ascii="Arial" w:eastAsia="等线" w:hAnsi="Arial" w:cs="Arial"/>
          <w:sz w:val="22"/>
        </w:rPr>
        <w:t>Bitmap</w:t>
      </w:r>
      <w:r>
        <w:rPr>
          <w:rFonts w:ascii="Arial" w:eastAsia="等线" w:hAnsi="Arial" w:cs="Arial"/>
          <w:sz w:val="22"/>
        </w:rPr>
        <w:t>对象，用于渲染图像。</w:t>
      </w:r>
    </w:p>
    <w:p w14:paraId="59957F32" w14:textId="77777777" w:rsidR="00BE4E9E" w:rsidRDefault="00000000">
      <w:pPr>
        <w:numPr>
          <w:ilvl w:val="0"/>
          <w:numId w:val="100"/>
        </w:numPr>
        <w:spacing w:before="120" w:after="120" w:line="288" w:lineRule="auto"/>
        <w:ind w:left="907"/>
        <w:jc w:val="left"/>
      </w:pPr>
      <w:r>
        <w:rPr>
          <w:rFonts w:ascii="Arial" w:eastAsia="等线" w:hAnsi="Arial" w:cs="Arial"/>
          <w:sz w:val="22"/>
        </w:rPr>
        <w:t xml:space="preserve">_frame: </w:t>
      </w:r>
      <w:r>
        <w:rPr>
          <w:rFonts w:ascii="Arial" w:eastAsia="等线" w:hAnsi="Arial" w:cs="Arial"/>
          <w:sz w:val="22"/>
        </w:rPr>
        <w:t>定义精灵图的显示区域。</w:t>
      </w:r>
    </w:p>
    <w:p w14:paraId="573D7455" w14:textId="77777777" w:rsidR="00BE4E9E" w:rsidRDefault="00000000">
      <w:pPr>
        <w:numPr>
          <w:ilvl w:val="0"/>
          <w:numId w:val="101"/>
        </w:numPr>
        <w:spacing w:before="120" w:after="120" w:line="288" w:lineRule="auto"/>
        <w:ind w:left="907"/>
        <w:jc w:val="left"/>
      </w:pPr>
      <w:r>
        <w:rPr>
          <w:rFonts w:ascii="Arial" w:eastAsia="等线" w:hAnsi="Arial" w:cs="Arial"/>
          <w:sz w:val="22"/>
        </w:rPr>
        <w:t xml:space="preserve">_hue: </w:t>
      </w:r>
      <w:r>
        <w:rPr>
          <w:rFonts w:ascii="Arial" w:eastAsia="等线" w:hAnsi="Arial" w:cs="Arial"/>
          <w:sz w:val="22"/>
        </w:rPr>
        <w:t>色调调整值。</w:t>
      </w:r>
    </w:p>
    <w:p w14:paraId="6BA4D28B" w14:textId="77777777" w:rsidR="00BE4E9E" w:rsidRDefault="00000000">
      <w:pPr>
        <w:numPr>
          <w:ilvl w:val="0"/>
          <w:numId w:val="102"/>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blendColor</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_</w:t>
      </w:r>
      <w:proofErr w:type="spellStart"/>
      <w:r>
        <w:rPr>
          <w:rFonts w:ascii="Arial" w:eastAsia="等线" w:hAnsi="Arial" w:cs="Arial"/>
          <w:sz w:val="22"/>
        </w:rPr>
        <w:t>colorTone</w:t>
      </w:r>
      <w:proofErr w:type="spellEnd"/>
      <w:r>
        <w:rPr>
          <w:rFonts w:ascii="Arial" w:eastAsia="等线" w:hAnsi="Arial" w:cs="Arial"/>
          <w:sz w:val="22"/>
        </w:rPr>
        <w:t xml:space="preserve">: </w:t>
      </w:r>
      <w:r>
        <w:rPr>
          <w:rFonts w:ascii="Arial" w:eastAsia="等线" w:hAnsi="Arial" w:cs="Arial"/>
          <w:sz w:val="22"/>
        </w:rPr>
        <w:t>用于调整精灵图的颜色和混合模式。</w:t>
      </w:r>
    </w:p>
    <w:p w14:paraId="2D2E0D64" w14:textId="77777777" w:rsidR="00BE4E9E" w:rsidRDefault="00000000">
      <w:pPr>
        <w:numPr>
          <w:ilvl w:val="0"/>
          <w:numId w:val="103"/>
        </w:numPr>
        <w:spacing w:before="120" w:after="120" w:line="288" w:lineRule="auto"/>
        <w:ind w:left="453"/>
        <w:jc w:val="left"/>
      </w:pPr>
      <w:proofErr w:type="spellStart"/>
      <w:r>
        <w:rPr>
          <w:rFonts w:ascii="Arial" w:eastAsia="等线" w:hAnsi="Arial" w:cs="Arial"/>
          <w:sz w:val="22"/>
        </w:rPr>
        <w:t>Tilemap</w:t>
      </w:r>
      <w:proofErr w:type="spellEnd"/>
      <w:r>
        <w:rPr>
          <w:rFonts w:ascii="Arial" w:eastAsia="等线" w:hAnsi="Arial" w:cs="Arial"/>
          <w:sz w:val="22"/>
        </w:rPr>
        <w:t>类变量</w:t>
      </w:r>
      <w:r>
        <w:rPr>
          <w:rFonts w:ascii="Arial" w:eastAsia="等线" w:hAnsi="Arial" w:cs="Arial"/>
          <w:sz w:val="22"/>
        </w:rPr>
        <w:t>:</w:t>
      </w:r>
    </w:p>
    <w:p w14:paraId="5AC48892" w14:textId="77777777" w:rsidR="00BE4E9E" w:rsidRDefault="00000000">
      <w:pPr>
        <w:numPr>
          <w:ilvl w:val="0"/>
          <w:numId w:val="104"/>
        </w:numPr>
        <w:spacing w:before="120" w:after="120" w:line="288" w:lineRule="auto"/>
        <w:ind w:left="907"/>
        <w:jc w:val="left"/>
      </w:pPr>
      <w:r>
        <w:rPr>
          <w:rFonts w:ascii="Arial" w:eastAsia="等线" w:hAnsi="Arial" w:cs="Arial"/>
          <w:sz w:val="22"/>
        </w:rPr>
        <w:t xml:space="preserve">_width </w:t>
      </w:r>
      <w:r>
        <w:rPr>
          <w:rFonts w:ascii="Arial" w:eastAsia="等线" w:hAnsi="Arial" w:cs="Arial"/>
          <w:sz w:val="22"/>
        </w:rPr>
        <w:t>和</w:t>
      </w:r>
      <w:r>
        <w:rPr>
          <w:rFonts w:ascii="Arial" w:eastAsia="等线" w:hAnsi="Arial" w:cs="Arial"/>
          <w:sz w:val="22"/>
        </w:rPr>
        <w:t xml:space="preserve"> _height: </w:t>
      </w:r>
      <w:r>
        <w:rPr>
          <w:rFonts w:ascii="Arial" w:eastAsia="等线" w:hAnsi="Arial" w:cs="Arial"/>
          <w:sz w:val="22"/>
        </w:rPr>
        <w:t>存储瓦片地图的宽度和高度。</w:t>
      </w:r>
    </w:p>
    <w:p w14:paraId="40B841AD" w14:textId="77777777" w:rsidR="00BE4E9E" w:rsidRDefault="00000000">
      <w:pPr>
        <w:numPr>
          <w:ilvl w:val="0"/>
          <w:numId w:val="105"/>
        </w:numPr>
        <w:spacing w:before="120" w:after="120" w:line="288" w:lineRule="auto"/>
        <w:ind w:left="907"/>
        <w:jc w:val="left"/>
      </w:pPr>
      <w:r>
        <w:rPr>
          <w:rFonts w:ascii="Arial" w:eastAsia="等线" w:hAnsi="Arial" w:cs="Arial"/>
          <w:sz w:val="22"/>
        </w:rPr>
        <w:t xml:space="preserve">_margin: </w:t>
      </w:r>
      <w:r>
        <w:rPr>
          <w:rFonts w:ascii="Arial" w:eastAsia="等线" w:hAnsi="Arial" w:cs="Arial"/>
          <w:sz w:val="22"/>
        </w:rPr>
        <w:t>地图边缘留白的大小，用于处理滚动时的视觉效果。</w:t>
      </w:r>
    </w:p>
    <w:p w14:paraId="77BC4E41" w14:textId="77777777" w:rsidR="00BE4E9E" w:rsidRDefault="00000000">
      <w:pPr>
        <w:numPr>
          <w:ilvl w:val="0"/>
          <w:numId w:val="106"/>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mapWidth</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_</w:t>
      </w:r>
      <w:proofErr w:type="spellStart"/>
      <w:r>
        <w:rPr>
          <w:rFonts w:ascii="Arial" w:eastAsia="等线" w:hAnsi="Arial" w:cs="Arial"/>
          <w:sz w:val="22"/>
        </w:rPr>
        <w:t>mapHeight</w:t>
      </w:r>
      <w:proofErr w:type="spellEnd"/>
      <w:r>
        <w:rPr>
          <w:rFonts w:ascii="Arial" w:eastAsia="等线" w:hAnsi="Arial" w:cs="Arial"/>
          <w:sz w:val="22"/>
        </w:rPr>
        <w:t xml:space="preserve">: </w:t>
      </w:r>
      <w:r>
        <w:rPr>
          <w:rFonts w:ascii="Arial" w:eastAsia="等线" w:hAnsi="Arial" w:cs="Arial"/>
          <w:sz w:val="22"/>
        </w:rPr>
        <w:t>地图的实际宽度和高度（以瓦片为单位）。</w:t>
      </w:r>
    </w:p>
    <w:p w14:paraId="0E130D9A" w14:textId="77777777" w:rsidR="00BE4E9E" w:rsidRDefault="00000000">
      <w:pPr>
        <w:numPr>
          <w:ilvl w:val="0"/>
          <w:numId w:val="107"/>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mapData</w:t>
      </w:r>
      <w:proofErr w:type="spellEnd"/>
      <w:r>
        <w:rPr>
          <w:rFonts w:ascii="Arial" w:eastAsia="等线" w:hAnsi="Arial" w:cs="Arial"/>
          <w:sz w:val="22"/>
        </w:rPr>
        <w:t xml:space="preserve">: </w:t>
      </w:r>
      <w:r>
        <w:rPr>
          <w:rFonts w:ascii="Arial" w:eastAsia="等线" w:hAnsi="Arial" w:cs="Arial"/>
          <w:sz w:val="22"/>
        </w:rPr>
        <w:t>存储地图数据，通常是一维或二维数组。</w:t>
      </w:r>
    </w:p>
    <w:p w14:paraId="0BFD7556" w14:textId="77777777" w:rsidR="00BE4E9E" w:rsidRDefault="00000000">
      <w:pPr>
        <w:numPr>
          <w:ilvl w:val="0"/>
          <w:numId w:val="108"/>
        </w:numPr>
        <w:spacing w:before="120" w:after="120" w:line="288" w:lineRule="auto"/>
        <w:ind w:left="907"/>
        <w:jc w:val="left"/>
      </w:pPr>
      <w:r>
        <w:rPr>
          <w:rFonts w:ascii="Arial" w:eastAsia="等线" w:hAnsi="Arial" w:cs="Arial"/>
          <w:sz w:val="22"/>
        </w:rPr>
        <w:t xml:space="preserve">_bitmaps: </w:t>
      </w:r>
      <w:r>
        <w:rPr>
          <w:rFonts w:ascii="Arial" w:eastAsia="等线" w:hAnsi="Arial" w:cs="Arial"/>
          <w:sz w:val="22"/>
        </w:rPr>
        <w:t>存储用于瓦片绘制的位图数组。</w:t>
      </w:r>
    </w:p>
    <w:p w14:paraId="158B140D" w14:textId="77777777" w:rsidR="00BE4E9E" w:rsidRDefault="00000000">
      <w:pPr>
        <w:numPr>
          <w:ilvl w:val="0"/>
          <w:numId w:val="109"/>
        </w:numPr>
        <w:spacing w:before="120" w:after="120" w:line="288" w:lineRule="auto"/>
        <w:ind w:left="907"/>
        <w:jc w:val="left"/>
      </w:pPr>
      <w:proofErr w:type="spellStart"/>
      <w:r>
        <w:rPr>
          <w:rFonts w:ascii="Arial" w:eastAsia="等线" w:hAnsi="Arial" w:cs="Arial"/>
          <w:sz w:val="22"/>
        </w:rPr>
        <w:t>tileWidth</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Arial" w:eastAsia="等线" w:hAnsi="Arial" w:cs="Arial"/>
          <w:sz w:val="22"/>
        </w:rPr>
        <w:t>tileHeight</w:t>
      </w:r>
      <w:proofErr w:type="spellEnd"/>
      <w:r>
        <w:rPr>
          <w:rFonts w:ascii="Arial" w:eastAsia="等线" w:hAnsi="Arial" w:cs="Arial"/>
          <w:sz w:val="22"/>
        </w:rPr>
        <w:t xml:space="preserve">: </w:t>
      </w:r>
      <w:r>
        <w:rPr>
          <w:rFonts w:ascii="Arial" w:eastAsia="等线" w:hAnsi="Arial" w:cs="Arial"/>
          <w:sz w:val="22"/>
        </w:rPr>
        <w:t>单个瓦片的宽度和高度。</w:t>
      </w:r>
    </w:p>
    <w:p w14:paraId="138CE5DB" w14:textId="77777777" w:rsidR="00BE4E9E" w:rsidRDefault="00000000">
      <w:pPr>
        <w:numPr>
          <w:ilvl w:val="0"/>
          <w:numId w:val="110"/>
        </w:numPr>
        <w:spacing w:before="120" w:after="120" w:line="288" w:lineRule="auto"/>
        <w:ind w:left="907"/>
        <w:jc w:val="left"/>
      </w:pPr>
      <w:r>
        <w:rPr>
          <w:rFonts w:ascii="Arial" w:eastAsia="等线" w:hAnsi="Arial" w:cs="Arial"/>
          <w:sz w:val="22"/>
        </w:rPr>
        <w:t xml:space="preserve">origin: </w:t>
      </w:r>
      <w:r>
        <w:rPr>
          <w:rFonts w:ascii="Arial" w:eastAsia="等线" w:hAnsi="Arial" w:cs="Arial"/>
          <w:sz w:val="22"/>
        </w:rPr>
        <w:t>用于滚动操作的原点位置，是一个</w:t>
      </w:r>
      <w:r>
        <w:rPr>
          <w:rFonts w:ascii="Arial" w:eastAsia="等线" w:hAnsi="Arial" w:cs="Arial"/>
          <w:sz w:val="22"/>
        </w:rPr>
        <w:t>Point</w:t>
      </w:r>
      <w:r>
        <w:rPr>
          <w:rFonts w:ascii="Arial" w:eastAsia="等线" w:hAnsi="Arial" w:cs="Arial"/>
          <w:sz w:val="22"/>
        </w:rPr>
        <w:t>对象。</w:t>
      </w:r>
    </w:p>
    <w:p w14:paraId="1F5ABFB4" w14:textId="77777777" w:rsidR="00BE4E9E" w:rsidRDefault="00000000">
      <w:pPr>
        <w:numPr>
          <w:ilvl w:val="0"/>
          <w:numId w:val="111"/>
        </w:numPr>
        <w:spacing w:before="120" w:after="120" w:line="288" w:lineRule="auto"/>
        <w:ind w:left="907"/>
        <w:jc w:val="left"/>
      </w:pPr>
      <w:r>
        <w:rPr>
          <w:rFonts w:ascii="Arial" w:eastAsia="等线" w:hAnsi="Arial" w:cs="Arial"/>
          <w:sz w:val="22"/>
        </w:rPr>
        <w:t xml:space="preserve">flags: </w:t>
      </w:r>
      <w:r>
        <w:rPr>
          <w:rFonts w:ascii="Arial" w:eastAsia="等线" w:hAnsi="Arial" w:cs="Arial"/>
          <w:sz w:val="22"/>
        </w:rPr>
        <w:t>存储瓦片的特性标志，例如是否可通过等。</w:t>
      </w:r>
    </w:p>
    <w:p w14:paraId="77791841" w14:textId="77777777" w:rsidR="00BE4E9E" w:rsidRDefault="00000000">
      <w:pPr>
        <w:numPr>
          <w:ilvl w:val="0"/>
          <w:numId w:val="112"/>
        </w:numPr>
        <w:spacing w:before="120" w:after="120" w:line="288" w:lineRule="auto"/>
        <w:ind w:left="453"/>
        <w:jc w:val="left"/>
      </w:pPr>
      <w:proofErr w:type="spellStart"/>
      <w:r>
        <w:rPr>
          <w:rFonts w:ascii="Arial" w:eastAsia="等线" w:hAnsi="Arial" w:cs="Arial"/>
          <w:sz w:val="22"/>
        </w:rPr>
        <w:t>animationCount</w:t>
      </w:r>
      <w:proofErr w:type="spellEnd"/>
      <w:r>
        <w:rPr>
          <w:rFonts w:ascii="Arial" w:eastAsia="等线" w:hAnsi="Arial" w:cs="Arial"/>
          <w:sz w:val="22"/>
        </w:rPr>
        <w:t>:</w:t>
      </w:r>
    </w:p>
    <w:p w14:paraId="7BA47AD5" w14:textId="77777777" w:rsidR="00BE4E9E" w:rsidRDefault="00000000">
      <w:pPr>
        <w:spacing w:before="120" w:after="120" w:line="288" w:lineRule="auto"/>
        <w:ind w:left="907"/>
        <w:jc w:val="left"/>
      </w:pPr>
      <w:r>
        <w:rPr>
          <w:rFonts w:ascii="Arial" w:eastAsia="等线" w:hAnsi="Arial" w:cs="Arial"/>
          <w:sz w:val="22"/>
        </w:rPr>
        <w:t>用于处理动画效果的计数器类</w:t>
      </w:r>
    </w:p>
    <w:p w14:paraId="70093C14" w14:textId="77777777" w:rsidR="00BE4E9E" w:rsidRDefault="00000000">
      <w:pPr>
        <w:numPr>
          <w:ilvl w:val="0"/>
          <w:numId w:val="113"/>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mousePressed</w:t>
      </w:r>
      <w:proofErr w:type="spellEnd"/>
      <w:r>
        <w:rPr>
          <w:rFonts w:ascii="Arial" w:eastAsia="等线" w:hAnsi="Arial" w:cs="Arial"/>
          <w:sz w:val="22"/>
        </w:rPr>
        <w:t>：鼠标是否按下。</w:t>
      </w:r>
    </w:p>
    <w:p w14:paraId="2D52D177" w14:textId="77777777" w:rsidR="00BE4E9E" w:rsidRDefault="00000000">
      <w:pPr>
        <w:numPr>
          <w:ilvl w:val="0"/>
          <w:numId w:val="114"/>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screenPressed</w:t>
      </w:r>
      <w:proofErr w:type="spellEnd"/>
      <w:r>
        <w:rPr>
          <w:rFonts w:ascii="Arial" w:eastAsia="等线" w:hAnsi="Arial" w:cs="Arial"/>
          <w:sz w:val="22"/>
        </w:rPr>
        <w:t>：屏幕是否按下。</w:t>
      </w:r>
    </w:p>
    <w:p w14:paraId="5D3A81FE" w14:textId="77777777" w:rsidR="00BE4E9E" w:rsidRDefault="00000000">
      <w:pPr>
        <w:numPr>
          <w:ilvl w:val="0"/>
          <w:numId w:val="115"/>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pressedTime</w:t>
      </w:r>
      <w:proofErr w:type="spellEnd"/>
      <w:r>
        <w:rPr>
          <w:rFonts w:ascii="Arial" w:eastAsia="等线" w:hAnsi="Arial" w:cs="Arial"/>
          <w:sz w:val="22"/>
        </w:rPr>
        <w:t>：按下的时间。</w:t>
      </w:r>
    </w:p>
    <w:p w14:paraId="2899DD38" w14:textId="77777777" w:rsidR="00BE4E9E" w:rsidRDefault="00000000">
      <w:pPr>
        <w:numPr>
          <w:ilvl w:val="0"/>
          <w:numId w:val="116"/>
        </w:numPr>
        <w:spacing w:before="120" w:after="120" w:line="288" w:lineRule="auto"/>
        <w:ind w:left="907"/>
        <w:jc w:val="left"/>
      </w:pPr>
      <w:r>
        <w:rPr>
          <w:rFonts w:ascii="Arial" w:eastAsia="等线" w:hAnsi="Arial" w:cs="Arial"/>
          <w:sz w:val="22"/>
        </w:rPr>
        <w:t>_clicked</w:t>
      </w:r>
      <w:r>
        <w:rPr>
          <w:rFonts w:ascii="Arial" w:eastAsia="等线" w:hAnsi="Arial" w:cs="Arial"/>
          <w:sz w:val="22"/>
        </w:rPr>
        <w:t>：是否点击。</w:t>
      </w:r>
    </w:p>
    <w:p w14:paraId="31C86F0F" w14:textId="77777777" w:rsidR="00BE4E9E" w:rsidRDefault="00000000">
      <w:pPr>
        <w:numPr>
          <w:ilvl w:val="0"/>
          <w:numId w:val="117"/>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newState</w:t>
      </w:r>
      <w:proofErr w:type="spellEnd"/>
      <w:r>
        <w:rPr>
          <w:rFonts w:ascii="Arial" w:eastAsia="等线" w:hAnsi="Arial" w:cs="Arial"/>
          <w:sz w:val="22"/>
        </w:rPr>
        <w:t>：新的输入状态。</w:t>
      </w:r>
    </w:p>
    <w:p w14:paraId="71595163" w14:textId="77777777" w:rsidR="00BE4E9E" w:rsidRDefault="00000000">
      <w:pPr>
        <w:numPr>
          <w:ilvl w:val="0"/>
          <w:numId w:val="118"/>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currentState</w:t>
      </w:r>
      <w:proofErr w:type="spellEnd"/>
      <w:r>
        <w:rPr>
          <w:rFonts w:ascii="Arial" w:eastAsia="等线" w:hAnsi="Arial" w:cs="Arial"/>
          <w:sz w:val="22"/>
        </w:rPr>
        <w:t>：当前输入状态。</w:t>
      </w:r>
    </w:p>
    <w:p w14:paraId="0A9432FC" w14:textId="77777777" w:rsidR="00BE4E9E" w:rsidRDefault="00000000">
      <w:pPr>
        <w:numPr>
          <w:ilvl w:val="0"/>
          <w:numId w:val="119"/>
        </w:numPr>
        <w:spacing w:before="120" w:after="120" w:line="288" w:lineRule="auto"/>
        <w:ind w:left="907"/>
        <w:jc w:val="left"/>
      </w:pPr>
      <w:r>
        <w:rPr>
          <w:rFonts w:ascii="Arial" w:eastAsia="等线" w:hAnsi="Arial" w:cs="Arial"/>
          <w:sz w:val="22"/>
        </w:rPr>
        <w:t>_x</w:t>
      </w:r>
      <w:r>
        <w:rPr>
          <w:rFonts w:ascii="Arial" w:eastAsia="等线" w:hAnsi="Arial" w:cs="Arial"/>
          <w:sz w:val="22"/>
        </w:rPr>
        <w:t>：最新触摸事件在画布上的</w:t>
      </w:r>
      <w:r>
        <w:rPr>
          <w:rFonts w:ascii="Arial" w:eastAsia="等线" w:hAnsi="Arial" w:cs="Arial"/>
          <w:sz w:val="22"/>
        </w:rPr>
        <w:t xml:space="preserve"> x </w:t>
      </w:r>
      <w:r>
        <w:rPr>
          <w:rFonts w:ascii="Arial" w:eastAsia="等线" w:hAnsi="Arial" w:cs="Arial"/>
          <w:sz w:val="22"/>
        </w:rPr>
        <w:t>坐标。</w:t>
      </w:r>
    </w:p>
    <w:p w14:paraId="7274B64D" w14:textId="77777777" w:rsidR="00BE4E9E" w:rsidRDefault="00000000">
      <w:pPr>
        <w:numPr>
          <w:ilvl w:val="0"/>
          <w:numId w:val="120"/>
        </w:numPr>
        <w:spacing w:before="120" w:after="120" w:line="288" w:lineRule="auto"/>
        <w:ind w:left="907"/>
        <w:jc w:val="left"/>
      </w:pPr>
      <w:r>
        <w:rPr>
          <w:rFonts w:ascii="Arial" w:eastAsia="等线" w:hAnsi="Arial" w:cs="Arial"/>
          <w:sz w:val="22"/>
        </w:rPr>
        <w:t>_y</w:t>
      </w:r>
      <w:r>
        <w:rPr>
          <w:rFonts w:ascii="Arial" w:eastAsia="等线" w:hAnsi="Arial" w:cs="Arial"/>
          <w:sz w:val="22"/>
        </w:rPr>
        <w:t>：最新触摸事件在画布上的</w:t>
      </w:r>
      <w:r>
        <w:rPr>
          <w:rFonts w:ascii="Arial" w:eastAsia="等线" w:hAnsi="Arial" w:cs="Arial"/>
          <w:sz w:val="22"/>
        </w:rPr>
        <w:t xml:space="preserve"> y </w:t>
      </w:r>
      <w:r>
        <w:rPr>
          <w:rFonts w:ascii="Arial" w:eastAsia="等线" w:hAnsi="Arial" w:cs="Arial"/>
          <w:sz w:val="22"/>
        </w:rPr>
        <w:t>坐标。</w:t>
      </w:r>
    </w:p>
    <w:p w14:paraId="02829021" w14:textId="77777777" w:rsidR="00BE4E9E" w:rsidRDefault="00000000">
      <w:pPr>
        <w:numPr>
          <w:ilvl w:val="0"/>
          <w:numId w:val="121"/>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triggerX</w:t>
      </w:r>
      <w:proofErr w:type="spellEnd"/>
      <w:r>
        <w:rPr>
          <w:rFonts w:ascii="Arial" w:eastAsia="等线" w:hAnsi="Arial" w:cs="Arial"/>
          <w:sz w:val="22"/>
        </w:rPr>
        <w:t>：触发事件的</w:t>
      </w:r>
      <w:r>
        <w:rPr>
          <w:rFonts w:ascii="Arial" w:eastAsia="等线" w:hAnsi="Arial" w:cs="Arial"/>
          <w:sz w:val="22"/>
        </w:rPr>
        <w:t xml:space="preserve"> x </w:t>
      </w:r>
      <w:r>
        <w:rPr>
          <w:rFonts w:ascii="Arial" w:eastAsia="等线" w:hAnsi="Arial" w:cs="Arial"/>
          <w:sz w:val="22"/>
        </w:rPr>
        <w:t>坐标。</w:t>
      </w:r>
    </w:p>
    <w:p w14:paraId="65DFE1AE" w14:textId="77777777" w:rsidR="00BE4E9E" w:rsidRDefault="00000000">
      <w:pPr>
        <w:numPr>
          <w:ilvl w:val="0"/>
          <w:numId w:val="122"/>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triggerY</w:t>
      </w:r>
      <w:proofErr w:type="spellEnd"/>
      <w:r>
        <w:rPr>
          <w:rFonts w:ascii="Arial" w:eastAsia="等线" w:hAnsi="Arial" w:cs="Arial"/>
          <w:sz w:val="22"/>
        </w:rPr>
        <w:t>：触发事件的</w:t>
      </w:r>
      <w:r>
        <w:rPr>
          <w:rFonts w:ascii="Arial" w:eastAsia="等线" w:hAnsi="Arial" w:cs="Arial"/>
          <w:sz w:val="22"/>
        </w:rPr>
        <w:t xml:space="preserve"> y </w:t>
      </w:r>
      <w:r>
        <w:rPr>
          <w:rFonts w:ascii="Arial" w:eastAsia="等线" w:hAnsi="Arial" w:cs="Arial"/>
          <w:sz w:val="22"/>
        </w:rPr>
        <w:t>坐标。</w:t>
      </w:r>
    </w:p>
    <w:p w14:paraId="58E1CA0C" w14:textId="77777777" w:rsidR="00BE4E9E" w:rsidRDefault="00000000">
      <w:pPr>
        <w:numPr>
          <w:ilvl w:val="0"/>
          <w:numId w:val="123"/>
        </w:numPr>
        <w:spacing w:before="120" w:after="120" w:line="288" w:lineRule="auto"/>
        <w:ind w:left="907"/>
        <w:jc w:val="left"/>
      </w:pPr>
      <w:r>
        <w:rPr>
          <w:rFonts w:ascii="Arial" w:eastAsia="等线" w:hAnsi="Arial" w:cs="Arial"/>
          <w:sz w:val="22"/>
        </w:rPr>
        <w:t>_moved</w:t>
      </w:r>
      <w:r>
        <w:rPr>
          <w:rFonts w:ascii="Arial" w:eastAsia="等线" w:hAnsi="Arial" w:cs="Arial"/>
          <w:sz w:val="22"/>
        </w:rPr>
        <w:t>：鼠标或触摸是否移动。</w:t>
      </w:r>
    </w:p>
    <w:p w14:paraId="6911062C" w14:textId="77777777" w:rsidR="00BE4E9E" w:rsidRDefault="00000000">
      <w:pPr>
        <w:numPr>
          <w:ilvl w:val="0"/>
          <w:numId w:val="124"/>
        </w:numPr>
        <w:spacing w:before="120" w:after="120" w:line="288" w:lineRule="auto"/>
        <w:ind w:left="907"/>
        <w:jc w:val="left"/>
      </w:pPr>
      <w:r>
        <w:rPr>
          <w:rFonts w:ascii="Arial" w:eastAsia="等线" w:hAnsi="Arial" w:cs="Arial"/>
          <w:sz w:val="22"/>
        </w:rPr>
        <w:t>_date</w:t>
      </w:r>
      <w:r>
        <w:rPr>
          <w:rFonts w:ascii="Arial" w:eastAsia="等线" w:hAnsi="Arial" w:cs="Arial"/>
          <w:sz w:val="22"/>
        </w:rPr>
        <w:t>：最后一次输入的时间。</w:t>
      </w:r>
    </w:p>
    <w:p w14:paraId="4D26C1B1" w14:textId="77777777" w:rsidR="00BE4E9E" w:rsidRDefault="00000000">
      <w:pPr>
        <w:numPr>
          <w:ilvl w:val="0"/>
          <w:numId w:val="125"/>
        </w:numPr>
        <w:spacing w:before="120" w:after="120" w:line="288" w:lineRule="auto"/>
        <w:ind w:left="453"/>
        <w:jc w:val="left"/>
      </w:pPr>
      <w:r>
        <w:rPr>
          <w:rFonts w:ascii="Arial" w:eastAsia="等线" w:hAnsi="Arial" w:cs="Arial"/>
          <w:sz w:val="22"/>
        </w:rPr>
        <w:t>全局数据变量：</w:t>
      </w:r>
    </w:p>
    <w:p w14:paraId="62E178DE" w14:textId="77777777" w:rsidR="00BE4E9E" w:rsidRDefault="00000000">
      <w:pPr>
        <w:numPr>
          <w:ilvl w:val="0"/>
          <w:numId w:val="126"/>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dataActors</w:t>
      </w:r>
      <w:proofErr w:type="spellEnd"/>
      <w:r>
        <w:rPr>
          <w:rFonts w:ascii="Arial" w:eastAsia="等线" w:hAnsi="Arial" w:cs="Arial"/>
          <w:sz w:val="22"/>
        </w:rPr>
        <w:t xml:space="preserve">: </w:t>
      </w:r>
      <w:r>
        <w:rPr>
          <w:rFonts w:ascii="Arial" w:eastAsia="等线" w:hAnsi="Arial" w:cs="Arial"/>
          <w:sz w:val="22"/>
        </w:rPr>
        <w:t>角色数据变量。</w:t>
      </w:r>
    </w:p>
    <w:p w14:paraId="7EE6C71E" w14:textId="77777777" w:rsidR="00BE4E9E" w:rsidRDefault="00000000">
      <w:pPr>
        <w:numPr>
          <w:ilvl w:val="0"/>
          <w:numId w:val="127"/>
        </w:numPr>
        <w:spacing w:before="120" w:after="120" w:line="288" w:lineRule="auto"/>
        <w:ind w:left="907"/>
        <w:jc w:val="left"/>
      </w:pPr>
      <w:r>
        <w:rPr>
          <w:rFonts w:ascii="Arial" w:eastAsia="等线" w:hAnsi="Arial" w:cs="Arial"/>
          <w:sz w:val="22"/>
        </w:rPr>
        <w:lastRenderedPageBreak/>
        <w:t>$</w:t>
      </w:r>
      <w:proofErr w:type="spellStart"/>
      <w:r>
        <w:rPr>
          <w:rFonts w:ascii="Arial" w:eastAsia="等线" w:hAnsi="Arial" w:cs="Arial"/>
          <w:sz w:val="22"/>
        </w:rPr>
        <w:t>dataClasses</w:t>
      </w:r>
      <w:proofErr w:type="spellEnd"/>
      <w:r>
        <w:rPr>
          <w:rFonts w:ascii="Arial" w:eastAsia="等线" w:hAnsi="Arial" w:cs="Arial"/>
          <w:sz w:val="22"/>
        </w:rPr>
        <w:t xml:space="preserve">: </w:t>
      </w:r>
      <w:r>
        <w:rPr>
          <w:rFonts w:ascii="Arial" w:eastAsia="等线" w:hAnsi="Arial" w:cs="Arial"/>
          <w:sz w:val="22"/>
        </w:rPr>
        <w:t>职业数据变量。</w:t>
      </w:r>
    </w:p>
    <w:p w14:paraId="7671CE5E" w14:textId="77777777" w:rsidR="00BE4E9E" w:rsidRDefault="00000000">
      <w:pPr>
        <w:numPr>
          <w:ilvl w:val="0"/>
          <w:numId w:val="128"/>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dataSkills</w:t>
      </w:r>
      <w:proofErr w:type="spellEnd"/>
      <w:r>
        <w:rPr>
          <w:rFonts w:ascii="Arial" w:eastAsia="等线" w:hAnsi="Arial" w:cs="Arial"/>
          <w:sz w:val="22"/>
        </w:rPr>
        <w:t xml:space="preserve">: </w:t>
      </w:r>
      <w:r>
        <w:rPr>
          <w:rFonts w:ascii="Arial" w:eastAsia="等线" w:hAnsi="Arial" w:cs="Arial"/>
          <w:sz w:val="22"/>
        </w:rPr>
        <w:t>技能数据变量。</w:t>
      </w:r>
    </w:p>
    <w:p w14:paraId="0706F1C0" w14:textId="77777777" w:rsidR="00BE4E9E" w:rsidRDefault="00000000">
      <w:pPr>
        <w:numPr>
          <w:ilvl w:val="0"/>
          <w:numId w:val="129"/>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dataItems</w:t>
      </w:r>
      <w:proofErr w:type="spellEnd"/>
      <w:r>
        <w:rPr>
          <w:rFonts w:ascii="Arial" w:eastAsia="等线" w:hAnsi="Arial" w:cs="Arial"/>
          <w:sz w:val="22"/>
        </w:rPr>
        <w:t xml:space="preserve">: </w:t>
      </w:r>
      <w:r>
        <w:rPr>
          <w:rFonts w:ascii="Arial" w:eastAsia="等线" w:hAnsi="Arial" w:cs="Arial"/>
          <w:sz w:val="22"/>
        </w:rPr>
        <w:t>物品数据变量。</w:t>
      </w:r>
    </w:p>
    <w:p w14:paraId="30750122" w14:textId="77777777" w:rsidR="00BE4E9E" w:rsidRDefault="00000000">
      <w:pPr>
        <w:numPr>
          <w:ilvl w:val="0"/>
          <w:numId w:val="130"/>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dataWeapons</w:t>
      </w:r>
      <w:proofErr w:type="spellEnd"/>
      <w:r>
        <w:rPr>
          <w:rFonts w:ascii="Arial" w:eastAsia="等线" w:hAnsi="Arial" w:cs="Arial"/>
          <w:sz w:val="22"/>
        </w:rPr>
        <w:t xml:space="preserve">: </w:t>
      </w:r>
      <w:r>
        <w:rPr>
          <w:rFonts w:ascii="Arial" w:eastAsia="等线" w:hAnsi="Arial" w:cs="Arial"/>
          <w:sz w:val="22"/>
        </w:rPr>
        <w:t>武器数据变量。</w:t>
      </w:r>
    </w:p>
    <w:p w14:paraId="13B9398A" w14:textId="77777777" w:rsidR="00BE4E9E" w:rsidRDefault="00000000">
      <w:pPr>
        <w:numPr>
          <w:ilvl w:val="0"/>
          <w:numId w:val="131"/>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dataArmors</w:t>
      </w:r>
      <w:proofErr w:type="spellEnd"/>
      <w:r>
        <w:rPr>
          <w:rFonts w:ascii="Arial" w:eastAsia="等线" w:hAnsi="Arial" w:cs="Arial"/>
          <w:sz w:val="22"/>
        </w:rPr>
        <w:t xml:space="preserve">: </w:t>
      </w:r>
      <w:r>
        <w:rPr>
          <w:rFonts w:ascii="Arial" w:eastAsia="等线" w:hAnsi="Arial" w:cs="Arial"/>
          <w:sz w:val="22"/>
        </w:rPr>
        <w:t>护甲数据变量。</w:t>
      </w:r>
    </w:p>
    <w:p w14:paraId="43E121D9" w14:textId="77777777" w:rsidR="00BE4E9E" w:rsidRDefault="00000000">
      <w:pPr>
        <w:numPr>
          <w:ilvl w:val="0"/>
          <w:numId w:val="132"/>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dataEnemies</w:t>
      </w:r>
      <w:proofErr w:type="spellEnd"/>
      <w:r>
        <w:rPr>
          <w:rFonts w:ascii="Arial" w:eastAsia="等线" w:hAnsi="Arial" w:cs="Arial"/>
          <w:sz w:val="22"/>
        </w:rPr>
        <w:t xml:space="preserve">: </w:t>
      </w:r>
      <w:r>
        <w:rPr>
          <w:rFonts w:ascii="Arial" w:eastAsia="等线" w:hAnsi="Arial" w:cs="Arial"/>
          <w:sz w:val="22"/>
        </w:rPr>
        <w:t>敌人数据变量。</w:t>
      </w:r>
    </w:p>
    <w:p w14:paraId="2EDC5CF2" w14:textId="77777777" w:rsidR="00BE4E9E" w:rsidRDefault="00000000">
      <w:pPr>
        <w:numPr>
          <w:ilvl w:val="0"/>
          <w:numId w:val="133"/>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dataTroops</w:t>
      </w:r>
      <w:proofErr w:type="spellEnd"/>
      <w:r>
        <w:rPr>
          <w:rFonts w:ascii="Arial" w:eastAsia="等线" w:hAnsi="Arial" w:cs="Arial"/>
          <w:sz w:val="22"/>
        </w:rPr>
        <w:t xml:space="preserve">: </w:t>
      </w:r>
      <w:r>
        <w:rPr>
          <w:rFonts w:ascii="Arial" w:eastAsia="等线" w:hAnsi="Arial" w:cs="Arial"/>
          <w:sz w:val="22"/>
        </w:rPr>
        <w:t>部队数据变量。</w:t>
      </w:r>
    </w:p>
    <w:p w14:paraId="56E684F5" w14:textId="77777777" w:rsidR="00BE4E9E" w:rsidRDefault="00000000">
      <w:pPr>
        <w:numPr>
          <w:ilvl w:val="0"/>
          <w:numId w:val="134"/>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dataStates</w:t>
      </w:r>
      <w:proofErr w:type="spellEnd"/>
      <w:r>
        <w:rPr>
          <w:rFonts w:ascii="Arial" w:eastAsia="等线" w:hAnsi="Arial" w:cs="Arial"/>
          <w:sz w:val="22"/>
        </w:rPr>
        <w:t xml:space="preserve">: </w:t>
      </w:r>
      <w:r>
        <w:rPr>
          <w:rFonts w:ascii="Arial" w:eastAsia="等线" w:hAnsi="Arial" w:cs="Arial"/>
          <w:sz w:val="22"/>
        </w:rPr>
        <w:t>状态数据变量。</w:t>
      </w:r>
    </w:p>
    <w:p w14:paraId="64878B0F" w14:textId="77777777" w:rsidR="00BE4E9E" w:rsidRDefault="00000000">
      <w:pPr>
        <w:numPr>
          <w:ilvl w:val="0"/>
          <w:numId w:val="135"/>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dataAnimations</w:t>
      </w:r>
      <w:proofErr w:type="spellEnd"/>
      <w:r>
        <w:rPr>
          <w:rFonts w:ascii="Arial" w:eastAsia="等线" w:hAnsi="Arial" w:cs="Arial"/>
          <w:sz w:val="22"/>
        </w:rPr>
        <w:t xml:space="preserve">: </w:t>
      </w:r>
      <w:r>
        <w:rPr>
          <w:rFonts w:ascii="Arial" w:eastAsia="等线" w:hAnsi="Arial" w:cs="Arial"/>
          <w:sz w:val="22"/>
        </w:rPr>
        <w:t>动画数据变量。</w:t>
      </w:r>
    </w:p>
    <w:p w14:paraId="3EEEB968" w14:textId="77777777" w:rsidR="00BE4E9E" w:rsidRDefault="00000000">
      <w:pPr>
        <w:numPr>
          <w:ilvl w:val="0"/>
          <w:numId w:val="136"/>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dataTilesets</w:t>
      </w:r>
      <w:proofErr w:type="spellEnd"/>
      <w:r>
        <w:rPr>
          <w:rFonts w:ascii="Arial" w:eastAsia="等线" w:hAnsi="Arial" w:cs="Arial"/>
          <w:sz w:val="22"/>
        </w:rPr>
        <w:t xml:space="preserve">: </w:t>
      </w:r>
      <w:r>
        <w:rPr>
          <w:rFonts w:ascii="Arial" w:eastAsia="等线" w:hAnsi="Arial" w:cs="Arial"/>
          <w:sz w:val="22"/>
        </w:rPr>
        <w:t>地图块数据变量。</w:t>
      </w:r>
    </w:p>
    <w:p w14:paraId="674BA764" w14:textId="77777777" w:rsidR="00BE4E9E" w:rsidRDefault="00000000">
      <w:pPr>
        <w:numPr>
          <w:ilvl w:val="0"/>
          <w:numId w:val="137"/>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dataCommonEvents</w:t>
      </w:r>
      <w:proofErr w:type="spellEnd"/>
      <w:r>
        <w:rPr>
          <w:rFonts w:ascii="Arial" w:eastAsia="等线" w:hAnsi="Arial" w:cs="Arial"/>
          <w:sz w:val="22"/>
        </w:rPr>
        <w:t xml:space="preserve">: </w:t>
      </w:r>
      <w:r>
        <w:rPr>
          <w:rFonts w:ascii="Arial" w:eastAsia="等线" w:hAnsi="Arial" w:cs="Arial"/>
          <w:sz w:val="22"/>
        </w:rPr>
        <w:t>公共事件数据变量。</w:t>
      </w:r>
    </w:p>
    <w:p w14:paraId="5C6194A6" w14:textId="77777777" w:rsidR="00BE4E9E" w:rsidRDefault="00000000">
      <w:pPr>
        <w:numPr>
          <w:ilvl w:val="0"/>
          <w:numId w:val="138"/>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dataSystem</w:t>
      </w:r>
      <w:proofErr w:type="spellEnd"/>
      <w:r>
        <w:rPr>
          <w:rFonts w:ascii="Arial" w:eastAsia="等线" w:hAnsi="Arial" w:cs="Arial"/>
          <w:sz w:val="22"/>
        </w:rPr>
        <w:t xml:space="preserve">: </w:t>
      </w:r>
      <w:r>
        <w:rPr>
          <w:rFonts w:ascii="Arial" w:eastAsia="等线" w:hAnsi="Arial" w:cs="Arial"/>
          <w:sz w:val="22"/>
        </w:rPr>
        <w:t>系统设置数据变量。</w:t>
      </w:r>
    </w:p>
    <w:p w14:paraId="26907EAC" w14:textId="77777777" w:rsidR="00BE4E9E" w:rsidRDefault="00000000">
      <w:pPr>
        <w:numPr>
          <w:ilvl w:val="0"/>
          <w:numId w:val="139"/>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dataMapInfos</w:t>
      </w:r>
      <w:proofErr w:type="spellEnd"/>
      <w:r>
        <w:rPr>
          <w:rFonts w:ascii="Arial" w:eastAsia="等线" w:hAnsi="Arial" w:cs="Arial"/>
          <w:sz w:val="22"/>
        </w:rPr>
        <w:t xml:space="preserve">: </w:t>
      </w:r>
      <w:r>
        <w:rPr>
          <w:rFonts w:ascii="Arial" w:eastAsia="等线" w:hAnsi="Arial" w:cs="Arial"/>
          <w:sz w:val="22"/>
        </w:rPr>
        <w:t>地图信息数据变量。</w:t>
      </w:r>
    </w:p>
    <w:p w14:paraId="10584236" w14:textId="77777777" w:rsidR="00BE4E9E" w:rsidRDefault="00000000">
      <w:pPr>
        <w:numPr>
          <w:ilvl w:val="0"/>
          <w:numId w:val="140"/>
        </w:numPr>
        <w:spacing w:before="120" w:after="120" w:line="288" w:lineRule="auto"/>
        <w:ind w:left="453"/>
        <w:jc w:val="left"/>
      </w:pPr>
      <w:r>
        <w:rPr>
          <w:rFonts w:ascii="Arial" w:eastAsia="等线" w:hAnsi="Arial" w:cs="Arial"/>
          <w:sz w:val="22"/>
        </w:rPr>
        <w:t>游戏对象变量</w:t>
      </w:r>
    </w:p>
    <w:p w14:paraId="24F0CE29" w14:textId="77777777" w:rsidR="00BE4E9E" w:rsidRDefault="00000000">
      <w:pPr>
        <w:numPr>
          <w:ilvl w:val="0"/>
          <w:numId w:val="141"/>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gameTemp</w:t>
      </w:r>
      <w:proofErr w:type="spellEnd"/>
      <w:r>
        <w:rPr>
          <w:rFonts w:ascii="Arial" w:eastAsia="等线" w:hAnsi="Arial" w:cs="Arial"/>
          <w:sz w:val="22"/>
        </w:rPr>
        <w:t xml:space="preserve">: </w:t>
      </w:r>
      <w:r>
        <w:rPr>
          <w:rFonts w:ascii="Arial" w:eastAsia="等线" w:hAnsi="Arial" w:cs="Arial"/>
          <w:sz w:val="22"/>
        </w:rPr>
        <w:t>游戏临时变量对象。</w:t>
      </w:r>
    </w:p>
    <w:p w14:paraId="4521CBBE" w14:textId="77777777" w:rsidR="00BE4E9E" w:rsidRDefault="00000000">
      <w:pPr>
        <w:numPr>
          <w:ilvl w:val="0"/>
          <w:numId w:val="142"/>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gameSystem</w:t>
      </w:r>
      <w:proofErr w:type="spellEnd"/>
      <w:r>
        <w:rPr>
          <w:rFonts w:ascii="Arial" w:eastAsia="等线" w:hAnsi="Arial" w:cs="Arial"/>
          <w:sz w:val="22"/>
        </w:rPr>
        <w:t xml:space="preserve">: </w:t>
      </w:r>
      <w:r>
        <w:rPr>
          <w:rFonts w:ascii="Arial" w:eastAsia="等线" w:hAnsi="Arial" w:cs="Arial"/>
          <w:sz w:val="22"/>
        </w:rPr>
        <w:t>游戏系统对象。</w:t>
      </w:r>
    </w:p>
    <w:p w14:paraId="3C92117D" w14:textId="77777777" w:rsidR="00BE4E9E" w:rsidRDefault="00000000">
      <w:pPr>
        <w:numPr>
          <w:ilvl w:val="0"/>
          <w:numId w:val="143"/>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gameScreen</w:t>
      </w:r>
      <w:proofErr w:type="spellEnd"/>
      <w:r>
        <w:rPr>
          <w:rFonts w:ascii="Arial" w:eastAsia="等线" w:hAnsi="Arial" w:cs="Arial"/>
          <w:sz w:val="22"/>
        </w:rPr>
        <w:t xml:space="preserve">: </w:t>
      </w:r>
      <w:r>
        <w:rPr>
          <w:rFonts w:ascii="Arial" w:eastAsia="等线" w:hAnsi="Arial" w:cs="Arial"/>
          <w:sz w:val="22"/>
        </w:rPr>
        <w:t>游戏画面对象。</w:t>
      </w:r>
    </w:p>
    <w:p w14:paraId="4AB5BD9A" w14:textId="77777777" w:rsidR="00BE4E9E" w:rsidRDefault="00000000">
      <w:pPr>
        <w:numPr>
          <w:ilvl w:val="0"/>
          <w:numId w:val="144"/>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gameTimer</w:t>
      </w:r>
      <w:proofErr w:type="spellEnd"/>
      <w:r>
        <w:rPr>
          <w:rFonts w:ascii="Arial" w:eastAsia="等线" w:hAnsi="Arial" w:cs="Arial"/>
          <w:sz w:val="22"/>
        </w:rPr>
        <w:t xml:space="preserve">: </w:t>
      </w:r>
      <w:r>
        <w:rPr>
          <w:rFonts w:ascii="Arial" w:eastAsia="等线" w:hAnsi="Arial" w:cs="Arial"/>
          <w:sz w:val="22"/>
        </w:rPr>
        <w:t>游戏计时器对象。</w:t>
      </w:r>
    </w:p>
    <w:p w14:paraId="3937AAF1" w14:textId="77777777" w:rsidR="00BE4E9E" w:rsidRDefault="00000000">
      <w:pPr>
        <w:numPr>
          <w:ilvl w:val="0"/>
          <w:numId w:val="145"/>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gameMessage</w:t>
      </w:r>
      <w:proofErr w:type="spellEnd"/>
      <w:r>
        <w:rPr>
          <w:rFonts w:ascii="Arial" w:eastAsia="等线" w:hAnsi="Arial" w:cs="Arial"/>
          <w:sz w:val="22"/>
        </w:rPr>
        <w:t xml:space="preserve">: </w:t>
      </w:r>
      <w:r>
        <w:rPr>
          <w:rFonts w:ascii="Arial" w:eastAsia="等线" w:hAnsi="Arial" w:cs="Arial"/>
          <w:sz w:val="22"/>
        </w:rPr>
        <w:t>游戏消息对象。</w:t>
      </w:r>
    </w:p>
    <w:p w14:paraId="27A5ABE8" w14:textId="77777777" w:rsidR="00BE4E9E" w:rsidRDefault="00000000">
      <w:pPr>
        <w:numPr>
          <w:ilvl w:val="0"/>
          <w:numId w:val="146"/>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gameSwitches</w:t>
      </w:r>
      <w:proofErr w:type="spellEnd"/>
      <w:r>
        <w:rPr>
          <w:rFonts w:ascii="Arial" w:eastAsia="等线" w:hAnsi="Arial" w:cs="Arial"/>
          <w:sz w:val="22"/>
        </w:rPr>
        <w:t xml:space="preserve">: </w:t>
      </w:r>
      <w:r>
        <w:rPr>
          <w:rFonts w:ascii="Arial" w:eastAsia="等线" w:hAnsi="Arial" w:cs="Arial"/>
          <w:sz w:val="22"/>
        </w:rPr>
        <w:t>游戏开关对象。</w:t>
      </w:r>
    </w:p>
    <w:p w14:paraId="19C09A48" w14:textId="77777777" w:rsidR="00BE4E9E" w:rsidRDefault="00000000">
      <w:pPr>
        <w:numPr>
          <w:ilvl w:val="0"/>
          <w:numId w:val="147"/>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gameVariables</w:t>
      </w:r>
      <w:proofErr w:type="spellEnd"/>
      <w:r>
        <w:rPr>
          <w:rFonts w:ascii="Arial" w:eastAsia="等线" w:hAnsi="Arial" w:cs="Arial"/>
          <w:sz w:val="22"/>
        </w:rPr>
        <w:t xml:space="preserve">: </w:t>
      </w:r>
      <w:r>
        <w:rPr>
          <w:rFonts w:ascii="Arial" w:eastAsia="等线" w:hAnsi="Arial" w:cs="Arial"/>
          <w:sz w:val="22"/>
        </w:rPr>
        <w:t>游戏变量对象。</w:t>
      </w:r>
    </w:p>
    <w:p w14:paraId="0CEB7C13" w14:textId="77777777" w:rsidR="00BE4E9E" w:rsidRDefault="00000000">
      <w:pPr>
        <w:numPr>
          <w:ilvl w:val="0"/>
          <w:numId w:val="148"/>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gameSelfSwitches</w:t>
      </w:r>
      <w:proofErr w:type="spellEnd"/>
      <w:r>
        <w:rPr>
          <w:rFonts w:ascii="Arial" w:eastAsia="等线" w:hAnsi="Arial" w:cs="Arial"/>
          <w:sz w:val="22"/>
        </w:rPr>
        <w:t xml:space="preserve">: </w:t>
      </w:r>
      <w:r>
        <w:rPr>
          <w:rFonts w:ascii="Arial" w:eastAsia="等线" w:hAnsi="Arial" w:cs="Arial"/>
          <w:sz w:val="22"/>
        </w:rPr>
        <w:t>游戏自开关对象。</w:t>
      </w:r>
    </w:p>
    <w:p w14:paraId="4103960E" w14:textId="77777777" w:rsidR="00BE4E9E" w:rsidRDefault="00000000">
      <w:pPr>
        <w:numPr>
          <w:ilvl w:val="0"/>
          <w:numId w:val="149"/>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gameActors</w:t>
      </w:r>
      <w:proofErr w:type="spellEnd"/>
      <w:r>
        <w:rPr>
          <w:rFonts w:ascii="Arial" w:eastAsia="等线" w:hAnsi="Arial" w:cs="Arial"/>
          <w:sz w:val="22"/>
        </w:rPr>
        <w:t xml:space="preserve">: </w:t>
      </w:r>
      <w:r>
        <w:rPr>
          <w:rFonts w:ascii="Arial" w:eastAsia="等线" w:hAnsi="Arial" w:cs="Arial"/>
          <w:sz w:val="22"/>
        </w:rPr>
        <w:t>游戏角色对象。</w:t>
      </w:r>
    </w:p>
    <w:p w14:paraId="41A076EB" w14:textId="77777777" w:rsidR="00BE4E9E" w:rsidRDefault="00000000">
      <w:pPr>
        <w:numPr>
          <w:ilvl w:val="0"/>
          <w:numId w:val="150"/>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gameParty</w:t>
      </w:r>
      <w:proofErr w:type="spellEnd"/>
      <w:r>
        <w:rPr>
          <w:rFonts w:ascii="Arial" w:eastAsia="等线" w:hAnsi="Arial" w:cs="Arial"/>
          <w:sz w:val="22"/>
        </w:rPr>
        <w:t xml:space="preserve">: </w:t>
      </w:r>
      <w:r>
        <w:rPr>
          <w:rFonts w:ascii="Arial" w:eastAsia="等线" w:hAnsi="Arial" w:cs="Arial"/>
          <w:sz w:val="22"/>
        </w:rPr>
        <w:t>游戏队伍对象。</w:t>
      </w:r>
    </w:p>
    <w:p w14:paraId="43FEFB6C" w14:textId="77777777" w:rsidR="00BE4E9E" w:rsidRDefault="00000000">
      <w:pPr>
        <w:numPr>
          <w:ilvl w:val="0"/>
          <w:numId w:val="151"/>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gameTroop</w:t>
      </w:r>
      <w:proofErr w:type="spellEnd"/>
      <w:r>
        <w:rPr>
          <w:rFonts w:ascii="Arial" w:eastAsia="等线" w:hAnsi="Arial" w:cs="Arial"/>
          <w:sz w:val="22"/>
        </w:rPr>
        <w:t xml:space="preserve">: </w:t>
      </w:r>
      <w:r>
        <w:rPr>
          <w:rFonts w:ascii="Arial" w:eastAsia="等线" w:hAnsi="Arial" w:cs="Arial"/>
          <w:sz w:val="22"/>
        </w:rPr>
        <w:t>游戏敌群对象。</w:t>
      </w:r>
    </w:p>
    <w:p w14:paraId="28004736" w14:textId="77777777" w:rsidR="00BE4E9E" w:rsidRDefault="00000000">
      <w:pPr>
        <w:numPr>
          <w:ilvl w:val="0"/>
          <w:numId w:val="152"/>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gameMap</w:t>
      </w:r>
      <w:proofErr w:type="spellEnd"/>
      <w:r>
        <w:rPr>
          <w:rFonts w:ascii="Arial" w:eastAsia="等线" w:hAnsi="Arial" w:cs="Arial"/>
          <w:sz w:val="22"/>
        </w:rPr>
        <w:t xml:space="preserve">: </w:t>
      </w:r>
      <w:r>
        <w:rPr>
          <w:rFonts w:ascii="Arial" w:eastAsia="等线" w:hAnsi="Arial" w:cs="Arial"/>
          <w:sz w:val="22"/>
        </w:rPr>
        <w:t>游戏地图对象。</w:t>
      </w:r>
    </w:p>
    <w:p w14:paraId="2DB8A874" w14:textId="77777777" w:rsidR="00BE4E9E" w:rsidRDefault="00000000">
      <w:pPr>
        <w:numPr>
          <w:ilvl w:val="0"/>
          <w:numId w:val="153"/>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gamePlayer</w:t>
      </w:r>
      <w:proofErr w:type="spellEnd"/>
      <w:r>
        <w:rPr>
          <w:rFonts w:ascii="Arial" w:eastAsia="等线" w:hAnsi="Arial" w:cs="Arial"/>
          <w:sz w:val="22"/>
        </w:rPr>
        <w:t xml:space="preserve">: </w:t>
      </w:r>
      <w:r>
        <w:rPr>
          <w:rFonts w:ascii="Arial" w:eastAsia="等线" w:hAnsi="Arial" w:cs="Arial"/>
          <w:sz w:val="22"/>
        </w:rPr>
        <w:t>游戏玩家对象。</w:t>
      </w:r>
    </w:p>
    <w:p w14:paraId="202328B5" w14:textId="77777777" w:rsidR="00BE4E9E" w:rsidRDefault="00000000">
      <w:pPr>
        <w:numPr>
          <w:ilvl w:val="0"/>
          <w:numId w:val="154"/>
        </w:numPr>
        <w:spacing w:before="120" w:after="120" w:line="288" w:lineRule="auto"/>
        <w:ind w:left="907"/>
        <w:jc w:val="left"/>
      </w:pPr>
      <w:r>
        <w:rPr>
          <w:rFonts w:ascii="Arial" w:eastAsia="等线" w:hAnsi="Arial" w:cs="Arial"/>
          <w:sz w:val="22"/>
        </w:rPr>
        <w:t>$</w:t>
      </w:r>
      <w:proofErr w:type="spellStart"/>
      <w:r>
        <w:rPr>
          <w:rFonts w:ascii="Arial" w:eastAsia="等线" w:hAnsi="Arial" w:cs="Arial"/>
          <w:sz w:val="22"/>
        </w:rPr>
        <w:t>testEvent</w:t>
      </w:r>
      <w:proofErr w:type="spellEnd"/>
      <w:r>
        <w:rPr>
          <w:rFonts w:ascii="Arial" w:eastAsia="等线" w:hAnsi="Arial" w:cs="Arial"/>
          <w:sz w:val="22"/>
        </w:rPr>
        <w:t xml:space="preserve">: </w:t>
      </w:r>
      <w:r>
        <w:rPr>
          <w:rFonts w:ascii="Arial" w:eastAsia="等线" w:hAnsi="Arial" w:cs="Arial"/>
          <w:sz w:val="22"/>
        </w:rPr>
        <w:t>测试事件对象。</w:t>
      </w:r>
    </w:p>
    <w:p w14:paraId="7FDD74ED" w14:textId="77777777" w:rsidR="00BE4E9E" w:rsidRDefault="00000000">
      <w:pPr>
        <w:numPr>
          <w:ilvl w:val="0"/>
          <w:numId w:val="155"/>
        </w:numPr>
        <w:spacing w:before="120" w:after="120" w:line="288" w:lineRule="auto"/>
        <w:ind w:left="453"/>
        <w:jc w:val="left"/>
      </w:pPr>
      <w:r>
        <w:rPr>
          <w:rFonts w:ascii="Arial" w:eastAsia="等线" w:hAnsi="Arial" w:cs="Arial"/>
          <w:sz w:val="22"/>
        </w:rPr>
        <w:t>数据管理器变量</w:t>
      </w:r>
    </w:p>
    <w:p w14:paraId="6DDBABBF" w14:textId="77777777" w:rsidR="00BE4E9E" w:rsidRDefault="00000000">
      <w:pPr>
        <w:numPr>
          <w:ilvl w:val="0"/>
          <w:numId w:val="156"/>
        </w:numPr>
        <w:spacing w:before="120" w:after="120" w:line="288" w:lineRule="auto"/>
        <w:ind w:left="907"/>
        <w:jc w:val="left"/>
      </w:pPr>
      <w:proofErr w:type="spellStart"/>
      <w:r>
        <w:rPr>
          <w:rFonts w:ascii="Arial" w:eastAsia="等线" w:hAnsi="Arial" w:cs="Arial"/>
          <w:sz w:val="22"/>
        </w:rPr>
        <w:lastRenderedPageBreak/>
        <w:t>DataManager</w:t>
      </w:r>
      <w:proofErr w:type="spellEnd"/>
      <w:r>
        <w:rPr>
          <w:rFonts w:ascii="Arial" w:eastAsia="等线" w:hAnsi="Arial" w:cs="Arial"/>
          <w:sz w:val="22"/>
        </w:rPr>
        <w:t>._</w:t>
      </w:r>
      <w:proofErr w:type="spellStart"/>
      <w:r>
        <w:rPr>
          <w:rFonts w:ascii="Arial" w:eastAsia="等线" w:hAnsi="Arial" w:cs="Arial"/>
          <w:sz w:val="22"/>
        </w:rPr>
        <w:t>globalInfo</w:t>
      </w:r>
      <w:proofErr w:type="spellEnd"/>
      <w:r>
        <w:rPr>
          <w:rFonts w:ascii="Arial" w:eastAsia="等线" w:hAnsi="Arial" w:cs="Arial"/>
          <w:sz w:val="22"/>
        </w:rPr>
        <w:t xml:space="preserve">: </w:t>
      </w:r>
      <w:r>
        <w:rPr>
          <w:rFonts w:ascii="Arial" w:eastAsia="等线" w:hAnsi="Arial" w:cs="Arial"/>
          <w:sz w:val="22"/>
        </w:rPr>
        <w:t>全局信息数据变量。</w:t>
      </w:r>
    </w:p>
    <w:p w14:paraId="1F589DC6" w14:textId="77777777" w:rsidR="00BE4E9E" w:rsidRDefault="00000000">
      <w:pPr>
        <w:numPr>
          <w:ilvl w:val="0"/>
          <w:numId w:val="157"/>
        </w:numPr>
        <w:spacing w:before="120" w:after="120" w:line="288" w:lineRule="auto"/>
        <w:ind w:left="907"/>
        <w:jc w:val="left"/>
      </w:pPr>
      <w:proofErr w:type="spellStart"/>
      <w:r>
        <w:rPr>
          <w:rFonts w:ascii="Arial" w:eastAsia="等线" w:hAnsi="Arial" w:cs="Arial"/>
          <w:sz w:val="22"/>
        </w:rPr>
        <w:t>DataManager</w:t>
      </w:r>
      <w:proofErr w:type="spellEnd"/>
      <w:r>
        <w:rPr>
          <w:rFonts w:ascii="Arial" w:eastAsia="等线" w:hAnsi="Arial" w:cs="Arial"/>
          <w:sz w:val="22"/>
        </w:rPr>
        <w:t xml:space="preserve">._errors: </w:t>
      </w:r>
      <w:r>
        <w:rPr>
          <w:rFonts w:ascii="Arial" w:eastAsia="等线" w:hAnsi="Arial" w:cs="Arial"/>
          <w:sz w:val="22"/>
        </w:rPr>
        <w:t>数据加载错误列表。</w:t>
      </w:r>
    </w:p>
    <w:p w14:paraId="25A97140" w14:textId="77777777" w:rsidR="00BE4E9E" w:rsidRDefault="00000000">
      <w:pPr>
        <w:numPr>
          <w:ilvl w:val="0"/>
          <w:numId w:val="158"/>
        </w:numPr>
        <w:spacing w:before="120" w:after="120" w:line="288" w:lineRule="auto"/>
        <w:ind w:left="907"/>
        <w:jc w:val="left"/>
      </w:pPr>
      <w:proofErr w:type="spellStart"/>
      <w:r>
        <w:rPr>
          <w:rFonts w:ascii="Arial" w:eastAsia="等线" w:hAnsi="Arial" w:cs="Arial"/>
          <w:sz w:val="22"/>
        </w:rPr>
        <w:t>DataManager</w:t>
      </w:r>
      <w:proofErr w:type="spellEnd"/>
      <w:r>
        <w:rPr>
          <w:rFonts w:ascii="Arial" w:eastAsia="等线" w:hAnsi="Arial" w:cs="Arial"/>
          <w:sz w:val="22"/>
        </w:rPr>
        <w:t>._</w:t>
      </w:r>
      <w:proofErr w:type="spellStart"/>
      <w:r>
        <w:rPr>
          <w:rFonts w:ascii="Arial" w:eastAsia="等线" w:hAnsi="Arial" w:cs="Arial"/>
          <w:sz w:val="22"/>
        </w:rPr>
        <w:t>databaseFiles</w:t>
      </w:r>
      <w:proofErr w:type="spellEnd"/>
      <w:r>
        <w:rPr>
          <w:rFonts w:ascii="Arial" w:eastAsia="等线" w:hAnsi="Arial" w:cs="Arial"/>
          <w:sz w:val="22"/>
        </w:rPr>
        <w:t xml:space="preserve">: </w:t>
      </w:r>
      <w:r>
        <w:rPr>
          <w:rFonts w:ascii="Arial" w:eastAsia="等线" w:hAnsi="Arial" w:cs="Arial"/>
          <w:sz w:val="22"/>
        </w:rPr>
        <w:t>数据库文件列表。</w:t>
      </w:r>
    </w:p>
    <w:p w14:paraId="706A6031" w14:textId="77777777" w:rsidR="00BE4E9E" w:rsidRDefault="00000000">
      <w:pPr>
        <w:numPr>
          <w:ilvl w:val="0"/>
          <w:numId w:val="159"/>
        </w:numPr>
        <w:spacing w:before="120" w:after="120" w:line="288" w:lineRule="auto"/>
        <w:ind w:left="907"/>
        <w:jc w:val="left"/>
      </w:pPr>
      <w:r>
        <w:rPr>
          <w:rFonts w:ascii="Arial" w:eastAsia="等线" w:hAnsi="Arial" w:cs="Arial"/>
          <w:sz w:val="22"/>
        </w:rPr>
        <w:t>_scripts</w:t>
      </w:r>
      <w:r>
        <w:rPr>
          <w:rFonts w:ascii="Arial" w:eastAsia="等线" w:hAnsi="Arial" w:cs="Arial"/>
          <w:sz w:val="22"/>
        </w:rPr>
        <w:t>：存储已加载的插件脚本的文件名列表。</w:t>
      </w:r>
    </w:p>
    <w:p w14:paraId="3BF91DA1" w14:textId="77777777" w:rsidR="00BE4E9E" w:rsidRDefault="00000000">
      <w:pPr>
        <w:numPr>
          <w:ilvl w:val="0"/>
          <w:numId w:val="160"/>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errorUrls</w:t>
      </w:r>
      <w:proofErr w:type="spellEnd"/>
      <w:r>
        <w:rPr>
          <w:rFonts w:ascii="Arial" w:eastAsia="等线" w:hAnsi="Arial" w:cs="Arial"/>
          <w:sz w:val="22"/>
        </w:rPr>
        <w:t>：存储加载插件脚本时出错的</w:t>
      </w:r>
      <w:r>
        <w:rPr>
          <w:rFonts w:ascii="Arial" w:eastAsia="等线" w:hAnsi="Arial" w:cs="Arial"/>
          <w:sz w:val="22"/>
        </w:rPr>
        <w:t xml:space="preserve"> URL </w:t>
      </w:r>
      <w:r>
        <w:rPr>
          <w:rFonts w:ascii="Arial" w:eastAsia="等线" w:hAnsi="Arial" w:cs="Arial"/>
          <w:sz w:val="22"/>
        </w:rPr>
        <w:t>列表。</w:t>
      </w:r>
    </w:p>
    <w:p w14:paraId="5EF27DA2" w14:textId="77777777" w:rsidR="00BE4E9E" w:rsidRDefault="00000000">
      <w:pPr>
        <w:numPr>
          <w:ilvl w:val="0"/>
          <w:numId w:val="161"/>
        </w:numPr>
        <w:spacing w:before="120" w:after="120" w:line="288" w:lineRule="auto"/>
        <w:ind w:left="907"/>
        <w:jc w:val="left"/>
      </w:pPr>
      <w:r>
        <w:rPr>
          <w:rFonts w:ascii="Arial" w:eastAsia="等线" w:hAnsi="Arial" w:cs="Arial"/>
          <w:sz w:val="22"/>
        </w:rPr>
        <w:t>_parameters</w:t>
      </w:r>
      <w:r>
        <w:rPr>
          <w:rFonts w:ascii="Arial" w:eastAsia="等线" w:hAnsi="Arial" w:cs="Arial"/>
          <w:sz w:val="22"/>
        </w:rPr>
        <w:t>：存储插件参数的对象，键为插件名，值为参数对象。</w:t>
      </w:r>
    </w:p>
    <w:p w14:paraId="17CA8905" w14:textId="77777777" w:rsidR="00BE4E9E" w:rsidRDefault="00000000">
      <w:pPr>
        <w:numPr>
          <w:ilvl w:val="0"/>
          <w:numId w:val="162"/>
        </w:numPr>
        <w:spacing w:before="120" w:after="120" w:line="288" w:lineRule="auto"/>
        <w:ind w:left="907"/>
        <w:jc w:val="left"/>
      </w:pPr>
      <w:r>
        <w:rPr>
          <w:rFonts w:ascii="Arial" w:eastAsia="等线" w:hAnsi="Arial" w:cs="Arial"/>
          <w:sz w:val="22"/>
        </w:rPr>
        <w:t>_commands</w:t>
      </w:r>
      <w:r>
        <w:rPr>
          <w:rFonts w:ascii="Arial" w:eastAsia="等线" w:hAnsi="Arial" w:cs="Arial"/>
          <w:sz w:val="22"/>
        </w:rPr>
        <w:t>：存储注册的命令的对象，键为插件名和命令名的组合，值为对应的函数。</w:t>
      </w:r>
    </w:p>
    <w:p w14:paraId="4FF73E23" w14:textId="77777777" w:rsidR="00BE4E9E" w:rsidRDefault="00000000">
      <w:pPr>
        <w:numPr>
          <w:ilvl w:val="0"/>
          <w:numId w:val="163"/>
        </w:numPr>
        <w:spacing w:before="120" w:after="120" w:line="288" w:lineRule="auto"/>
        <w:jc w:val="left"/>
      </w:pPr>
      <w:r>
        <w:rPr>
          <w:rFonts w:ascii="Arial" w:eastAsia="等线" w:hAnsi="Arial" w:cs="Arial"/>
          <w:sz w:val="22"/>
        </w:rPr>
        <w:t xml:space="preserve">2.2.3 </w:t>
      </w:r>
      <w:r>
        <w:rPr>
          <w:rFonts w:ascii="Arial" w:eastAsia="等线" w:hAnsi="Arial" w:cs="Arial"/>
          <w:sz w:val="22"/>
        </w:rPr>
        <w:t>玩家管理</w:t>
      </w:r>
    </w:p>
    <w:p w14:paraId="5B179CD4" w14:textId="77777777" w:rsidR="00BE4E9E" w:rsidRDefault="00000000">
      <w:pPr>
        <w:spacing w:before="120" w:after="120" w:line="288" w:lineRule="auto"/>
        <w:ind w:left="453" w:firstLine="420"/>
        <w:jc w:val="left"/>
      </w:pPr>
      <w:r>
        <w:rPr>
          <w:rFonts w:ascii="Arial" w:eastAsia="等线" w:hAnsi="Arial" w:cs="Arial"/>
          <w:sz w:val="22"/>
        </w:rPr>
        <w:t>后端：</w:t>
      </w:r>
    </w:p>
    <w:p w14:paraId="33E8623C" w14:textId="77777777" w:rsidR="00BE4E9E" w:rsidRDefault="00000000">
      <w:pPr>
        <w:numPr>
          <w:ilvl w:val="0"/>
          <w:numId w:val="164"/>
        </w:numPr>
        <w:spacing w:before="120" w:after="120" w:line="288" w:lineRule="auto"/>
        <w:ind w:left="907"/>
        <w:jc w:val="left"/>
      </w:pPr>
      <w:r>
        <w:rPr>
          <w:rFonts w:ascii="Consolas" w:eastAsia="Consolas" w:hAnsi="Consolas" w:cs="Consolas"/>
          <w:sz w:val="22"/>
          <w:shd w:val="clear" w:color="auto" w:fill="EFF0F1"/>
        </w:rPr>
        <w:t>data</w:t>
      </w:r>
      <w:r>
        <w:rPr>
          <w:rFonts w:ascii="Arial" w:eastAsia="等线" w:hAnsi="Arial" w:cs="Arial"/>
          <w:sz w:val="22"/>
        </w:rPr>
        <w:t xml:space="preserve">: </w:t>
      </w:r>
      <w:r>
        <w:rPr>
          <w:rFonts w:ascii="Arial" w:eastAsia="等线" w:hAnsi="Arial" w:cs="Arial"/>
          <w:sz w:val="22"/>
        </w:rPr>
        <w:t>存储客户端传递的</w:t>
      </w:r>
      <w:r>
        <w:rPr>
          <w:rFonts w:ascii="Arial" w:eastAsia="等线" w:hAnsi="Arial" w:cs="Arial"/>
          <w:sz w:val="22"/>
        </w:rPr>
        <w:t>JSON</w:t>
      </w:r>
      <w:r>
        <w:rPr>
          <w:rFonts w:ascii="Arial" w:eastAsia="等线" w:hAnsi="Arial" w:cs="Arial"/>
          <w:sz w:val="22"/>
        </w:rPr>
        <w:t>数据。</w:t>
      </w:r>
    </w:p>
    <w:p w14:paraId="750D5CE1" w14:textId="77777777" w:rsidR="00BE4E9E" w:rsidRDefault="00000000">
      <w:pPr>
        <w:numPr>
          <w:ilvl w:val="0"/>
          <w:numId w:val="165"/>
        </w:numPr>
        <w:spacing w:before="120" w:after="120" w:line="288" w:lineRule="auto"/>
        <w:ind w:left="907"/>
        <w:jc w:val="left"/>
      </w:pPr>
      <w:r>
        <w:rPr>
          <w:rFonts w:ascii="Consolas" w:eastAsia="Consolas" w:hAnsi="Consolas" w:cs="Consolas"/>
          <w:sz w:val="22"/>
          <w:shd w:val="clear" w:color="auto" w:fill="EFF0F1"/>
        </w:rPr>
        <w:t>username</w:t>
      </w:r>
      <w:r>
        <w:rPr>
          <w:rFonts w:ascii="Arial" w:eastAsia="等线" w:hAnsi="Arial" w:cs="Arial"/>
          <w:sz w:val="22"/>
        </w:rPr>
        <w:t xml:space="preserve">, </w:t>
      </w:r>
      <w:r>
        <w:rPr>
          <w:rFonts w:ascii="Consolas" w:eastAsia="Consolas" w:hAnsi="Consolas" w:cs="Consolas"/>
          <w:sz w:val="22"/>
          <w:shd w:val="clear" w:color="auto" w:fill="EFF0F1"/>
        </w:rPr>
        <w:t>password</w:t>
      </w:r>
      <w:r>
        <w:rPr>
          <w:rFonts w:ascii="Arial" w:eastAsia="等线" w:hAnsi="Arial" w:cs="Arial"/>
          <w:sz w:val="22"/>
        </w:rPr>
        <w:t xml:space="preserve">, </w:t>
      </w:r>
      <w:r>
        <w:rPr>
          <w:rFonts w:ascii="Consolas" w:eastAsia="Consolas" w:hAnsi="Consolas" w:cs="Consolas"/>
          <w:sz w:val="22"/>
          <w:shd w:val="clear" w:color="auto" w:fill="EFF0F1"/>
        </w:rPr>
        <w:t>email</w:t>
      </w:r>
      <w:r>
        <w:rPr>
          <w:rFonts w:ascii="Arial" w:eastAsia="等线" w:hAnsi="Arial" w:cs="Arial"/>
          <w:sz w:val="22"/>
        </w:rPr>
        <w:t xml:space="preserve">: </w:t>
      </w:r>
      <w:r>
        <w:rPr>
          <w:rFonts w:ascii="Arial" w:eastAsia="等线" w:hAnsi="Arial" w:cs="Arial"/>
          <w:sz w:val="22"/>
        </w:rPr>
        <w:t>从</w:t>
      </w:r>
      <w:r>
        <w:rPr>
          <w:rFonts w:ascii="Consolas" w:eastAsia="Consolas" w:hAnsi="Consolas" w:cs="Consolas"/>
          <w:sz w:val="22"/>
          <w:shd w:val="clear" w:color="auto" w:fill="EFF0F1"/>
        </w:rPr>
        <w:t>data</w:t>
      </w:r>
      <w:r>
        <w:rPr>
          <w:rFonts w:ascii="Arial" w:eastAsia="等线" w:hAnsi="Arial" w:cs="Arial"/>
          <w:sz w:val="22"/>
        </w:rPr>
        <w:t>中提取的用户输入数据。</w:t>
      </w:r>
    </w:p>
    <w:p w14:paraId="1CB10FB6" w14:textId="77777777" w:rsidR="00BE4E9E" w:rsidRDefault="00000000">
      <w:pPr>
        <w:numPr>
          <w:ilvl w:val="0"/>
          <w:numId w:val="166"/>
        </w:numPr>
        <w:spacing w:before="120" w:after="120" w:line="288" w:lineRule="auto"/>
        <w:ind w:left="907"/>
        <w:jc w:val="left"/>
      </w:pPr>
      <w:proofErr w:type="spellStart"/>
      <w:r>
        <w:rPr>
          <w:rFonts w:ascii="Consolas" w:eastAsia="Consolas" w:hAnsi="Consolas" w:cs="Consolas"/>
          <w:sz w:val="22"/>
          <w:shd w:val="clear" w:color="auto" w:fill="EFF0F1"/>
        </w:rPr>
        <w:t>password_hash</w:t>
      </w:r>
      <w:proofErr w:type="spellEnd"/>
      <w:r>
        <w:rPr>
          <w:rFonts w:ascii="Arial" w:eastAsia="等线" w:hAnsi="Arial" w:cs="Arial"/>
          <w:sz w:val="22"/>
        </w:rPr>
        <w:t xml:space="preserve">: </w:t>
      </w:r>
      <w:r>
        <w:rPr>
          <w:rFonts w:ascii="Arial" w:eastAsia="等线" w:hAnsi="Arial" w:cs="Arial"/>
          <w:sz w:val="22"/>
        </w:rPr>
        <w:t>用于存储加密后的密码。</w:t>
      </w:r>
    </w:p>
    <w:p w14:paraId="4FB48937" w14:textId="77777777" w:rsidR="00BE4E9E" w:rsidRDefault="00000000">
      <w:pPr>
        <w:numPr>
          <w:ilvl w:val="0"/>
          <w:numId w:val="167"/>
        </w:numPr>
        <w:spacing w:before="120" w:after="120" w:line="288" w:lineRule="auto"/>
        <w:ind w:left="907"/>
        <w:jc w:val="left"/>
      </w:pPr>
      <w:r>
        <w:rPr>
          <w:rFonts w:ascii="Consolas" w:eastAsia="Consolas" w:hAnsi="Consolas" w:cs="Consolas"/>
          <w:sz w:val="22"/>
          <w:shd w:val="clear" w:color="auto" w:fill="EFF0F1"/>
        </w:rPr>
        <w:t>connection</w:t>
      </w:r>
      <w:r>
        <w:rPr>
          <w:rFonts w:ascii="Arial" w:eastAsia="等线" w:hAnsi="Arial" w:cs="Arial"/>
          <w:sz w:val="22"/>
        </w:rPr>
        <w:t xml:space="preserve">, </w:t>
      </w:r>
      <w:r>
        <w:rPr>
          <w:rFonts w:ascii="Consolas" w:eastAsia="Consolas" w:hAnsi="Consolas" w:cs="Consolas"/>
          <w:sz w:val="22"/>
          <w:shd w:val="clear" w:color="auto" w:fill="EFF0F1"/>
        </w:rPr>
        <w:t>cursor</w:t>
      </w:r>
      <w:r>
        <w:rPr>
          <w:rFonts w:ascii="Arial" w:eastAsia="等线" w:hAnsi="Arial" w:cs="Arial"/>
          <w:sz w:val="22"/>
        </w:rPr>
        <w:t xml:space="preserve">: </w:t>
      </w:r>
      <w:r>
        <w:rPr>
          <w:rFonts w:ascii="Arial" w:eastAsia="等线" w:hAnsi="Arial" w:cs="Arial"/>
          <w:sz w:val="22"/>
        </w:rPr>
        <w:t>用于数据库连接和操作的变量。</w:t>
      </w:r>
    </w:p>
    <w:p w14:paraId="5C00E37D" w14:textId="77777777" w:rsidR="00BE4E9E" w:rsidRDefault="00000000">
      <w:pPr>
        <w:numPr>
          <w:ilvl w:val="0"/>
          <w:numId w:val="168"/>
        </w:numPr>
        <w:spacing w:before="120" w:after="120" w:line="288" w:lineRule="auto"/>
        <w:ind w:left="907"/>
        <w:jc w:val="left"/>
      </w:pPr>
      <w:r>
        <w:rPr>
          <w:rFonts w:ascii="Consolas" w:eastAsia="Consolas" w:hAnsi="Consolas" w:cs="Consolas"/>
          <w:sz w:val="22"/>
          <w:shd w:val="clear" w:color="auto" w:fill="EFF0F1"/>
        </w:rPr>
        <w:t>user</w:t>
      </w:r>
      <w:r>
        <w:rPr>
          <w:rFonts w:ascii="Arial" w:eastAsia="等线" w:hAnsi="Arial" w:cs="Arial"/>
          <w:sz w:val="22"/>
        </w:rPr>
        <w:t xml:space="preserve">: </w:t>
      </w:r>
      <w:r>
        <w:rPr>
          <w:rFonts w:ascii="Arial" w:eastAsia="等线" w:hAnsi="Arial" w:cs="Arial"/>
          <w:sz w:val="22"/>
        </w:rPr>
        <w:t>查询数据库后存储用户信息的变量。</w:t>
      </w:r>
    </w:p>
    <w:p w14:paraId="29240A74" w14:textId="77777777" w:rsidR="00BE4E9E" w:rsidRDefault="00000000">
      <w:pPr>
        <w:spacing w:before="120" w:after="120" w:line="288" w:lineRule="auto"/>
        <w:ind w:left="453" w:firstLine="420"/>
        <w:jc w:val="left"/>
      </w:pPr>
      <w:r>
        <w:rPr>
          <w:rFonts w:ascii="Arial" w:eastAsia="等线" w:hAnsi="Arial" w:cs="Arial"/>
          <w:sz w:val="22"/>
        </w:rPr>
        <w:t>前端：</w:t>
      </w:r>
    </w:p>
    <w:p w14:paraId="66B1C806" w14:textId="77777777" w:rsidR="00BE4E9E" w:rsidRDefault="00000000">
      <w:pPr>
        <w:numPr>
          <w:ilvl w:val="0"/>
          <w:numId w:val="169"/>
        </w:numPr>
        <w:spacing w:before="120" w:after="120" w:line="288" w:lineRule="auto"/>
        <w:ind w:left="907"/>
        <w:jc w:val="left"/>
      </w:pPr>
      <w:r>
        <w:rPr>
          <w:rFonts w:ascii="Consolas" w:eastAsia="Consolas" w:hAnsi="Consolas" w:cs="Consolas"/>
          <w:sz w:val="22"/>
          <w:shd w:val="clear" w:color="auto" w:fill="EFF0F1"/>
        </w:rPr>
        <w:t>username</w:t>
      </w:r>
      <w:r>
        <w:rPr>
          <w:rFonts w:ascii="Arial" w:eastAsia="等线" w:hAnsi="Arial" w:cs="Arial"/>
          <w:sz w:val="22"/>
        </w:rPr>
        <w:t xml:space="preserve">, </w:t>
      </w:r>
      <w:r>
        <w:rPr>
          <w:rFonts w:ascii="Consolas" w:eastAsia="Consolas" w:hAnsi="Consolas" w:cs="Consolas"/>
          <w:sz w:val="22"/>
          <w:shd w:val="clear" w:color="auto" w:fill="EFF0F1"/>
        </w:rPr>
        <w:t>password</w:t>
      </w:r>
      <w:r>
        <w:rPr>
          <w:rFonts w:ascii="Arial" w:eastAsia="等线" w:hAnsi="Arial" w:cs="Arial"/>
          <w:sz w:val="22"/>
        </w:rPr>
        <w:t xml:space="preserve">, </w:t>
      </w:r>
      <w:r>
        <w:rPr>
          <w:rFonts w:ascii="Consolas" w:eastAsia="Consolas" w:hAnsi="Consolas" w:cs="Consolas"/>
          <w:sz w:val="22"/>
          <w:shd w:val="clear" w:color="auto" w:fill="EFF0F1"/>
        </w:rPr>
        <w:t>email</w:t>
      </w:r>
      <w:r>
        <w:rPr>
          <w:rFonts w:ascii="Arial" w:eastAsia="等线" w:hAnsi="Arial" w:cs="Arial"/>
          <w:sz w:val="22"/>
        </w:rPr>
        <w:t xml:space="preserve">: </w:t>
      </w:r>
      <w:r>
        <w:rPr>
          <w:rFonts w:ascii="Arial" w:eastAsia="等线" w:hAnsi="Arial" w:cs="Arial"/>
          <w:sz w:val="22"/>
        </w:rPr>
        <w:t>从表单中获取的用户输入数据。</w:t>
      </w:r>
    </w:p>
    <w:p w14:paraId="4D537DBF" w14:textId="77777777" w:rsidR="00BE4E9E" w:rsidRDefault="00000000">
      <w:pPr>
        <w:numPr>
          <w:ilvl w:val="0"/>
          <w:numId w:val="170"/>
        </w:numPr>
        <w:spacing w:before="120" w:after="120" w:line="288" w:lineRule="auto"/>
        <w:ind w:left="907"/>
        <w:jc w:val="left"/>
      </w:pPr>
      <w:proofErr w:type="spellStart"/>
      <w:r>
        <w:rPr>
          <w:rFonts w:ascii="Consolas" w:eastAsia="Consolas" w:hAnsi="Consolas" w:cs="Consolas"/>
          <w:sz w:val="22"/>
          <w:shd w:val="clear" w:color="auto" w:fill="EFF0F1"/>
        </w:rPr>
        <w:t>errorMessage</w:t>
      </w:r>
      <w:proofErr w:type="spellEnd"/>
      <w:r>
        <w:rPr>
          <w:rFonts w:ascii="Arial" w:eastAsia="等线" w:hAnsi="Arial" w:cs="Arial"/>
          <w:sz w:val="22"/>
        </w:rPr>
        <w:t xml:space="preserve">: </w:t>
      </w:r>
      <w:r>
        <w:rPr>
          <w:rFonts w:ascii="Arial" w:eastAsia="等线" w:hAnsi="Arial" w:cs="Arial"/>
          <w:sz w:val="22"/>
        </w:rPr>
        <w:t>用于显示错误信息的</w:t>
      </w:r>
      <w:r>
        <w:rPr>
          <w:rFonts w:ascii="Arial" w:eastAsia="等线" w:hAnsi="Arial" w:cs="Arial"/>
          <w:sz w:val="22"/>
        </w:rPr>
        <w:t>HTML</w:t>
      </w:r>
      <w:r>
        <w:rPr>
          <w:rFonts w:ascii="Arial" w:eastAsia="等线" w:hAnsi="Arial" w:cs="Arial"/>
          <w:sz w:val="22"/>
        </w:rPr>
        <w:t>元素。</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BE4E9E" w14:paraId="409BDE18" w14:textId="77777777">
        <w:tc>
          <w:tcPr>
            <w:tcW w:w="7373" w:type="dxa"/>
            <w:shd w:val="clear" w:color="auto" w:fill="F5F6F7"/>
            <w:tcMar>
              <w:top w:w="60" w:type="dxa"/>
              <w:left w:w="120" w:type="dxa"/>
              <w:bottom w:w="30" w:type="dxa"/>
              <w:right w:w="120" w:type="dxa"/>
            </w:tcMar>
          </w:tcPr>
          <w:p w14:paraId="170BF3FD"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username = </w:t>
            </w:r>
            <w:proofErr w:type="spellStart"/>
            <w:r>
              <w:rPr>
                <w:rFonts w:ascii="Consolas" w:eastAsia="Consolas" w:hAnsi="Consolas" w:cs="Consolas"/>
                <w:sz w:val="22"/>
              </w:rPr>
              <w:t>document.getElementById</w:t>
            </w:r>
            <w:proofErr w:type="spellEnd"/>
            <w:r>
              <w:rPr>
                <w:rFonts w:ascii="Consolas" w:eastAsia="Consolas" w:hAnsi="Consolas" w:cs="Consolas"/>
                <w:sz w:val="22"/>
              </w:rPr>
              <w:t>('login-username').value;</w:t>
            </w:r>
            <w:r>
              <w:rPr>
                <w:rFonts w:ascii="Consolas" w:eastAsia="Consolas" w:hAnsi="Consolas" w:cs="Consolas"/>
                <w:sz w:val="22"/>
              </w:rPr>
              <w:br/>
              <w:t xml:space="preserve">const password = </w:t>
            </w:r>
            <w:proofErr w:type="spellStart"/>
            <w:r>
              <w:rPr>
                <w:rFonts w:ascii="Consolas" w:eastAsia="Consolas" w:hAnsi="Consolas" w:cs="Consolas"/>
                <w:sz w:val="22"/>
              </w:rPr>
              <w:t>document.getElementById</w:t>
            </w:r>
            <w:proofErr w:type="spellEnd"/>
            <w:r>
              <w:rPr>
                <w:rFonts w:ascii="Consolas" w:eastAsia="Consolas" w:hAnsi="Consolas" w:cs="Consolas"/>
                <w:sz w:val="22"/>
              </w:rPr>
              <w:t>('login-password').value;</w:t>
            </w:r>
            <w:r>
              <w:rPr>
                <w:rFonts w:ascii="Consolas" w:eastAsia="Consolas" w:hAnsi="Consolas" w:cs="Consolas"/>
                <w:sz w:val="22"/>
              </w:rPr>
              <w:br/>
              <w:t xml:space="preserve">const </w:t>
            </w:r>
            <w:proofErr w:type="spellStart"/>
            <w:r>
              <w:rPr>
                <w:rFonts w:ascii="Consolas" w:eastAsia="Consolas" w:hAnsi="Consolas" w:cs="Consolas"/>
                <w:sz w:val="22"/>
              </w:rPr>
              <w:t>errorMessage</w:t>
            </w:r>
            <w:proofErr w:type="spellEnd"/>
            <w:r>
              <w:rPr>
                <w:rFonts w:ascii="Consolas" w:eastAsia="Consolas" w:hAnsi="Consolas" w:cs="Consolas"/>
                <w:sz w:val="22"/>
              </w:rPr>
              <w:t xml:space="preserve"> = </w:t>
            </w:r>
            <w:proofErr w:type="spellStart"/>
            <w:r>
              <w:rPr>
                <w:rFonts w:ascii="Consolas" w:eastAsia="Consolas" w:hAnsi="Consolas" w:cs="Consolas"/>
                <w:sz w:val="22"/>
              </w:rPr>
              <w:t>document.getElementById</w:t>
            </w:r>
            <w:proofErr w:type="spellEnd"/>
            <w:r>
              <w:rPr>
                <w:rFonts w:ascii="Consolas" w:eastAsia="Consolas" w:hAnsi="Consolas" w:cs="Consolas"/>
                <w:sz w:val="22"/>
              </w:rPr>
              <w:t>('login-error-message');</w:t>
            </w:r>
          </w:p>
        </w:tc>
      </w:tr>
    </w:tbl>
    <w:p w14:paraId="36A40680" w14:textId="77777777" w:rsidR="00BE4E9E" w:rsidRDefault="00000000">
      <w:pPr>
        <w:numPr>
          <w:ilvl w:val="0"/>
          <w:numId w:val="171"/>
        </w:numPr>
        <w:spacing w:before="120" w:after="120" w:line="288" w:lineRule="auto"/>
        <w:jc w:val="left"/>
      </w:pPr>
      <w:r>
        <w:rPr>
          <w:rFonts w:ascii="Arial" w:eastAsia="等线" w:hAnsi="Arial" w:cs="Arial"/>
          <w:sz w:val="22"/>
        </w:rPr>
        <w:t>2.2.4 FLAP</w:t>
      </w:r>
      <w:r>
        <w:rPr>
          <w:rFonts w:ascii="Arial" w:eastAsia="等线" w:hAnsi="Arial" w:cs="Arial"/>
          <w:sz w:val="22"/>
        </w:rPr>
        <w:t>形式语言与自动机解密</w:t>
      </w:r>
    </w:p>
    <w:p w14:paraId="4D9A36CA" w14:textId="77777777" w:rsidR="00BE4E9E" w:rsidRDefault="00000000">
      <w:pPr>
        <w:numPr>
          <w:ilvl w:val="0"/>
          <w:numId w:val="172"/>
        </w:numPr>
        <w:spacing w:before="120" w:after="120" w:line="288" w:lineRule="auto"/>
        <w:ind w:left="453"/>
        <w:jc w:val="left"/>
      </w:pP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变量存储关于自动机的全局状态，如图形对象、文法规则和是否为下推自动机的标志。</w:t>
      </w:r>
    </w:p>
    <w:p w14:paraId="3034B881" w14:textId="77777777" w:rsidR="00BE4E9E" w:rsidRDefault="00000000">
      <w:pPr>
        <w:numPr>
          <w:ilvl w:val="0"/>
          <w:numId w:val="173"/>
        </w:numPr>
        <w:spacing w:before="120" w:after="120" w:line="288" w:lineRule="auto"/>
        <w:ind w:left="907"/>
        <w:jc w:val="left"/>
      </w:pPr>
      <w:proofErr w:type="spellStart"/>
      <w:r>
        <w:rPr>
          <w:rFonts w:ascii="Consolas" w:eastAsia="Consolas" w:hAnsi="Consolas" w:cs="Consolas"/>
          <w:sz w:val="22"/>
          <w:shd w:val="clear" w:color="auto" w:fill="EFF0F1"/>
        </w:rPr>
        <w:t>graphObj</w:t>
      </w:r>
      <w:proofErr w:type="spellEnd"/>
      <w:r>
        <w:rPr>
          <w:rFonts w:ascii="Arial" w:eastAsia="等线" w:hAnsi="Arial" w:cs="Arial"/>
          <w:sz w:val="22"/>
        </w:rPr>
        <w:t xml:space="preserve">: </w:t>
      </w:r>
      <w:r>
        <w:rPr>
          <w:rFonts w:ascii="Arial" w:eastAsia="等线" w:hAnsi="Arial" w:cs="Arial"/>
          <w:sz w:val="22"/>
        </w:rPr>
        <w:t>用于存储自动机图形的参数和对象。</w:t>
      </w:r>
    </w:p>
    <w:p w14:paraId="7196ED86" w14:textId="77777777" w:rsidR="00BE4E9E" w:rsidRDefault="00000000">
      <w:pPr>
        <w:numPr>
          <w:ilvl w:val="0"/>
          <w:numId w:val="174"/>
        </w:numPr>
        <w:spacing w:before="120" w:after="120" w:line="288" w:lineRule="auto"/>
        <w:ind w:left="907"/>
        <w:jc w:val="left"/>
      </w:pPr>
      <w:proofErr w:type="spellStart"/>
      <w:r>
        <w:rPr>
          <w:rFonts w:ascii="Consolas" w:eastAsia="Consolas" w:hAnsi="Consolas" w:cs="Consolas"/>
          <w:sz w:val="22"/>
          <w:shd w:val="clear" w:color="auto" w:fill="EFF0F1"/>
        </w:rPr>
        <w:t>grammar_obj</w:t>
      </w:r>
      <w:proofErr w:type="spellEnd"/>
      <w:r>
        <w:rPr>
          <w:rFonts w:ascii="Arial" w:eastAsia="等线" w:hAnsi="Arial" w:cs="Arial"/>
          <w:sz w:val="22"/>
        </w:rPr>
        <w:t xml:space="preserve">: </w:t>
      </w:r>
      <w:r>
        <w:rPr>
          <w:rFonts w:ascii="Arial" w:eastAsia="等线" w:hAnsi="Arial" w:cs="Arial"/>
          <w:sz w:val="22"/>
        </w:rPr>
        <w:t>用于存储上下文无关文法（</w:t>
      </w:r>
      <w:r>
        <w:rPr>
          <w:rFonts w:ascii="Arial" w:eastAsia="等线" w:hAnsi="Arial" w:cs="Arial"/>
          <w:sz w:val="22"/>
        </w:rPr>
        <w:t>CFG</w:t>
      </w:r>
      <w:r>
        <w:rPr>
          <w:rFonts w:ascii="Arial" w:eastAsia="等线" w:hAnsi="Arial" w:cs="Arial"/>
          <w:sz w:val="22"/>
        </w:rPr>
        <w:t>）的规则。</w:t>
      </w:r>
    </w:p>
    <w:p w14:paraId="46232484" w14:textId="77777777" w:rsidR="00BE4E9E" w:rsidRDefault="00000000">
      <w:pPr>
        <w:numPr>
          <w:ilvl w:val="0"/>
          <w:numId w:val="175"/>
        </w:numPr>
        <w:spacing w:before="120" w:after="120" w:line="288" w:lineRule="auto"/>
        <w:ind w:left="907"/>
        <w:jc w:val="left"/>
      </w:pPr>
      <w:r>
        <w:rPr>
          <w:rFonts w:ascii="Consolas" w:eastAsia="Consolas" w:hAnsi="Consolas" w:cs="Consolas"/>
          <w:sz w:val="22"/>
          <w:shd w:val="clear" w:color="auto" w:fill="EFF0F1"/>
        </w:rPr>
        <w:t>pushdown</w:t>
      </w:r>
      <w:r>
        <w:rPr>
          <w:rFonts w:ascii="Arial" w:eastAsia="等线" w:hAnsi="Arial" w:cs="Arial"/>
          <w:sz w:val="22"/>
        </w:rPr>
        <w:t xml:space="preserve">: </w:t>
      </w:r>
      <w:r>
        <w:rPr>
          <w:rFonts w:ascii="Arial" w:eastAsia="等线" w:hAnsi="Arial" w:cs="Arial"/>
          <w:sz w:val="22"/>
        </w:rPr>
        <w:t>布尔值，表示是否为下推自动机（</w:t>
      </w:r>
      <w:r>
        <w:rPr>
          <w:rFonts w:ascii="Arial" w:eastAsia="等线" w:hAnsi="Arial" w:cs="Arial"/>
          <w:sz w:val="22"/>
        </w:rPr>
        <w:t>PDA</w:t>
      </w:r>
      <w:r>
        <w:rPr>
          <w:rFonts w:ascii="Arial" w:eastAsia="等线" w:hAnsi="Arial" w:cs="Arial"/>
          <w:sz w:val="22"/>
        </w:rPr>
        <w:t>）。</w:t>
      </w:r>
    </w:p>
    <w:p w14:paraId="4D3CB917" w14:textId="77777777" w:rsidR="00BE4E9E" w:rsidRDefault="00000000">
      <w:pPr>
        <w:numPr>
          <w:ilvl w:val="0"/>
          <w:numId w:val="176"/>
        </w:numPr>
        <w:spacing w:before="120" w:after="120" w:line="288" w:lineRule="auto"/>
        <w:ind w:left="453"/>
        <w:jc w:val="left"/>
      </w:pPr>
      <w:proofErr w:type="spellStart"/>
      <w:r>
        <w:rPr>
          <w:rFonts w:ascii="Consolas" w:eastAsia="Consolas" w:hAnsi="Consolas" w:cs="Consolas"/>
          <w:sz w:val="22"/>
          <w:shd w:val="clear" w:color="auto" w:fill="EFF0F1"/>
        </w:rPr>
        <w:lastRenderedPageBreak/>
        <w:t>CFG_Visual_Context_Index</w:t>
      </w:r>
      <w:proofErr w:type="spellEnd"/>
      <w:r>
        <w:rPr>
          <w:rFonts w:ascii="Arial" w:eastAsia="等线" w:hAnsi="Arial" w:cs="Arial"/>
          <w:sz w:val="22"/>
        </w:rPr>
        <w:t>：用于追踪当前文法规则的索引。</w:t>
      </w:r>
    </w:p>
    <w:p w14:paraId="2D9578BB" w14:textId="77777777" w:rsidR="00BE4E9E" w:rsidRDefault="00000000">
      <w:pPr>
        <w:numPr>
          <w:ilvl w:val="0"/>
          <w:numId w:val="177"/>
        </w:numPr>
        <w:spacing w:before="120" w:after="120" w:line="288" w:lineRule="auto"/>
        <w:ind w:left="453"/>
        <w:jc w:val="left"/>
      </w:pPr>
      <w:proofErr w:type="spellStart"/>
      <w:r>
        <w:rPr>
          <w:rFonts w:ascii="Consolas" w:eastAsia="Consolas" w:hAnsi="Consolas" w:cs="Consolas"/>
          <w:sz w:val="22"/>
          <w:shd w:val="clear" w:color="auto" w:fill="EFF0F1"/>
        </w:rPr>
        <w:t>bool_first_mount</w:t>
      </w:r>
      <w:proofErr w:type="spellEnd"/>
      <w:r>
        <w:rPr>
          <w:rFonts w:ascii="Arial" w:eastAsia="等线" w:hAnsi="Arial" w:cs="Arial"/>
          <w:sz w:val="22"/>
        </w:rPr>
        <w:t>：标志位，用于确定是否是组件的首次挂载。</w:t>
      </w:r>
    </w:p>
    <w:p w14:paraId="5A455B73" w14:textId="77777777" w:rsidR="00BE4E9E" w:rsidRDefault="00000000">
      <w:pPr>
        <w:numPr>
          <w:ilvl w:val="0"/>
          <w:numId w:val="178"/>
        </w:numPr>
        <w:spacing w:before="120" w:after="120" w:line="288" w:lineRule="auto"/>
        <w:ind w:left="453"/>
        <w:jc w:val="left"/>
      </w:pPr>
      <w:proofErr w:type="spellStart"/>
      <w:r>
        <w:rPr>
          <w:rFonts w:ascii="Consolas" w:eastAsia="Consolas" w:hAnsi="Consolas" w:cs="Consolas"/>
          <w:sz w:val="22"/>
          <w:shd w:val="clear" w:color="auto" w:fill="EFF0F1"/>
        </w:rPr>
        <w:t>grammar_table_text</w:t>
      </w:r>
      <w:proofErr w:type="spellEnd"/>
      <w:r>
        <w:rPr>
          <w:rFonts w:ascii="Arial" w:eastAsia="等线" w:hAnsi="Arial" w:cs="Arial"/>
          <w:sz w:val="22"/>
        </w:rPr>
        <w:t>：存储文法表格中的文本内容。</w:t>
      </w:r>
    </w:p>
    <w:p w14:paraId="31D2297D" w14:textId="77777777" w:rsidR="00BE4E9E" w:rsidRDefault="00000000">
      <w:pPr>
        <w:numPr>
          <w:ilvl w:val="0"/>
          <w:numId w:val="179"/>
        </w:numPr>
        <w:spacing w:before="120" w:after="120" w:line="288" w:lineRule="auto"/>
        <w:ind w:left="453"/>
        <w:jc w:val="left"/>
      </w:pPr>
      <w:proofErr w:type="spellStart"/>
      <w:r>
        <w:rPr>
          <w:rFonts w:ascii="Consolas" w:eastAsia="Consolas" w:hAnsi="Consolas" w:cs="Consolas"/>
          <w:sz w:val="22"/>
          <w:shd w:val="clear" w:color="auto" w:fill="EFF0F1"/>
        </w:rPr>
        <w:t>image_collection</w:t>
      </w:r>
      <w:proofErr w:type="spellEnd"/>
      <w:r>
        <w:rPr>
          <w:rFonts w:ascii="Arial" w:eastAsia="等线" w:hAnsi="Arial" w:cs="Arial"/>
          <w:sz w:val="22"/>
        </w:rPr>
        <w:t>：存储表示各种状态的图像数组。</w:t>
      </w:r>
    </w:p>
    <w:p w14:paraId="668E6AA9" w14:textId="77777777" w:rsidR="00BE4E9E" w:rsidRDefault="00000000">
      <w:pPr>
        <w:numPr>
          <w:ilvl w:val="0"/>
          <w:numId w:val="180"/>
        </w:numPr>
        <w:spacing w:before="120" w:after="120" w:line="288" w:lineRule="auto"/>
        <w:ind w:left="453"/>
        <w:jc w:val="left"/>
      </w:pPr>
      <w:proofErr w:type="spellStart"/>
      <w:r>
        <w:rPr>
          <w:rFonts w:ascii="Consolas" w:eastAsia="Consolas" w:hAnsi="Consolas" w:cs="Consolas"/>
          <w:sz w:val="22"/>
          <w:shd w:val="clear" w:color="auto" w:fill="EFF0F1"/>
        </w:rPr>
        <w:t>row_entry_array</w:t>
      </w:r>
      <w:proofErr w:type="spellEnd"/>
      <w:r>
        <w:rPr>
          <w:rFonts w:ascii="Arial" w:eastAsia="等线" w:hAnsi="Arial" w:cs="Arial"/>
          <w:sz w:val="22"/>
        </w:rPr>
        <w:t>、</w:t>
      </w:r>
      <w:proofErr w:type="spellStart"/>
      <w:r>
        <w:rPr>
          <w:rFonts w:ascii="Consolas" w:eastAsia="Consolas" w:hAnsi="Consolas" w:cs="Consolas"/>
          <w:sz w:val="22"/>
          <w:shd w:val="clear" w:color="auto" w:fill="EFF0F1"/>
        </w:rPr>
        <w:t>definition_entry_array</w:t>
      </w:r>
      <w:proofErr w:type="spellEnd"/>
      <w:r>
        <w:rPr>
          <w:rFonts w:ascii="Arial" w:eastAsia="等线" w:hAnsi="Arial" w:cs="Arial"/>
          <w:sz w:val="22"/>
        </w:rPr>
        <w:t>：分别存储行输入和定义输入的状态数组。</w:t>
      </w:r>
    </w:p>
    <w:p w14:paraId="009ED5D3" w14:textId="77777777" w:rsidR="00BE4E9E" w:rsidRDefault="00000000">
      <w:pPr>
        <w:numPr>
          <w:ilvl w:val="0"/>
          <w:numId w:val="181"/>
        </w:numPr>
        <w:spacing w:before="120" w:after="120" w:line="288" w:lineRule="auto"/>
        <w:ind w:left="453"/>
        <w:jc w:val="left"/>
      </w:pPr>
      <w:proofErr w:type="spellStart"/>
      <w:r>
        <w:rPr>
          <w:rFonts w:ascii="Consolas" w:eastAsia="Consolas" w:hAnsi="Consolas" w:cs="Consolas"/>
          <w:sz w:val="22"/>
          <w:shd w:val="clear" w:color="auto" w:fill="EFF0F1"/>
        </w:rPr>
        <w:t>UIN_input</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displayWarning</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warning_display</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exportModal</w:t>
      </w:r>
      <w:proofErr w:type="spellEnd"/>
      <w:r>
        <w:rPr>
          <w:rFonts w:ascii="Arial" w:eastAsia="等线" w:hAnsi="Arial" w:cs="Arial"/>
          <w:sz w:val="22"/>
        </w:rPr>
        <w:t>：布尔型状态，用于控制</w:t>
      </w:r>
      <w:r>
        <w:rPr>
          <w:rFonts w:ascii="Arial" w:eastAsia="等线" w:hAnsi="Arial" w:cs="Arial"/>
          <w:sz w:val="22"/>
        </w:rPr>
        <w:t>UI</w:t>
      </w:r>
      <w:r>
        <w:rPr>
          <w:rFonts w:ascii="Arial" w:eastAsia="等线" w:hAnsi="Arial" w:cs="Arial"/>
          <w:sz w:val="22"/>
        </w:rPr>
        <w:t>中的不同显示和模态框。</w:t>
      </w:r>
    </w:p>
    <w:p w14:paraId="687DBFDD" w14:textId="77777777" w:rsidR="00BE4E9E" w:rsidRDefault="00000000">
      <w:pPr>
        <w:numPr>
          <w:ilvl w:val="0"/>
          <w:numId w:val="182"/>
        </w:numPr>
        <w:spacing w:before="120" w:after="120" w:line="288" w:lineRule="auto"/>
        <w:ind w:left="453"/>
        <w:jc w:val="left"/>
      </w:pPr>
      <w:r>
        <w:rPr>
          <w:rFonts w:ascii="Consolas" w:eastAsia="Consolas" w:hAnsi="Consolas" w:cs="Consolas"/>
          <w:sz w:val="22"/>
          <w:shd w:val="clear" w:color="auto" w:fill="EFF0F1"/>
        </w:rPr>
        <w:t>height</w:t>
      </w:r>
      <w:r>
        <w:rPr>
          <w:rFonts w:ascii="Arial" w:eastAsia="等线" w:hAnsi="Arial" w:cs="Arial"/>
          <w:sz w:val="22"/>
        </w:rPr>
        <w:t xml:space="preserve">: </w:t>
      </w:r>
      <w:r>
        <w:rPr>
          <w:rFonts w:ascii="Arial" w:eastAsia="等线" w:hAnsi="Arial" w:cs="Arial"/>
          <w:sz w:val="22"/>
        </w:rPr>
        <w:t>窗口高度，用于设置图形界面的尺寸。</w:t>
      </w:r>
    </w:p>
    <w:p w14:paraId="3B3674AD" w14:textId="77777777" w:rsidR="00BE4E9E" w:rsidRDefault="00000000">
      <w:pPr>
        <w:numPr>
          <w:ilvl w:val="0"/>
          <w:numId w:val="183"/>
        </w:numPr>
        <w:spacing w:before="120" w:after="120" w:line="288" w:lineRule="auto"/>
        <w:ind w:left="453"/>
        <w:jc w:val="left"/>
      </w:pPr>
      <w:proofErr w:type="spellStart"/>
      <w:r>
        <w:rPr>
          <w:rFonts w:ascii="Consolas" w:eastAsia="Consolas" w:hAnsi="Consolas" w:cs="Consolas"/>
          <w:sz w:val="22"/>
          <w:shd w:val="clear" w:color="auto" w:fill="EFF0F1"/>
        </w:rPr>
        <w:t>img_bar_status_did_mount</w:t>
      </w:r>
      <w:proofErr w:type="spellEnd"/>
      <w:r>
        <w:rPr>
          <w:rFonts w:ascii="Arial" w:eastAsia="等线" w:hAnsi="Arial" w:cs="Arial"/>
          <w:sz w:val="22"/>
        </w:rPr>
        <w:t xml:space="preserve">: </w:t>
      </w:r>
      <w:r>
        <w:rPr>
          <w:rFonts w:ascii="Arial" w:eastAsia="等线" w:hAnsi="Arial" w:cs="Arial"/>
          <w:sz w:val="22"/>
        </w:rPr>
        <w:t>标志变量，用于跟踪图片条是否已加载。</w:t>
      </w:r>
    </w:p>
    <w:p w14:paraId="3326EBA9" w14:textId="77777777" w:rsidR="00BE4E9E" w:rsidRDefault="00000000">
      <w:pPr>
        <w:numPr>
          <w:ilvl w:val="0"/>
          <w:numId w:val="184"/>
        </w:numPr>
        <w:spacing w:before="120" w:after="120" w:line="288" w:lineRule="auto"/>
        <w:ind w:left="453"/>
        <w:jc w:val="left"/>
      </w:pPr>
      <w:proofErr w:type="spellStart"/>
      <w:r>
        <w:rPr>
          <w:rFonts w:ascii="Consolas" w:eastAsia="Consolas" w:hAnsi="Consolas" w:cs="Consolas"/>
          <w:sz w:val="22"/>
          <w:shd w:val="clear" w:color="auto" w:fill="EFF0F1"/>
        </w:rPr>
        <w:t>nodesDS</w:t>
      </w:r>
      <w:proofErr w:type="spellEnd"/>
      <w:r>
        <w:rPr>
          <w:rFonts w:ascii="Consolas" w:eastAsia="Consolas" w:hAnsi="Consolas" w:cs="Consolas"/>
          <w:sz w:val="22"/>
          <w:shd w:val="clear" w:color="auto" w:fill="EFF0F1"/>
        </w:rPr>
        <w:t xml:space="preserve"> 和 </w:t>
      </w:r>
      <w:proofErr w:type="spellStart"/>
      <w:r>
        <w:rPr>
          <w:rFonts w:ascii="Consolas" w:eastAsia="Consolas" w:hAnsi="Consolas" w:cs="Consolas"/>
          <w:sz w:val="22"/>
          <w:shd w:val="clear" w:color="auto" w:fill="EFF0F1"/>
        </w:rPr>
        <w:t>edgesDS</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vis.DataSet</w:t>
      </w:r>
      <w:proofErr w:type="spellEnd"/>
      <w:r>
        <w:rPr>
          <w:rFonts w:ascii="Arial" w:eastAsia="等线" w:hAnsi="Arial" w:cs="Arial"/>
          <w:sz w:val="22"/>
        </w:rPr>
        <w:t xml:space="preserve"> </w:t>
      </w:r>
      <w:r>
        <w:rPr>
          <w:rFonts w:ascii="Arial" w:eastAsia="等线" w:hAnsi="Arial" w:cs="Arial"/>
          <w:sz w:val="22"/>
        </w:rPr>
        <w:t>对象，用于存储节点和边的数据。</w:t>
      </w:r>
    </w:p>
    <w:p w14:paraId="772B91ED" w14:textId="77777777" w:rsidR="00BE4E9E" w:rsidRDefault="00000000">
      <w:pPr>
        <w:numPr>
          <w:ilvl w:val="0"/>
          <w:numId w:val="185"/>
        </w:numPr>
        <w:spacing w:before="120" w:after="120" w:line="288" w:lineRule="auto"/>
        <w:ind w:left="453"/>
        <w:jc w:val="left"/>
      </w:pPr>
      <w:proofErr w:type="spellStart"/>
      <w:r>
        <w:rPr>
          <w:rFonts w:ascii="Consolas" w:eastAsia="Consolas" w:hAnsi="Consolas" w:cs="Consolas"/>
          <w:sz w:val="22"/>
          <w:shd w:val="clear" w:color="auto" w:fill="EFF0F1"/>
        </w:rPr>
        <w:t>in_initial_mode</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in_accepting_mode</w:t>
      </w:r>
      <w:proofErr w:type="spellEnd"/>
      <w:r>
        <w:rPr>
          <w:rFonts w:ascii="Consolas" w:eastAsia="Consolas" w:hAnsi="Consolas" w:cs="Consolas"/>
          <w:sz w:val="22"/>
          <w:shd w:val="clear" w:color="auto" w:fill="EFF0F1"/>
        </w:rPr>
        <w:t xml:space="preserve">_, </w:t>
      </w:r>
      <w:proofErr w:type="spellStart"/>
      <w:r>
        <w:rPr>
          <w:rFonts w:ascii="Consolas" w:eastAsia="Consolas" w:hAnsi="Consolas" w:cs="Consolas"/>
          <w:sz w:val="22"/>
          <w:shd w:val="clear" w:color="auto" w:fill="EFF0F1"/>
        </w:rPr>
        <w:t>delete_lock</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edgeDeletion</w:t>
      </w:r>
      <w:proofErr w:type="spellEnd"/>
      <w:r>
        <w:rPr>
          <w:rFonts w:ascii="Arial" w:eastAsia="等线" w:hAnsi="Arial" w:cs="Arial"/>
          <w:sz w:val="22"/>
        </w:rPr>
        <w:t xml:space="preserve">: </w:t>
      </w:r>
      <w:r>
        <w:rPr>
          <w:rFonts w:ascii="Arial" w:eastAsia="等线" w:hAnsi="Arial" w:cs="Arial"/>
          <w:sz w:val="22"/>
        </w:rPr>
        <w:t>状态标志，用于控制不同的用户交互模式。</w:t>
      </w:r>
    </w:p>
    <w:p w14:paraId="5D8A21A3" w14:textId="77777777" w:rsidR="00BE4E9E" w:rsidRDefault="00000000">
      <w:pPr>
        <w:numPr>
          <w:ilvl w:val="0"/>
          <w:numId w:val="186"/>
        </w:numPr>
        <w:spacing w:before="120" w:after="120" w:line="288" w:lineRule="auto"/>
        <w:ind w:left="453"/>
        <w:jc w:val="left"/>
      </w:pPr>
      <w:r>
        <w:rPr>
          <w:rFonts w:ascii="Consolas" w:eastAsia="Consolas" w:hAnsi="Consolas" w:cs="Consolas"/>
          <w:sz w:val="22"/>
          <w:shd w:val="clear" w:color="auto" w:fill="EFF0F1"/>
        </w:rPr>
        <w:t>graph</w:t>
      </w:r>
      <w:r>
        <w:rPr>
          <w:rFonts w:ascii="Arial" w:eastAsia="等线" w:hAnsi="Arial" w:cs="Arial"/>
          <w:sz w:val="22"/>
        </w:rPr>
        <w:t xml:space="preserve">: </w:t>
      </w:r>
      <w:r>
        <w:rPr>
          <w:rFonts w:ascii="Arial" w:eastAsia="等线" w:hAnsi="Arial" w:cs="Arial"/>
          <w:sz w:val="22"/>
        </w:rPr>
        <w:t>包含</w:t>
      </w:r>
      <w:r>
        <w:rPr>
          <w:rFonts w:ascii="Arial" w:eastAsia="等线" w:hAnsi="Arial" w:cs="Arial"/>
          <w:sz w:val="22"/>
        </w:rPr>
        <w:t xml:space="preserve"> </w:t>
      </w:r>
      <w:r>
        <w:rPr>
          <w:rFonts w:ascii="Consolas" w:eastAsia="Consolas" w:hAnsi="Consolas" w:cs="Consolas"/>
          <w:sz w:val="22"/>
          <w:shd w:val="clear" w:color="auto" w:fill="EFF0F1"/>
        </w:rPr>
        <w:t>nodes</w:t>
      </w:r>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r>
        <w:rPr>
          <w:rFonts w:ascii="Consolas" w:eastAsia="Consolas" w:hAnsi="Consolas" w:cs="Consolas"/>
          <w:sz w:val="22"/>
          <w:shd w:val="clear" w:color="auto" w:fill="EFF0F1"/>
        </w:rPr>
        <w:t>edges</w:t>
      </w:r>
      <w:r>
        <w:rPr>
          <w:rFonts w:ascii="Arial" w:eastAsia="等线" w:hAnsi="Arial" w:cs="Arial"/>
          <w:sz w:val="22"/>
        </w:rPr>
        <w:t xml:space="preserve"> </w:t>
      </w:r>
      <w:r>
        <w:rPr>
          <w:rFonts w:ascii="Arial" w:eastAsia="等线" w:hAnsi="Arial" w:cs="Arial"/>
          <w:sz w:val="22"/>
        </w:rPr>
        <w:t>的对象，用于图的渲染和操作。</w:t>
      </w:r>
    </w:p>
    <w:p w14:paraId="173963D4" w14:textId="77777777" w:rsidR="00BE4E9E" w:rsidRDefault="00000000">
      <w:pPr>
        <w:numPr>
          <w:ilvl w:val="0"/>
          <w:numId w:val="187"/>
        </w:numPr>
        <w:spacing w:before="120" w:after="120" w:line="288" w:lineRule="auto"/>
        <w:ind w:left="453"/>
        <w:jc w:val="left"/>
      </w:pP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 xml:space="preserve">: </w:t>
      </w:r>
      <w:r>
        <w:rPr>
          <w:rFonts w:ascii="Arial" w:eastAsia="等线" w:hAnsi="Arial" w:cs="Arial"/>
          <w:sz w:val="22"/>
        </w:rPr>
        <w:t>通过</w:t>
      </w:r>
      <w:r>
        <w:rPr>
          <w:rFonts w:ascii="Arial" w:eastAsia="等线" w:hAnsi="Arial" w:cs="Arial"/>
          <w:sz w:val="22"/>
        </w:rPr>
        <w:t xml:space="preserve"> </w:t>
      </w:r>
      <w:proofErr w:type="spellStart"/>
      <w:r>
        <w:rPr>
          <w:rFonts w:ascii="Consolas" w:eastAsia="Consolas" w:hAnsi="Consolas" w:cs="Consolas"/>
          <w:sz w:val="22"/>
          <w:shd w:val="clear" w:color="auto" w:fill="EFF0F1"/>
        </w:rPr>
        <w:t>useContext</w:t>
      </w:r>
      <w:proofErr w:type="spellEnd"/>
      <w:r>
        <w:rPr>
          <w:rFonts w:ascii="Arial" w:eastAsia="等线" w:hAnsi="Arial" w:cs="Arial"/>
          <w:sz w:val="22"/>
        </w:rPr>
        <w:t xml:space="preserve"> </w:t>
      </w:r>
      <w:r>
        <w:rPr>
          <w:rFonts w:ascii="Arial" w:eastAsia="等线" w:hAnsi="Arial" w:cs="Arial"/>
          <w:sz w:val="22"/>
        </w:rPr>
        <w:t>获取的上下文，共享全局状态。</w:t>
      </w:r>
    </w:p>
    <w:p w14:paraId="0FB767ED" w14:textId="77777777" w:rsidR="00BE4E9E" w:rsidRDefault="00000000">
      <w:pPr>
        <w:numPr>
          <w:ilvl w:val="0"/>
          <w:numId w:val="188"/>
        </w:numPr>
        <w:spacing w:before="120" w:after="120" w:line="288" w:lineRule="auto"/>
        <w:ind w:left="453"/>
        <w:jc w:val="left"/>
      </w:pPr>
      <w:r>
        <w:rPr>
          <w:rFonts w:ascii="Consolas" w:eastAsia="Consolas" w:hAnsi="Consolas" w:cs="Consolas"/>
          <w:sz w:val="22"/>
          <w:shd w:val="clear" w:color="auto" w:fill="EFF0F1"/>
        </w:rPr>
        <w:t>network</w:t>
      </w:r>
      <w:r>
        <w:rPr>
          <w:rFonts w:ascii="Arial" w:eastAsia="等线" w:hAnsi="Arial" w:cs="Arial"/>
          <w:sz w:val="22"/>
        </w:rPr>
        <w:t xml:space="preserve">: </w:t>
      </w:r>
      <w:proofErr w:type="spellStart"/>
      <w:r>
        <w:rPr>
          <w:rFonts w:ascii="Consolas" w:eastAsia="Consolas" w:hAnsi="Consolas" w:cs="Consolas"/>
          <w:sz w:val="22"/>
          <w:shd w:val="clear" w:color="auto" w:fill="EFF0F1"/>
        </w:rPr>
        <w:t>vis.Network</w:t>
      </w:r>
      <w:proofErr w:type="spellEnd"/>
      <w:r>
        <w:rPr>
          <w:rFonts w:ascii="Arial" w:eastAsia="等线" w:hAnsi="Arial" w:cs="Arial"/>
          <w:sz w:val="22"/>
        </w:rPr>
        <w:t xml:space="preserve"> </w:t>
      </w:r>
      <w:r>
        <w:rPr>
          <w:rFonts w:ascii="Arial" w:eastAsia="等线" w:hAnsi="Arial" w:cs="Arial"/>
          <w:sz w:val="22"/>
        </w:rPr>
        <w:t>实例，用于渲染和管理网络图。</w:t>
      </w:r>
    </w:p>
    <w:p w14:paraId="0A1AB383" w14:textId="77777777" w:rsidR="00BE4E9E" w:rsidRDefault="00000000">
      <w:pPr>
        <w:numPr>
          <w:ilvl w:val="0"/>
          <w:numId w:val="189"/>
        </w:numPr>
        <w:spacing w:before="120" w:after="120" w:line="288" w:lineRule="auto"/>
        <w:ind w:left="453"/>
        <w:jc w:val="left"/>
      </w:pPr>
      <w:proofErr w:type="spellStart"/>
      <w:r>
        <w:rPr>
          <w:rFonts w:ascii="Consolas" w:eastAsia="Consolas" w:hAnsi="Consolas" w:cs="Consolas"/>
          <w:sz w:val="22"/>
          <w:shd w:val="clear" w:color="auto" w:fill="EFF0F1"/>
        </w:rPr>
        <w:t>isExport</w:t>
      </w:r>
      <w:proofErr w:type="spellEnd"/>
      <w:r>
        <w:rPr>
          <w:rFonts w:ascii="Arial" w:eastAsia="等线" w:hAnsi="Arial" w:cs="Arial"/>
          <w:sz w:val="22"/>
        </w:rPr>
        <w:t xml:space="preserve">: </w:t>
      </w:r>
      <w:r>
        <w:rPr>
          <w:rFonts w:ascii="Arial" w:eastAsia="等线" w:hAnsi="Arial" w:cs="Arial"/>
          <w:sz w:val="22"/>
        </w:rPr>
        <w:t>布尔值，表示是否为导出操作。</w:t>
      </w:r>
    </w:p>
    <w:p w14:paraId="3D6555D9" w14:textId="77777777" w:rsidR="00BE4E9E" w:rsidRDefault="00000000">
      <w:pPr>
        <w:numPr>
          <w:ilvl w:val="0"/>
          <w:numId w:val="190"/>
        </w:numPr>
        <w:spacing w:before="120" w:after="120" w:line="288" w:lineRule="auto"/>
        <w:ind w:left="453"/>
        <w:jc w:val="left"/>
      </w:pPr>
      <w:proofErr w:type="spellStart"/>
      <w:r>
        <w:rPr>
          <w:rFonts w:ascii="Consolas" w:eastAsia="Consolas" w:hAnsi="Consolas" w:cs="Consolas"/>
          <w:sz w:val="22"/>
          <w:shd w:val="clear" w:color="auto" w:fill="EFF0F1"/>
        </w:rPr>
        <w:t>readImportTxt</w:t>
      </w:r>
      <w:proofErr w:type="spellEnd"/>
      <w:r>
        <w:rPr>
          <w:rFonts w:ascii="Consolas" w:eastAsia="Consolas" w:hAnsi="Consolas" w:cs="Consolas"/>
          <w:sz w:val="22"/>
          <w:shd w:val="clear" w:color="auto" w:fill="EFF0F1"/>
        </w:rPr>
        <w:t xml:space="preserve">: </w:t>
      </w:r>
      <w:r>
        <w:rPr>
          <w:rFonts w:ascii="Arial" w:eastAsia="等线" w:hAnsi="Arial" w:cs="Arial"/>
          <w:sz w:val="22"/>
        </w:rPr>
        <w:t>读取的导入文本内容。</w:t>
      </w:r>
    </w:p>
    <w:p w14:paraId="739B3494" w14:textId="77777777" w:rsidR="00BE4E9E" w:rsidRDefault="00000000">
      <w:pPr>
        <w:numPr>
          <w:ilvl w:val="0"/>
          <w:numId w:val="191"/>
        </w:numPr>
        <w:spacing w:before="120" w:after="120" w:line="288" w:lineRule="auto"/>
        <w:ind w:left="453"/>
        <w:jc w:val="left"/>
      </w:pPr>
      <w:proofErr w:type="spellStart"/>
      <w:r>
        <w:rPr>
          <w:rFonts w:ascii="Consolas" w:eastAsia="Consolas" w:hAnsi="Consolas" w:cs="Consolas"/>
          <w:sz w:val="22"/>
          <w:shd w:val="clear" w:color="auto" w:fill="EFF0F1"/>
        </w:rPr>
        <w:t>testID</w:t>
      </w:r>
      <w:proofErr w:type="spellEnd"/>
      <w:r>
        <w:rPr>
          <w:rFonts w:ascii="Consolas" w:eastAsia="Consolas" w:hAnsi="Consolas" w:cs="Consolas"/>
          <w:sz w:val="22"/>
          <w:shd w:val="clear" w:color="auto" w:fill="EFF0F1"/>
        </w:rPr>
        <w:t xml:space="preserve">: </w:t>
      </w:r>
      <w:r>
        <w:rPr>
          <w:rFonts w:ascii="Arial" w:eastAsia="等线" w:hAnsi="Arial" w:cs="Arial"/>
          <w:sz w:val="22"/>
        </w:rPr>
        <w:t>测试</w:t>
      </w:r>
      <w:r>
        <w:rPr>
          <w:rFonts w:ascii="Arial" w:eastAsia="等线" w:hAnsi="Arial" w:cs="Arial"/>
          <w:sz w:val="22"/>
        </w:rPr>
        <w:t>ID</w:t>
      </w:r>
      <w:r>
        <w:rPr>
          <w:rFonts w:ascii="Arial" w:eastAsia="等线" w:hAnsi="Arial" w:cs="Arial"/>
          <w:sz w:val="22"/>
        </w:rPr>
        <w:t>。</w:t>
      </w:r>
    </w:p>
    <w:p w14:paraId="243D0E4C" w14:textId="77777777" w:rsidR="00BE4E9E" w:rsidRDefault="00000000">
      <w:pPr>
        <w:numPr>
          <w:ilvl w:val="0"/>
          <w:numId w:val="192"/>
        </w:numPr>
        <w:spacing w:before="120" w:after="120" w:line="288" w:lineRule="auto"/>
        <w:ind w:left="453"/>
        <w:jc w:val="left"/>
      </w:pPr>
      <w:proofErr w:type="spellStart"/>
      <w:r>
        <w:rPr>
          <w:rFonts w:ascii="Consolas" w:eastAsia="Consolas" w:hAnsi="Consolas" w:cs="Consolas"/>
          <w:sz w:val="22"/>
          <w:shd w:val="clear" w:color="auto" w:fill="EFF0F1"/>
        </w:rPr>
        <w:t>master_context</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上下文对象，包含全局状态。</w:t>
      </w:r>
    </w:p>
    <w:p w14:paraId="555A4F40" w14:textId="77777777" w:rsidR="00BE4E9E" w:rsidRDefault="00000000">
      <w:pPr>
        <w:numPr>
          <w:ilvl w:val="0"/>
          <w:numId w:val="193"/>
        </w:numPr>
        <w:spacing w:before="120" w:after="120" w:line="288" w:lineRule="auto"/>
        <w:ind w:left="453"/>
        <w:jc w:val="left"/>
      </w:pPr>
      <w:proofErr w:type="spellStart"/>
      <w:r>
        <w:rPr>
          <w:rFonts w:ascii="Consolas" w:eastAsia="Consolas" w:hAnsi="Consolas" w:cs="Consolas"/>
          <w:sz w:val="22"/>
          <w:shd w:val="clear" w:color="auto" w:fill="EFF0F1"/>
        </w:rPr>
        <w:t>user_input_row_collection</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用户输入的行集合。</w:t>
      </w:r>
    </w:p>
    <w:p w14:paraId="049F3BB2" w14:textId="77777777" w:rsidR="00BE4E9E" w:rsidRDefault="00000000">
      <w:pPr>
        <w:numPr>
          <w:ilvl w:val="0"/>
          <w:numId w:val="194"/>
        </w:numPr>
        <w:spacing w:before="120" w:after="120" w:line="288" w:lineRule="auto"/>
        <w:ind w:left="453"/>
        <w:jc w:val="left"/>
      </w:pPr>
      <w:proofErr w:type="spellStart"/>
      <w:r>
        <w:rPr>
          <w:rFonts w:ascii="Consolas" w:eastAsia="Consolas" w:hAnsi="Consolas" w:cs="Consolas"/>
          <w:sz w:val="22"/>
          <w:shd w:val="clear" w:color="auto" w:fill="EFF0F1"/>
        </w:rPr>
        <w:t>UIN_input</w:t>
      </w:r>
      <w:proofErr w:type="spellEnd"/>
      <w:r>
        <w:rPr>
          <w:rFonts w:ascii="Consolas" w:eastAsia="Consolas" w:hAnsi="Consolas" w:cs="Consolas"/>
          <w:sz w:val="22"/>
          <w:shd w:val="clear" w:color="auto" w:fill="EFF0F1"/>
        </w:rPr>
        <w:t xml:space="preserve">: </w:t>
      </w:r>
      <w:r>
        <w:rPr>
          <w:rFonts w:ascii="Arial" w:eastAsia="等线" w:hAnsi="Arial" w:cs="Arial"/>
          <w:sz w:val="22"/>
        </w:rPr>
        <w:t>布尔值，表示是否显示</w:t>
      </w:r>
      <w:r>
        <w:rPr>
          <w:rFonts w:ascii="Arial" w:eastAsia="等线" w:hAnsi="Arial" w:cs="Arial"/>
          <w:sz w:val="22"/>
        </w:rPr>
        <w:t>UIN</w:t>
      </w:r>
      <w:r>
        <w:rPr>
          <w:rFonts w:ascii="Arial" w:eastAsia="等线" w:hAnsi="Arial" w:cs="Arial"/>
          <w:sz w:val="22"/>
        </w:rPr>
        <w:t>输入。</w:t>
      </w:r>
    </w:p>
    <w:p w14:paraId="6BC1CF4A" w14:textId="77777777" w:rsidR="00BE4E9E" w:rsidRDefault="00000000">
      <w:pPr>
        <w:numPr>
          <w:ilvl w:val="0"/>
          <w:numId w:val="195"/>
        </w:numPr>
        <w:spacing w:before="120" w:after="120" w:line="288" w:lineRule="auto"/>
        <w:ind w:left="453"/>
        <w:jc w:val="left"/>
      </w:pPr>
      <w:proofErr w:type="spellStart"/>
      <w:r>
        <w:rPr>
          <w:rFonts w:ascii="Consolas" w:eastAsia="Consolas" w:hAnsi="Consolas" w:cs="Consolas"/>
          <w:sz w:val="22"/>
          <w:shd w:val="clear" w:color="auto" w:fill="EFF0F1"/>
        </w:rPr>
        <w:t>warning_display</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布尔值，表示是否显示警告。</w:t>
      </w:r>
    </w:p>
    <w:p w14:paraId="053A297F" w14:textId="77777777" w:rsidR="00BE4E9E" w:rsidRDefault="00000000">
      <w:pPr>
        <w:numPr>
          <w:ilvl w:val="0"/>
          <w:numId w:val="196"/>
        </w:numPr>
        <w:spacing w:before="120" w:after="120" w:line="288" w:lineRule="auto"/>
        <w:ind w:left="453"/>
        <w:jc w:val="left"/>
      </w:pPr>
      <w:proofErr w:type="spellStart"/>
      <w:r>
        <w:rPr>
          <w:rFonts w:ascii="Consolas" w:eastAsia="Consolas" w:hAnsi="Consolas" w:cs="Consolas"/>
          <w:sz w:val="22"/>
          <w:shd w:val="clear" w:color="auto" w:fill="EFF0F1"/>
        </w:rPr>
        <w:t>row_entry_array</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行条目数组，用于渲染输入行。</w:t>
      </w:r>
    </w:p>
    <w:p w14:paraId="235697EC" w14:textId="77777777" w:rsidR="00BE4E9E" w:rsidRDefault="00000000">
      <w:pPr>
        <w:numPr>
          <w:ilvl w:val="0"/>
          <w:numId w:val="197"/>
        </w:numPr>
        <w:spacing w:before="120" w:after="120" w:line="288" w:lineRule="auto"/>
        <w:ind w:left="453"/>
        <w:jc w:val="left"/>
      </w:pPr>
      <w:proofErr w:type="spellStart"/>
      <w:r>
        <w:rPr>
          <w:rFonts w:ascii="Consolas" w:eastAsia="Consolas" w:hAnsi="Consolas" w:cs="Consolas"/>
          <w:sz w:val="22"/>
          <w:shd w:val="clear" w:color="auto" w:fill="EFF0F1"/>
        </w:rPr>
        <w:t>textOrDownload</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对象，表示是文本显示还是下载。</w:t>
      </w:r>
    </w:p>
    <w:p w14:paraId="4C0F07B5" w14:textId="77777777" w:rsidR="00BE4E9E" w:rsidRDefault="00000000">
      <w:pPr>
        <w:numPr>
          <w:ilvl w:val="0"/>
          <w:numId w:val="198"/>
        </w:numPr>
        <w:spacing w:before="120" w:after="120" w:line="288" w:lineRule="auto"/>
        <w:jc w:val="left"/>
      </w:pPr>
      <w:r>
        <w:rPr>
          <w:rFonts w:ascii="Arial" w:eastAsia="等线" w:hAnsi="Arial" w:cs="Arial"/>
          <w:sz w:val="22"/>
        </w:rPr>
        <w:t xml:space="preserve"> ChatGPT-Agent</w:t>
      </w:r>
      <w:r>
        <w:rPr>
          <w:rFonts w:ascii="Arial" w:eastAsia="等线" w:hAnsi="Arial" w:cs="Arial"/>
          <w:sz w:val="22"/>
        </w:rPr>
        <w:t>插件</w:t>
      </w:r>
    </w:p>
    <w:p w14:paraId="77A795D3" w14:textId="77777777" w:rsidR="00BE4E9E" w:rsidRDefault="00000000">
      <w:pPr>
        <w:numPr>
          <w:ilvl w:val="0"/>
          <w:numId w:val="199"/>
        </w:numPr>
        <w:spacing w:before="120" w:after="120" w:line="288" w:lineRule="auto"/>
        <w:ind w:left="453"/>
        <w:jc w:val="left"/>
      </w:pPr>
      <w:proofErr w:type="spellStart"/>
      <w:r>
        <w:rPr>
          <w:rFonts w:ascii="Consolas" w:eastAsia="Consolas" w:hAnsi="Consolas" w:cs="Consolas"/>
          <w:sz w:val="22"/>
          <w:shd w:val="clear" w:color="auto" w:fill="EFF0F1"/>
        </w:rPr>
        <w:t>dialogHistory</w:t>
      </w:r>
      <w:proofErr w:type="spellEnd"/>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6DEB0311" w14:textId="77777777">
        <w:tc>
          <w:tcPr>
            <w:tcW w:w="7827" w:type="dxa"/>
            <w:shd w:val="clear" w:color="auto" w:fill="F5F6F7"/>
            <w:tcMar>
              <w:top w:w="60" w:type="dxa"/>
              <w:left w:w="120" w:type="dxa"/>
              <w:bottom w:w="30" w:type="dxa"/>
              <w:right w:w="120" w:type="dxa"/>
            </w:tcMar>
          </w:tcPr>
          <w:p w14:paraId="732BAF25"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const </w:t>
            </w:r>
            <w:proofErr w:type="spellStart"/>
            <w:r>
              <w:rPr>
                <w:rFonts w:ascii="Consolas" w:eastAsia="Consolas" w:hAnsi="Consolas" w:cs="Consolas"/>
                <w:sz w:val="22"/>
              </w:rPr>
              <w:t>dialogHistory</w:t>
            </w:r>
            <w:proofErr w:type="spellEnd"/>
            <w:r>
              <w:rPr>
                <w:rFonts w:ascii="Consolas" w:eastAsia="Consolas" w:hAnsi="Consolas" w:cs="Consolas"/>
                <w:sz w:val="22"/>
              </w:rPr>
              <w:t xml:space="preserve"> = [];</w:t>
            </w:r>
          </w:p>
        </w:tc>
      </w:tr>
    </w:tbl>
    <w:p w14:paraId="6BE1A147" w14:textId="77777777" w:rsidR="00BE4E9E" w:rsidRDefault="00000000">
      <w:pPr>
        <w:numPr>
          <w:ilvl w:val="0"/>
          <w:numId w:val="200"/>
        </w:numPr>
        <w:spacing w:before="120" w:after="120" w:line="288" w:lineRule="auto"/>
        <w:ind w:left="453"/>
        <w:jc w:val="left"/>
      </w:pPr>
      <w:r>
        <w:rPr>
          <w:rFonts w:ascii="Consolas" w:eastAsia="Consolas" w:hAnsi="Consolas" w:cs="Consolas"/>
          <w:sz w:val="22"/>
          <w:shd w:val="clear" w:color="auto" w:fill="EFF0F1"/>
        </w:rPr>
        <w:t>plot</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5A4ABC0A" w14:textId="77777777">
        <w:tc>
          <w:tcPr>
            <w:tcW w:w="7827" w:type="dxa"/>
            <w:shd w:val="clear" w:color="auto" w:fill="F5F6F7"/>
            <w:tcMar>
              <w:top w:w="60" w:type="dxa"/>
              <w:left w:w="120" w:type="dxa"/>
              <w:bottom w:w="30" w:type="dxa"/>
              <w:right w:w="120" w:type="dxa"/>
            </w:tcMar>
          </w:tcPr>
          <w:p w14:paraId="49F5159B" w14:textId="77777777" w:rsidR="00BE4E9E" w:rsidRDefault="00000000">
            <w:pPr>
              <w:spacing w:before="120" w:after="120" w:line="288" w:lineRule="auto"/>
              <w:jc w:val="left"/>
            </w:pPr>
            <w:r>
              <w:rPr>
                <w:rFonts w:ascii="Consolas" w:eastAsia="Consolas" w:hAnsi="Consolas" w:cs="Consolas"/>
                <w:color w:val="646A73"/>
                <w:sz w:val="22"/>
              </w:rPr>
              <w:lastRenderedPageBreak/>
              <w:t>JavaScript</w:t>
            </w:r>
            <w:r>
              <w:rPr>
                <w:rFonts w:ascii="Consolas" w:eastAsia="Consolas" w:hAnsi="Consolas" w:cs="Consolas"/>
                <w:color w:val="646A73"/>
                <w:sz w:val="22"/>
              </w:rPr>
              <w:br/>
            </w:r>
            <w:r>
              <w:rPr>
                <w:rFonts w:ascii="Consolas" w:eastAsia="Consolas" w:hAnsi="Consolas" w:cs="Consolas"/>
                <w:sz w:val="22"/>
              </w:rPr>
              <w:t>let plot = ''</w:t>
            </w:r>
          </w:p>
        </w:tc>
      </w:tr>
    </w:tbl>
    <w:p w14:paraId="001CB895" w14:textId="77777777" w:rsidR="00BE4E9E" w:rsidRDefault="00000000">
      <w:pPr>
        <w:spacing w:before="120" w:after="120" w:line="288" w:lineRule="auto"/>
        <w:jc w:val="left"/>
      </w:pPr>
      <w:r>
        <w:rPr>
          <w:rFonts w:ascii="Arial" w:eastAsia="等线" w:hAnsi="Arial" w:cs="Arial"/>
          <w:sz w:val="22"/>
        </w:rPr>
        <w:t>2.3</w:t>
      </w:r>
      <w:r>
        <w:rPr>
          <w:rFonts w:ascii="Arial" w:eastAsia="等线" w:hAnsi="Arial" w:cs="Arial"/>
          <w:sz w:val="22"/>
        </w:rPr>
        <w:t>、数据结构</w:t>
      </w:r>
    </w:p>
    <w:p w14:paraId="68E1E3A6" w14:textId="77777777" w:rsidR="00BE4E9E" w:rsidRDefault="00000000">
      <w:pPr>
        <w:numPr>
          <w:ilvl w:val="0"/>
          <w:numId w:val="201"/>
        </w:numPr>
        <w:spacing w:before="120" w:after="120" w:line="288" w:lineRule="auto"/>
        <w:jc w:val="left"/>
      </w:pPr>
      <w:r>
        <w:rPr>
          <w:rFonts w:ascii="Arial" w:eastAsia="等线" w:hAnsi="Arial" w:cs="Arial"/>
          <w:sz w:val="22"/>
        </w:rPr>
        <w:t>2.3.1 ARPG</w:t>
      </w:r>
      <w:r>
        <w:rPr>
          <w:rFonts w:ascii="Arial" w:eastAsia="等线" w:hAnsi="Arial" w:cs="Arial"/>
          <w:sz w:val="22"/>
        </w:rPr>
        <w:t>战斗</w:t>
      </w:r>
    </w:p>
    <w:p w14:paraId="3CE74800" w14:textId="77777777" w:rsidR="00BE4E9E" w:rsidRDefault="00000000">
      <w:pPr>
        <w:numPr>
          <w:ilvl w:val="0"/>
          <w:numId w:val="202"/>
        </w:numPr>
        <w:spacing w:before="120" w:after="120" w:line="288" w:lineRule="auto"/>
        <w:ind w:left="453"/>
        <w:jc w:val="left"/>
      </w:pPr>
      <w:proofErr w:type="spellStart"/>
      <w:r>
        <w:rPr>
          <w:rFonts w:ascii="Arial" w:eastAsia="等线" w:hAnsi="Arial" w:cs="Arial"/>
          <w:sz w:val="22"/>
        </w:rPr>
        <w:t>PluginParamsParser</w:t>
      </w:r>
      <w:proofErr w:type="spellEnd"/>
      <w:r>
        <w:rPr>
          <w:rFonts w:ascii="Arial" w:eastAsia="等线" w:hAnsi="Arial" w:cs="Arial"/>
          <w:sz w:val="22"/>
        </w:rPr>
        <w:t>：</w:t>
      </w:r>
    </w:p>
    <w:p w14:paraId="0FC1F10F" w14:textId="77777777" w:rsidR="00BE4E9E" w:rsidRDefault="00000000">
      <w:pPr>
        <w:spacing w:before="120" w:after="120" w:line="288" w:lineRule="auto"/>
        <w:ind w:left="907"/>
        <w:jc w:val="left"/>
      </w:pPr>
      <w:r>
        <w:rPr>
          <w:rFonts w:ascii="Arial" w:eastAsia="等线" w:hAnsi="Arial" w:cs="Arial"/>
          <w:sz w:val="22"/>
        </w:rPr>
        <w:t>插件参数解析器类。</w:t>
      </w:r>
    </w:p>
    <w:p w14:paraId="1E4983C0" w14:textId="77777777" w:rsidR="00BE4E9E" w:rsidRDefault="00000000">
      <w:pPr>
        <w:numPr>
          <w:ilvl w:val="0"/>
          <w:numId w:val="203"/>
        </w:numPr>
        <w:spacing w:before="120" w:after="120" w:line="288" w:lineRule="auto"/>
        <w:ind w:left="453"/>
        <w:jc w:val="left"/>
      </w:pPr>
      <w:r>
        <w:rPr>
          <w:rFonts w:ascii="Arial" w:eastAsia="等线" w:hAnsi="Arial" w:cs="Arial"/>
          <w:sz w:val="22"/>
        </w:rPr>
        <w:t>Degree</w:t>
      </w:r>
      <w:r>
        <w:rPr>
          <w:rFonts w:ascii="Arial" w:eastAsia="等线" w:hAnsi="Arial" w:cs="Arial"/>
          <w:sz w:val="22"/>
        </w:rPr>
        <w:t>：</w:t>
      </w:r>
    </w:p>
    <w:p w14:paraId="0550122E" w14:textId="77777777" w:rsidR="00BE4E9E" w:rsidRDefault="00000000">
      <w:pPr>
        <w:spacing w:before="120" w:after="120" w:line="288" w:lineRule="auto"/>
        <w:ind w:left="453" w:firstLine="420"/>
        <w:jc w:val="left"/>
      </w:pPr>
      <w:r>
        <w:rPr>
          <w:rFonts w:ascii="Arial" w:eastAsia="等线" w:hAnsi="Arial" w:cs="Arial"/>
          <w:sz w:val="22"/>
        </w:rPr>
        <w:t>表示角度的类。</w:t>
      </w:r>
    </w:p>
    <w:p w14:paraId="6BD60F61" w14:textId="77777777" w:rsidR="00BE4E9E" w:rsidRDefault="00000000">
      <w:pPr>
        <w:numPr>
          <w:ilvl w:val="0"/>
          <w:numId w:val="204"/>
        </w:numPr>
        <w:spacing w:before="120" w:after="120" w:line="288" w:lineRule="auto"/>
        <w:ind w:left="453"/>
        <w:jc w:val="left"/>
      </w:pPr>
      <w:proofErr w:type="spellStart"/>
      <w:r>
        <w:rPr>
          <w:rFonts w:ascii="Arial" w:eastAsia="等线" w:hAnsi="Arial" w:cs="Arial"/>
          <w:sz w:val="22"/>
        </w:rPr>
        <w:t>ARPG_Utils</w:t>
      </w:r>
      <w:proofErr w:type="spellEnd"/>
      <w:r>
        <w:rPr>
          <w:rFonts w:ascii="Arial" w:eastAsia="等线" w:hAnsi="Arial" w:cs="Arial"/>
          <w:sz w:val="22"/>
        </w:rPr>
        <w:t>：</w:t>
      </w:r>
    </w:p>
    <w:p w14:paraId="0E18DD93" w14:textId="77777777" w:rsidR="00BE4E9E" w:rsidRDefault="00000000">
      <w:pPr>
        <w:spacing w:before="120" w:after="120" w:line="288" w:lineRule="auto"/>
        <w:ind w:left="453" w:firstLine="420"/>
        <w:jc w:val="left"/>
      </w:pPr>
      <w:r>
        <w:rPr>
          <w:rFonts w:ascii="Arial" w:eastAsia="等线" w:hAnsi="Arial" w:cs="Arial"/>
          <w:sz w:val="22"/>
        </w:rPr>
        <w:t>实用工具类。</w:t>
      </w:r>
    </w:p>
    <w:p w14:paraId="6AF90214" w14:textId="77777777" w:rsidR="00BE4E9E" w:rsidRDefault="00000000">
      <w:pPr>
        <w:numPr>
          <w:ilvl w:val="0"/>
          <w:numId w:val="205"/>
        </w:numPr>
        <w:spacing w:before="120" w:after="120" w:line="288" w:lineRule="auto"/>
        <w:ind w:left="453"/>
        <w:jc w:val="left"/>
      </w:pPr>
      <w:proofErr w:type="spellStart"/>
      <w:r>
        <w:rPr>
          <w:rFonts w:ascii="Arial" w:eastAsia="等线" w:hAnsi="Arial" w:cs="Arial"/>
          <w:sz w:val="22"/>
        </w:rPr>
        <w:t>HitBox</w:t>
      </w:r>
      <w:proofErr w:type="spellEnd"/>
      <w:r>
        <w:rPr>
          <w:rFonts w:ascii="Arial" w:eastAsia="等线" w:hAnsi="Arial" w:cs="Arial"/>
          <w:sz w:val="22"/>
        </w:rPr>
        <w:t>：</w:t>
      </w:r>
    </w:p>
    <w:p w14:paraId="6DD1A383" w14:textId="77777777" w:rsidR="00BE4E9E" w:rsidRDefault="00000000">
      <w:pPr>
        <w:spacing w:before="120" w:after="120" w:line="288" w:lineRule="auto"/>
        <w:ind w:left="907"/>
        <w:jc w:val="left"/>
      </w:pPr>
      <w:r>
        <w:rPr>
          <w:rFonts w:ascii="Arial" w:eastAsia="等线" w:hAnsi="Arial" w:cs="Arial"/>
          <w:sz w:val="22"/>
        </w:rPr>
        <w:t>碰撞盒类。</w:t>
      </w:r>
    </w:p>
    <w:p w14:paraId="1E7AC84F" w14:textId="77777777" w:rsidR="00BE4E9E" w:rsidRDefault="00000000">
      <w:pPr>
        <w:numPr>
          <w:ilvl w:val="0"/>
          <w:numId w:val="206"/>
        </w:numPr>
        <w:spacing w:before="120" w:after="120" w:line="288" w:lineRule="auto"/>
        <w:ind w:left="453"/>
        <w:jc w:val="left"/>
      </w:pPr>
      <w:proofErr w:type="spellStart"/>
      <w:r>
        <w:rPr>
          <w:rFonts w:ascii="Arial" w:eastAsia="等线" w:hAnsi="Arial" w:cs="Arial"/>
          <w:sz w:val="22"/>
        </w:rPr>
        <w:t>ComponentRunner</w:t>
      </w:r>
      <w:proofErr w:type="spellEnd"/>
      <w:r>
        <w:rPr>
          <w:rFonts w:ascii="Arial" w:eastAsia="等线" w:hAnsi="Arial" w:cs="Arial"/>
          <w:sz w:val="22"/>
        </w:rPr>
        <w:t>：</w:t>
      </w:r>
    </w:p>
    <w:p w14:paraId="676351F1" w14:textId="77777777" w:rsidR="00BE4E9E" w:rsidRDefault="00000000">
      <w:pPr>
        <w:spacing w:before="120" w:after="120" w:line="288" w:lineRule="auto"/>
        <w:ind w:left="907"/>
        <w:jc w:val="left"/>
      </w:pPr>
      <w:r>
        <w:rPr>
          <w:rFonts w:ascii="Arial" w:eastAsia="等线" w:hAnsi="Arial" w:cs="Arial"/>
          <w:sz w:val="22"/>
        </w:rPr>
        <w:t>组件运行管理类。</w:t>
      </w:r>
    </w:p>
    <w:p w14:paraId="684B832F" w14:textId="77777777" w:rsidR="00BE4E9E" w:rsidRDefault="00000000">
      <w:pPr>
        <w:numPr>
          <w:ilvl w:val="0"/>
          <w:numId w:val="207"/>
        </w:numPr>
        <w:spacing w:before="120" w:after="120" w:line="288" w:lineRule="auto"/>
        <w:ind w:left="453"/>
        <w:jc w:val="left"/>
      </w:pPr>
      <w:r>
        <w:rPr>
          <w:rFonts w:ascii="Arial" w:eastAsia="等线" w:hAnsi="Arial" w:cs="Arial"/>
          <w:sz w:val="22"/>
        </w:rPr>
        <w:t>Component</w:t>
      </w:r>
      <w:r>
        <w:rPr>
          <w:rFonts w:ascii="Arial" w:eastAsia="等线" w:hAnsi="Arial" w:cs="Arial"/>
          <w:sz w:val="22"/>
        </w:rPr>
        <w:t>：</w:t>
      </w:r>
    </w:p>
    <w:p w14:paraId="33F48CD9" w14:textId="77777777" w:rsidR="00BE4E9E" w:rsidRDefault="00000000">
      <w:pPr>
        <w:spacing w:before="120" w:after="120" w:line="288" w:lineRule="auto"/>
        <w:ind w:left="907"/>
        <w:jc w:val="left"/>
      </w:pPr>
      <w:r>
        <w:rPr>
          <w:rFonts w:ascii="Arial" w:eastAsia="等线" w:hAnsi="Arial" w:cs="Arial"/>
          <w:sz w:val="22"/>
        </w:rPr>
        <w:t>组件基类。</w:t>
      </w:r>
    </w:p>
    <w:p w14:paraId="47CC3474" w14:textId="77777777" w:rsidR="00BE4E9E" w:rsidRDefault="00000000">
      <w:pPr>
        <w:numPr>
          <w:ilvl w:val="0"/>
          <w:numId w:val="208"/>
        </w:numPr>
        <w:spacing w:before="120" w:after="120" w:line="288" w:lineRule="auto"/>
        <w:ind w:left="453"/>
        <w:jc w:val="left"/>
      </w:pPr>
      <w:proofErr w:type="spellStart"/>
      <w:r>
        <w:rPr>
          <w:rFonts w:ascii="Arial" w:eastAsia="等线" w:hAnsi="Arial" w:cs="Arial"/>
          <w:sz w:val="22"/>
        </w:rPr>
        <w:t>HitChecker</w:t>
      </w:r>
      <w:proofErr w:type="spellEnd"/>
      <w:r>
        <w:rPr>
          <w:rFonts w:ascii="Arial" w:eastAsia="等线" w:hAnsi="Arial" w:cs="Arial"/>
          <w:sz w:val="22"/>
        </w:rPr>
        <w:t>：</w:t>
      </w:r>
    </w:p>
    <w:p w14:paraId="000514E5" w14:textId="77777777" w:rsidR="00BE4E9E" w:rsidRDefault="00000000">
      <w:pPr>
        <w:spacing w:before="120" w:after="120" w:line="288" w:lineRule="auto"/>
        <w:ind w:left="907"/>
        <w:jc w:val="left"/>
      </w:pPr>
      <w:r>
        <w:rPr>
          <w:rFonts w:ascii="Arial" w:eastAsia="等线" w:hAnsi="Arial" w:cs="Arial"/>
          <w:sz w:val="22"/>
        </w:rPr>
        <w:t>碰撞检查类。</w:t>
      </w:r>
    </w:p>
    <w:p w14:paraId="5DFF44FF" w14:textId="77777777" w:rsidR="00BE4E9E" w:rsidRDefault="00000000">
      <w:pPr>
        <w:numPr>
          <w:ilvl w:val="0"/>
          <w:numId w:val="209"/>
        </w:numPr>
        <w:spacing w:before="120" w:after="120" w:line="288" w:lineRule="auto"/>
        <w:ind w:left="453"/>
        <w:jc w:val="left"/>
      </w:pPr>
      <w:proofErr w:type="spellStart"/>
      <w:r>
        <w:rPr>
          <w:rFonts w:ascii="Arial" w:eastAsia="等线" w:hAnsi="Arial" w:cs="Arial"/>
          <w:sz w:val="22"/>
        </w:rPr>
        <w:t>ErrorManager</w:t>
      </w:r>
      <w:proofErr w:type="spellEnd"/>
      <w:r>
        <w:rPr>
          <w:rFonts w:ascii="Arial" w:eastAsia="等线" w:hAnsi="Arial" w:cs="Arial"/>
          <w:sz w:val="22"/>
        </w:rPr>
        <w:t>：</w:t>
      </w:r>
    </w:p>
    <w:p w14:paraId="2506C022" w14:textId="77777777" w:rsidR="00BE4E9E" w:rsidRDefault="00000000">
      <w:pPr>
        <w:spacing w:before="120" w:after="120" w:line="288" w:lineRule="auto"/>
        <w:ind w:left="907"/>
        <w:jc w:val="left"/>
      </w:pPr>
      <w:r>
        <w:rPr>
          <w:rFonts w:ascii="Arial" w:eastAsia="等线" w:hAnsi="Arial" w:cs="Arial"/>
          <w:sz w:val="22"/>
        </w:rPr>
        <w:t>错误管理类。</w:t>
      </w:r>
    </w:p>
    <w:p w14:paraId="0F05A35C" w14:textId="77777777" w:rsidR="00BE4E9E" w:rsidRDefault="00000000">
      <w:pPr>
        <w:numPr>
          <w:ilvl w:val="0"/>
          <w:numId w:val="210"/>
        </w:numPr>
        <w:spacing w:before="120" w:after="120" w:line="288" w:lineRule="auto"/>
        <w:ind w:left="453"/>
        <w:jc w:val="left"/>
      </w:pPr>
      <w:r>
        <w:rPr>
          <w:rFonts w:ascii="Arial" w:eastAsia="等线" w:hAnsi="Arial" w:cs="Arial"/>
          <w:sz w:val="22"/>
        </w:rPr>
        <w:t>功能说明</w:t>
      </w:r>
    </w:p>
    <w:p w14:paraId="6658AD14" w14:textId="77777777" w:rsidR="00BE4E9E" w:rsidRDefault="00000000">
      <w:pPr>
        <w:numPr>
          <w:ilvl w:val="0"/>
          <w:numId w:val="211"/>
        </w:numPr>
        <w:spacing w:before="120" w:after="120" w:line="288" w:lineRule="auto"/>
        <w:ind w:left="907"/>
        <w:jc w:val="left"/>
      </w:pPr>
      <w:proofErr w:type="spellStart"/>
      <w:r>
        <w:rPr>
          <w:rFonts w:ascii="Arial" w:eastAsia="等线" w:hAnsi="Arial" w:cs="Arial"/>
          <w:sz w:val="22"/>
        </w:rPr>
        <w:t>PluginParamsParser</w:t>
      </w:r>
      <w:proofErr w:type="spellEnd"/>
      <w:r>
        <w:rPr>
          <w:rFonts w:ascii="Arial" w:eastAsia="等线" w:hAnsi="Arial" w:cs="Arial"/>
          <w:sz w:val="22"/>
        </w:rPr>
        <w:t>：</w:t>
      </w:r>
    </w:p>
    <w:p w14:paraId="72F4BBFE" w14:textId="77777777" w:rsidR="00BE4E9E" w:rsidRDefault="00000000">
      <w:pPr>
        <w:spacing w:before="120" w:after="120" w:line="288" w:lineRule="auto"/>
        <w:ind w:left="1360"/>
        <w:jc w:val="left"/>
      </w:pPr>
      <w:r>
        <w:rPr>
          <w:rFonts w:ascii="Arial" w:eastAsia="等线" w:hAnsi="Arial" w:cs="Arial"/>
          <w:sz w:val="22"/>
        </w:rPr>
        <w:t>用于解析插件参数，支持多种数据类型的转换。</w:t>
      </w:r>
    </w:p>
    <w:p w14:paraId="31DCF669" w14:textId="77777777" w:rsidR="00BE4E9E" w:rsidRDefault="00000000">
      <w:pPr>
        <w:numPr>
          <w:ilvl w:val="0"/>
          <w:numId w:val="212"/>
        </w:numPr>
        <w:spacing w:before="120" w:after="120" w:line="288" w:lineRule="auto"/>
        <w:ind w:left="907"/>
        <w:jc w:val="left"/>
      </w:pPr>
      <w:r>
        <w:rPr>
          <w:rFonts w:ascii="Arial" w:eastAsia="等线" w:hAnsi="Arial" w:cs="Arial"/>
          <w:sz w:val="22"/>
        </w:rPr>
        <w:t>Degree</w:t>
      </w:r>
      <w:r>
        <w:rPr>
          <w:rFonts w:ascii="Arial" w:eastAsia="等线" w:hAnsi="Arial" w:cs="Arial"/>
          <w:sz w:val="22"/>
        </w:rPr>
        <w:t>：</w:t>
      </w:r>
    </w:p>
    <w:p w14:paraId="04E5ECCB" w14:textId="77777777" w:rsidR="00BE4E9E" w:rsidRDefault="00000000">
      <w:pPr>
        <w:spacing w:before="120" w:after="120" w:line="288" w:lineRule="auto"/>
        <w:ind w:left="907" w:firstLine="420"/>
        <w:jc w:val="left"/>
      </w:pPr>
      <w:r>
        <w:rPr>
          <w:rFonts w:ascii="Arial" w:eastAsia="等线" w:hAnsi="Arial" w:cs="Arial"/>
          <w:sz w:val="22"/>
        </w:rPr>
        <w:t>处理方向和角度的转换。</w:t>
      </w:r>
    </w:p>
    <w:p w14:paraId="03B9E8A3" w14:textId="77777777" w:rsidR="00BE4E9E" w:rsidRDefault="00000000">
      <w:pPr>
        <w:numPr>
          <w:ilvl w:val="0"/>
          <w:numId w:val="213"/>
        </w:numPr>
        <w:spacing w:before="120" w:after="120" w:line="288" w:lineRule="auto"/>
        <w:ind w:left="907"/>
        <w:jc w:val="left"/>
      </w:pPr>
      <w:proofErr w:type="spellStart"/>
      <w:r>
        <w:rPr>
          <w:rFonts w:ascii="Arial" w:eastAsia="等线" w:hAnsi="Arial" w:cs="Arial"/>
          <w:sz w:val="22"/>
        </w:rPr>
        <w:t>ARPG_Utils</w:t>
      </w:r>
      <w:proofErr w:type="spellEnd"/>
      <w:r>
        <w:rPr>
          <w:rFonts w:ascii="Arial" w:eastAsia="等线" w:hAnsi="Arial" w:cs="Arial"/>
          <w:sz w:val="22"/>
        </w:rPr>
        <w:t>：</w:t>
      </w:r>
    </w:p>
    <w:p w14:paraId="0E1E743C" w14:textId="77777777" w:rsidR="00BE4E9E" w:rsidRDefault="00000000">
      <w:pPr>
        <w:spacing w:before="120" w:after="120" w:line="288" w:lineRule="auto"/>
        <w:ind w:left="1360"/>
        <w:jc w:val="left"/>
      </w:pPr>
      <w:r>
        <w:rPr>
          <w:rFonts w:ascii="Arial" w:eastAsia="等线" w:hAnsi="Arial" w:cs="Arial"/>
          <w:sz w:val="22"/>
        </w:rPr>
        <w:t>提供各种实用函数，例如查找角色、计算距离等。</w:t>
      </w:r>
    </w:p>
    <w:p w14:paraId="415DCC0F" w14:textId="77777777" w:rsidR="00BE4E9E" w:rsidRDefault="00000000">
      <w:pPr>
        <w:numPr>
          <w:ilvl w:val="0"/>
          <w:numId w:val="214"/>
        </w:numPr>
        <w:spacing w:before="120" w:after="120" w:line="288" w:lineRule="auto"/>
        <w:ind w:left="907"/>
        <w:jc w:val="left"/>
      </w:pPr>
      <w:proofErr w:type="spellStart"/>
      <w:r>
        <w:rPr>
          <w:rFonts w:ascii="Arial" w:eastAsia="等线" w:hAnsi="Arial" w:cs="Arial"/>
          <w:sz w:val="22"/>
        </w:rPr>
        <w:t>HitBox</w:t>
      </w:r>
      <w:proofErr w:type="spellEnd"/>
      <w:r>
        <w:rPr>
          <w:rFonts w:ascii="Arial" w:eastAsia="等线" w:hAnsi="Arial" w:cs="Arial"/>
          <w:sz w:val="22"/>
        </w:rPr>
        <w:t>：</w:t>
      </w:r>
    </w:p>
    <w:p w14:paraId="466A2002" w14:textId="77777777" w:rsidR="00BE4E9E" w:rsidRDefault="00000000">
      <w:pPr>
        <w:spacing w:before="120" w:after="120" w:line="288" w:lineRule="auto"/>
        <w:ind w:left="907" w:firstLine="420"/>
        <w:jc w:val="left"/>
      </w:pPr>
      <w:r>
        <w:rPr>
          <w:rFonts w:ascii="Arial" w:eastAsia="等线" w:hAnsi="Arial" w:cs="Arial"/>
          <w:sz w:val="22"/>
        </w:rPr>
        <w:lastRenderedPageBreak/>
        <w:t>管理角色的碰撞盒，处理碰撞检测。</w:t>
      </w:r>
    </w:p>
    <w:p w14:paraId="705ACE48" w14:textId="77777777" w:rsidR="00BE4E9E" w:rsidRDefault="00000000">
      <w:pPr>
        <w:numPr>
          <w:ilvl w:val="0"/>
          <w:numId w:val="215"/>
        </w:numPr>
        <w:spacing w:before="120" w:after="120" w:line="288" w:lineRule="auto"/>
        <w:ind w:left="907"/>
        <w:jc w:val="left"/>
      </w:pPr>
      <w:proofErr w:type="spellStart"/>
      <w:r>
        <w:rPr>
          <w:rFonts w:ascii="Arial" w:eastAsia="等线" w:hAnsi="Arial" w:cs="Arial"/>
          <w:sz w:val="22"/>
        </w:rPr>
        <w:t>ComponentRunner</w:t>
      </w:r>
      <w:proofErr w:type="spellEnd"/>
      <w:r>
        <w:rPr>
          <w:rFonts w:ascii="Arial" w:eastAsia="等线" w:hAnsi="Arial" w:cs="Arial"/>
          <w:sz w:val="22"/>
        </w:rPr>
        <w:t>：</w:t>
      </w:r>
    </w:p>
    <w:p w14:paraId="66A88D06" w14:textId="77777777" w:rsidR="00BE4E9E" w:rsidRDefault="00000000">
      <w:pPr>
        <w:spacing w:before="120" w:after="120" w:line="288" w:lineRule="auto"/>
        <w:ind w:left="1360"/>
        <w:jc w:val="left"/>
      </w:pPr>
      <w:r>
        <w:rPr>
          <w:rFonts w:ascii="Arial" w:eastAsia="等线" w:hAnsi="Arial" w:cs="Arial"/>
          <w:sz w:val="22"/>
        </w:rPr>
        <w:t>管理和运行组件的更新。</w:t>
      </w:r>
    </w:p>
    <w:p w14:paraId="6B371C88" w14:textId="77777777" w:rsidR="00BE4E9E" w:rsidRDefault="00000000">
      <w:pPr>
        <w:numPr>
          <w:ilvl w:val="0"/>
          <w:numId w:val="216"/>
        </w:numPr>
        <w:spacing w:before="120" w:after="120" w:line="288" w:lineRule="auto"/>
        <w:ind w:left="907"/>
        <w:jc w:val="left"/>
      </w:pPr>
      <w:r>
        <w:rPr>
          <w:rFonts w:ascii="Arial" w:eastAsia="等线" w:hAnsi="Arial" w:cs="Arial"/>
          <w:sz w:val="22"/>
        </w:rPr>
        <w:t>Component</w:t>
      </w:r>
      <w:r>
        <w:rPr>
          <w:rFonts w:ascii="Arial" w:eastAsia="等线" w:hAnsi="Arial" w:cs="Arial"/>
          <w:sz w:val="22"/>
        </w:rPr>
        <w:t>：</w:t>
      </w:r>
    </w:p>
    <w:p w14:paraId="3C4E8930" w14:textId="77777777" w:rsidR="00BE4E9E" w:rsidRDefault="00000000">
      <w:pPr>
        <w:spacing w:before="120" w:after="120" w:line="288" w:lineRule="auto"/>
        <w:ind w:left="907" w:firstLine="420"/>
        <w:jc w:val="left"/>
      </w:pPr>
      <w:r>
        <w:rPr>
          <w:rFonts w:ascii="Arial" w:eastAsia="等线" w:hAnsi="Arial" w:cs="Arial"/>
          <w:sz w:val="22"/>
        </w:rPr>
        <w:t>组件基类，提供生命周期管理。</w:t>
      </w:r>
    </w:p>
    <w:p w14:paraId="2BF1D2FA" w14:textId="77777777" w:rsidR="00BE4E9E" w:rsidRDefault="00000000">
      <w:pPr>
        <w:numPr>
          <w:ilvl w:val="0"/>
          <w:numId w:val="217"/>
        </w:numPr>
        <w:spacing w:before="120" w:after="120" w:line="288" w:lineRule="auto"/>
        <w:ind w:left="907"/>
        <w:jc w:val="left"/>
      </w:pPr>
      <w:proofErr w:type="spellStart"/>
      <w:r>
        <w:rPr>
          <w:rFonts w:ascii="Arial" w:eastAsia="等线" w:hAnsi="Arial" w:cs="Arial"/>
          <w:sz w:val="22"/>
        </w:rPr>
        <w:t>HitChecker</w:t>
      </w:r>
      <w:proofErr w:type="spellEnd"/>
      <w:r>
        <w:rPr>
          <w:rFonts w:ascii="Arial" w:eastAsia="等线" w:hAnsi="Arial" w:cs="Arial"/>
          <w:sz w:val="22"/>
        </w:rPr>
        <w:t>：</w:t>
      </w:r>
    </w:p>
    <w:p w14:paraId="773780CE" w14:textId="77777777" w:rsidR="00BE4E9E" w:rsidRDefault="00000000">
      <w:pPr>
        <w:spacing w:before="120" w:after="120" w:line="288" w:lineRule="auto"/>
        <w:ind w:left="907" w:firstLine="420"/>
        <w:jc w:val="left"/>
      </w:pPr>
      <w:r>
        <w:rPr>
          <w:rFonts w:ascii="Arial" w:eastAsia="等线" w:hAnsi="Arial" w:cs="Arial"/>
          <w:sz w:val="22"/>
        </w:rPr>
        <w:t>负责管理和检查碰撞的状态和行为。</w:t>
      </w:r>
    </w:p>
    <w:p w14:paraId="275563B0" w14:textId="77777777" w:rsidR="00BE4E9E" w:rsidRDefault="00000000">
      <w:pPr>
        <w:numPr>
          <w:ilvl w:val="0"/>
          <w:numId w:val="218"/>
        </w:numPr>
        <w:spacing w:before="120" w:after="120" w:line="288" w:lineRule="auto"/>
        <w:ind w:left="907"/>
        <w:jc w:val="left"/>
      </w:pPr>
      <w:proofErr w:type="spellStart"/>
      <w:r>
        <w:rPr>
          <w:rFonts w:ascii="Arial" w:eastAsia="等线" w:hAnsi="Arial" w:cs="Arial"/>
          <w:sz w:val="22"/>
        </w:rPr>
        <w:t>ErrorManager</w:t>
      </w:r>
      <w:proofErr w:type="spellEnd"/>
      <w:r>
        <w:rPr>
          <w:rFonts w:ascii="Arial" w:eastAsia="等线" w:hAnsi="Arial" w:cs="Arial"/>
          <w:sz w:val="22"/>
        </w:rPr>
        <w:t>：</w:t>
      </w:r>
    </w:p>
    <w:p w14:paraId="11DE0C5D" w14:textId="77777777" w:rsidR="00BE4E9E" w:rsidRDefault="00000000">
      <w:pPr>
        <w:spacing w:before="120" w:after="120" w:line="288" w:lineRule="auto"/>
        <w:ind w:left="907" w:firstLine="420"/>
        <w:jc w:val="left"/>
      </w:pPr>
      <w:r>
        <w:rPr>
          <w:rFonts w:ascii="Arial" w:eastAsia="等线" w:hAnsi="Arial" w:cs="Arial"/>
          <w:sz w:val="22"/>
        </w:rPr>
        <w:t>提供错误处理和错误消息生成。</w:t>
      </w:r>
    </w:p>
    <w:p w14:paraId="0E8D12D2" w14:textId="77777777" w:rsidR="00BE4E9E" w:rsidRDefault="00000000">
      <w:pPr>
        <w:numPr>
          <w:ilvl w:val="0"/>
          <w:numId w:val="219"/>
        </w:numPr>
        <w:spacing w:before="120" w:after="120" w:line="288" w:lineRule="auto"/>
        <w:ind w:left="453"/>
        <w:jc w:val="left"/>
      </w:pPr>
      <w:r>
        <w:rPr>
          <w:rFonts w:ascii="Arial" w:eastAsia="等线" w:hAnsi="Arial" w:cs="Arial"/>
          <w:sz w:val="22"/>
        </w:rPr>
        <w:t>具体数据结构说明</w:t>
      </w:r>
    </w:p>
    <w:p w14:paraId="5517BD42" w14:textId="77777777" w:rsidR="00BE4E9E" w:rsidRDefault="00000000">
      <w:pPr>
        <w:numPr>
          <w:ilvl w:val="0"/>
          <w:numId w:val="220"/>
        </w:numPr>
        <w:spacing w:before="120" w:after="120" w:line="288" w:lineRule="auto"/>
        <w:ind w:left="907"/>
        <w:jc w:val="left"/>
      </w:pPr>
      <w:proofErr w:type="spellStart"/>
      <w:r>
        <w:rPr>
          <w:rFonts w:ascii="Arial" w:eastAsia="等线" w:hAnsi="Arial" w:cs="Arial"/>
          <w:sz w:val="22"/>
        </w:rPr>
        <w:t>PluginParamsParser</w:t>
      </w:r>
      <w:proofErr w:type="spellEnd"/>
    </w:p>
    <w:p w14:paraId="0AC464F2" w14:textId="77777777" w:rsidR="00BE4E9E" w:rsidRDefault="00000000">
      <w:pPr>
        <w:numPr>
          <w:ilvl w:val="0"/>
          <w:numId w:val="221"/>
        </w:numPr>
        <w:spacing w:before="120" w:after="120" w:line="288" w:lineRule="auto"/>
        <w:ind w:left="1360"/>
        <w:jc w:val="left"/>
      </w:pPr>
      <w:r>
        <w:rPr>
          <w:rFonts w:ascii="Arial" w:eastAsia="等线" w:hAnsi="Arial" w:cs="Arial"/>
          <w:sz w:val="22"/>
        </w:rPr>
        <w:t>定义：用于解析插件参数。</w:t>
      </w:r>
    </w:p>
    <w:p w14:paraId="2B6154D5" w14:textId="77777777" w:rsidR="00BE4E9E" w:rsidRDefault="00000000">
      <w:pPr>
        <w:numPr>
          <w:ilvl w:val="0"/>
          <w:numId w:val="222"/>
        </w:numPr>
        <w:spacing w:before="120" w:after="120" w:line="288" w:lineRule="auto"/>
        <w:ind w:left="1360"/>
        <w:jc w:val="left"/>
      </w:pPr>
      <w:r>
        <w:rPr>
          <w:rFonts w:ascii="Arial" w:eastAsia="等线" w:hAnsi="Arial" w:cs="Arial"/>
          <w:sz w:val="22"/>
        </w:rPr>
        <w:t>注释：解析插件参数为指定的数据类型。</w:t>
      </w:r>
    </w:p>
    <w:p w14:paraId="50003CB4" w14:textId="77777777" w:rsidR="00BE4E9E" w:rsidRDefault="00000000">
      <w:pPr>
        <w:numPr>
          <w:ilvl w:val="0"/>
          <w:numId w:val="223"/>
        </w:numPr>
        <w:spacing w:before="120" w:after="120" w:line="288" w:lineRule="auto"/>
        <w:ind w:left="907"/>
        <w:jc w:val="left"/>
      </w:pPr>
      <w:r>
        <w:rPr>
          <w:rFonts w:ascii="Arial" w:eastAsia="等线" w:hAnsi="Arial" w:cs="Arial"/>
          <w:sz w:val="22"/>
        </w:rPr>
        <w:t>Degree</w:t>
      </w:r>
    </w:p>
    <w:p w14:paraId="3425B09D" w14:textId="77777777" w:rsidR="00BE4E9E" w:rsidRDefault="00000000">
      <w:pPr>
        <w:numPr>
          <w:ilvl w:val="0"/>
          <w:numId w:val="224"/>
        </w:numPr>
        <w:spacing w:before="120" w:after="120" w:line="288" w:lineRule="auto"/>
        <w:ind w:left="1360"/>
        <w:jc w:val="left"/>
      </w:pPr>
      <w:r>
        <w:rPr>
          <w:rFonts w:ascii="Arial" w:eastAsia="等线" w:hAnsi="Arial" w:cs="Arial"/>
          <w:sz w:val="22"/>
        </w:rPr>
        <w:t>定义：表示角度的类。</w:t>
      </w:r>
    </w:p>
    <w:p w14:paraId="24F54E1B" w14:textId="77777777" w:rsidR="00BE4E9E" w:rsidRDefault="00000000">
      <w:pPr>
        <w:numPr>
          <w:ilvl w:val="0"/>
          <w:numId w:val="225"/>
        </w:numPr>
        <w:spacing w:before="120" w:after="120" w:line="288" w:lineRule="auto"/>
        <w:ind w:left="1360"/>
        <w:jc w:val="left"/>
      </w:pPr>
      <w:r>
        <w:rPr>
          <w:rFonts w:ascii="Arial" w:eastAsia="等线" w:hAnsi="Arial" w:cs="Arial"/>
          <w:sz w:val="22"/>
        </w:rPr>
        <w:t>注释：用于处理方向和角度之间的转换。</w:t>
      </w:r>
    </w:p>
    <w:p w14:paraId="71C217D4" w14:textId="77777777" w:rsidR="00BE4E9E" w:rsidRDefault="00000000">
      <w:pPr>
        <w:numPr>
          <w:ilvl w:val="0"/>
          <w:numId w:val="226"/>
        </w:numPr>
        <w:spacing w:before="120" w:after="120" w:line="288" w:lineRule="auto"/>
        <w:ind w:left="907"/>
        <w:jc w:val="left"/>
      </w:pPr>
      <w:proofErr w:type="spellStart"/>
      <w:r>
        <w:rPr>
          <w:rFonts w:ascii="Arial" w:eastAsia="等线" w:hAnsi="Arial" w:cs="Arial"/>
          <w:sz w:val="22"/>
        </w:rPr>
        <w:t>ARPG_Utils</w:t>
      </w:r>
      <w:proofErr w:type="spellEnd"/>
    </w:p>
    <w:p w14:paraId="3E191ECB" w14:textId="77777777" w:rsidR="00BE4E9E" w:rsidRDefault="00000000">
      <w:pPr>
        <w:numPr>
          <w:ilvl w:val="0"/>
          <w:numId w:val="227"/>
        </w:numPr>
        <w:spacing w:before="120" w:after="120" w:line="288" w:lineRule="auto"/>
        <w:ind w:left="1360"/>
        <w:jc w:val="left"/>
      </w:pPr>
      <w:r>
        <w:rPr>
          <w:rFonts w:ascii="Arial" w:eastAsia="等线" w:hAnsi="Arial" w:cs="Arial"/>
          <w:sz w:val="22"/>
        </w:rPr>
        <w:t>定义：实用工具类。</w:t>
      </w:r>
    </w:p>
    <w:p w14:paraId="64BF3879" w14:textId="77777777" w:rsidR="00BE4E9E" w:rsidRDefault="00000000">
      <w:pPr>
        <w:numPr>
          <w:ilvl w:val="0"/>
          <w:numId w:val="228"/>
        </w:numPr>
        <w:spacing w:before="120" w:after="120" w:line="288" w:lineRule="auto"/>
        <w:ind w:left="1360"/>
        <w:jc w:val="left"/>
      </w:pPr>
      <w:r>
        <w:rPr>
          <w:rFonts w:ascii="Arial" w:eastAsia="等线" w:hAnsi="Arial" w:cs="Arial"/>
          <w:sz w:val="22"/>
        </w:rPr>
        <w:t>注释：提供各种实用函数，例如查找角色、计算距离等。</w:t>
      </w:r>
    </w:p>
    <w:p w14:paraId="16E654EC" w14:textId="77777777" w:rsidR="00BE4E9E" w:rsidRDefault="00000000">
      <w:pPr>
        <w:numPr>
          <w:ilvl w:val="0"/>
          <w:numId w:val="229"/>
        </w:numPr>
        <w:spacing w:before="120" w:after="120" w:line="288" w:lineRule="auto"/>
        <w:ind w:left="907"/>
        <w:jc w:val="left"/>
      </w:pPr>
      <w:proofErr w:type="spellStart"/>
      <w:r>
        <w:rPr>
          <w:rFonts w:ascii="Arial" w:eastAsia="等线" w:hAnsi="Arial" w:cs="Arial"/>
          <w:sz w:val="22"/>
        </w:rPr>
        <w:t>HitBox</w:t>
      </w:r>
      <w:proofErr w:type="spellEnd"/>
    </w:p>
    <w:p w14:paraId="1D54A8D8" w14:textId="77777777" w:rsidR="00BE4E9E" w:rsidRDefault="00000000">
      <w:pPr>
        <w:numPr>
          <w:ilvl w:val="0"/>
          <w:numId w:val="230"/>
        </w:numPr>
        <w:spacing w:before="120" w:after="120" w:line="288" w:lineRule="auto"/>
        <w:ind w:left="1360"/>
        <w:jc w:val="left"/>
      </w:pPr>
      <w:r>
        <w:rPr>
          <w:rFonts w:ascii="Arial" w:eastAsia="等线" w:hAnsi="Arial" w:cs="Arial"/>
          <w:sz w:val="22"/>
        </w:rPr>
        <w:t>定义：碰撞盒类。</w:t>
      </w:r>
    </w:p>
    <w:p w14:paraId="53DE2868" w14:textId="77777777" w:rsidR="00BE4E9E" w:rsidRDefault="00000000">
      <w:pPr>
        <w:numPr>
          <w:ilvl w:val="0"/>
          <w:numId w:val="231"/>
        </w:numPr>
        <w:spacing w:before="120" w:after="120" w:line="288" w:lineRule="auto"/>
        <w:ind w:left="1360"/>
        <w:jc w:val="left"/>
      </w:pPr>
      <w:r>
        <w:rPr>
          <w:rFonts w:ascii="Arial" w:eastAsia="等线" w:hAnsi="Arial" w:cs="Arial"/>
          <w:sz w:val="22"/>
        </w:rPr>
        <w:t>注释：管理角色的碰撞盒，处理碰撞检测。</w:t>
      </w:r>
    </w:p>
    <w:p w14:paraId="0CC0F1A1" w14:textId="77777777" w:rsidR="00BE4E9E" w:rsidRDefault="00000000">
      <w:pPr>
        <w:numPr>
          <w:ilvl w:val="0"/>
          <w:numId w:val="232"/>
        </w:numPr>
        <w:spacing w:before="120" w:after="120" w:line="288" w:lineRule="auto"/>
        <w:ind w:left="907"/>
        <w:jc w:val="left"/>
      </w:pPr>
      <w:proofErr w:type="spellStart"/>
      <w:r>
        <w:rPr>
          <w:rFonts w:ascii="Arial" w:eastAsia="等线" w:hAnsi="Arial" w:cs="Arial"/>
          <w:sz w:val="22"/>
        </w:rPr>
        <w:t>ComponentRunner</w:t>
      </w:r>
      <w:proofErr w:type="spellEnd"/>
    </w:p>
    <w:p w14:paraId="61026AC7" w14:textId="77777777" w:rsidR="00BE4E9E" w:rsidRDefault="00000000">
      <w:pPr>
        <w:numPr>
          <w:ilvl w:val="0"/>
          <w:numId w:val="233"/>
        </w:numPr>
        <w:spacing w:before="120" w:after="120" w:line="288" w:lineRule="auto"/>
        <w:ind w:left="1360"/>
        <w:jc w:val="left"/>
      </w:pPr>
      <w:r>
        <w:rPr>
          <w:rFonts w:ascii="Arial" w:eastAsia="等线" w:hAnsi="Arial" w:cs="Arial"/>
          <w:sz w:val="22"/>
        </w:rPr>
        <w:t>定义：组件运行管理类。</w:t>
      </w:r>
    </w:p>
    <w:p w14:paraId="34C74476" w14:textId="77777777" w:rsidR="00BE4E9E" w:rsidRDefault="00000000">
      <w:pPr>
        <w:numPr>
          <w:ilvl w:val="0"/>
          <w:numId w:val="234"/>
        </w:numPr>
        <w:spacing w:before="120" w:after="120" w:line="288" w:lineRule="auto"/>
        <w:ind w:left="1360"/>
        <w:jc w:val="left"/>
      </w:pPr>
      <w:r>
        <w:rPr>
          <w:rFonts w:ascii="Arial" w:eastAsia="等线" w:hAnsi="Arial" w:cs="Arial"/>
          <w:sz w:val="22"/>
        </w:rPr>
        <w:t>注释：管理和运行组件的更新。</w:t>
      </w:r>
    </w:p>
    <w:p w14:paraId="5B9A397C" w14:textId="77777777" w:rsidR="00BE4E9E" w:rsidRDefault="00000000">
      <w:pPr>
        <w:numPr>
          <w:ilvl w:val="0"/>
          <w:numId w:val="235"/>
        </w:numPr>
        <w:spacing w:before="120" w:after="120" w:line="288" w:lineRule="auto"/>
        <w:ind w:left="907"/>
        <w:jc w:val="left"/>
      </w:pPr>
      <w:r>
        <w:rPr>
          <w:rFonts w:ascii="Arial" w:eastAsia="等线" w:hAnsi="Arial" w:cs="Arial"/>
          <w:sz w:val="22"/>
        </w:rPr>
        <w:t>Component</w:t>
      </w:r>
    </w:p>
    <w:p w14:paraId="469C22FD" w14:textId="77777777" w:rsidR="00BE4E9E" w:rsidRDefault="00000000">
      <w:pPr>
        <w:numPr>
          <w:ilvl w:val="0"/>
          <w:numId w:val="236"/>
        </w:numPr>
        <w:spacing w:before="120" w:after="120" w:line="288" w:lineRule="auto"/>
        <w:ind w:left="1360"/>
        <w:jc w:val="left"/>
      </w:pPr>
      <w:r>
        <w:rPr>
          <w:rFonts w:ascii="Arial" w:eastAsia="等线" w:hAnsi="Arial" w:cs="Arial"/>
          <w:sz w:val="22"/>
        </w:rPr>
        <w:t>定义：组件基类。</w:t>
      </w:r>
    </w:p>
    <w:p w14:paraId="6EF70EB0" w14:textId="77777777" w:rsidR="00BE4E9E" w:rsidRDefault="00000000">
      <w:pPr>
        <w:numPr>
          <w:ilvl w:val="0"/>
          <w:numId w:val="237"/>
        </w:numPr>
        <w:spacing w:before="120" w:after="120" w:line="288" w:lineRule="auto"/>
        <w:ind w:left="1360"/>
        <w:jc w:val="left"/>
      </w:pPr>
      <w:r>
        <w:rPr>
          <w:rFonts w:ascii="Arial" w:eastAsia="等线" w:hAnsi="Arial" w:cs="Arial"/>
          <w:sz w:val="22"/>
        </w:rPr>
        <w:t>注释：提供生命周期管理。</w:t>
      </w:r>
    </w:p>
    <w:p w14:paraId="16FB5A6B" w14:textId="77777777" w:rsidR="00BE4E9E" w:rsidRDefault="00000000">
      <w:pPr>
        <w:numPr>
          <w:ilvl w:val="0"/>
          <w:numId w:val="238"/>
        </w:numPr>
        <w:spacing w:before="120" w:after="120" w:line="288" w:lineRule="auto"/>
        <w:ind w:left="907"/>
        <w:jc w:val="left"/>
      </w:pPr>
      <w:proofErr w:type="spellStart"/>
      <w:r>
        <w:rPr>
          <w:rFonts w:ascii="Arial" w:eastAsia="等线" w:hAnsi="Arial" w:cs="Arial"/>
          <w:sz w:val="22"/>
        </w:rPr>
        <w:t>HitChecker</w:t>
      </w:r>
      <w:proofErr w:type="spellEnd"/>
    </w:p>
    <w:p w14:paraId="43C884AD" w14:textId="77777777" w:rsidR="00BE4E9E" w:rsidRDefault="00000000">
      <w:pPr>
        <w:numPr>
          <w:ilvl w:val="0"/>
          <w:numId w:val="239"/>
        </w:numPr>
        <w:spacing w:before="120" w:after="120" w:line="288" w:lineRule="auto"/>
        <w:ind w:left="1360"/>
        <w:jc w:val="left"/>
      </w:pPr>
      <w:r>
        <w:rPr>
          <w:rFonts w:ascii="Arial" w:eastAsia="等线" w:hAnsi="Arial" w:cs="Arial"/>
          <w:sz w:val="22"/>
        </w:rPr>
        <w:t>定义：碰撞检查类。</w:t>
      </w:r>
    </w:p>
    <w:p w14:paraId="7E96B776" w14:textId="77777777" w:rsidR="00BE4E9E" w:rsidRDefault="00000000">
      <w:pPr>
        <w:numPr>
          <w:ilvl w:val="0"/>
          <w:numId w:val="240"/>
        </w:numPr>
        <w:spacing w:before="120" w:after="120" w:line="288" w:lineRule="auto"/>
        <w:ind w:left="1360"/>
        <w:jc w:val="left"/>
      </w:pPr>
      <w:r>
        <w:rPr>
          <w:rFonts w:ascii="Arial" w:eastAsia="等线" w:hAnsi="Arial" w:cs="Arial"/>
          <w:sz w:val="22"/>
        </w:rPr>
        <w:lastRenderedPageBreak/>
        <w:t>注释：负责管理和检查碰撞的状态和行为。</w:t>
      </w:r>
    </w:p>
    <w:p w14:paraId="7709292B" w14:textId="77777777" w:rsidR="00BE4E9E" w:rsidRDefault="00000000">
      <w:pPr>
        <w:numPr>
          <w:ilvl w:val="0"/>
          <w:numId w:val="241"/>
        </w:numPr>
        <w:spacing w:before="120" w:after="120" w:line="288" w:lineRule="auto"/>
        <w:ind w:left="907"/>
        <w:jc w:val="left"/>
      </w:pPr>
      <w:proofErr w:type="spellStart"/>
      <w:r>
        <w:rPr>
          <w:rFonts w:ascii="Arial" w:eastAsia="等线" w:hAnsi="Arial" w:cs="Arial"/>
          <w:sz w:val="22"/>
        </w:rPr>
        <w:t>ErrorManager</w:t>
      </w:r>
      <w:proofErr w:type="spellEnd"/>
    </w:p>
    <w:p w14:paraId="357D47D7" w14:textId="77777777" w:rsidR="00BE4E9E" w:rsidRDefault="00000000">
      <w:pPr>
        <w:numPr>
          <w:ilvl w:val="0"/>
          <w:numId w:val="242"/>
        </w:numPr>
        <w:spacing w:before="120" w:after="120" w:line="288" w:lineRule="auto"/>
        <w:ind w:left="1360"/>
        <w:jc w:val="left"/>
      </w:pPr>
      <w:r>
        <w:rPr>
          <w:rFonts w:ascii="Arial" w:eastAsia="等线" w:hAnsi="Arial" w:cs="Arial"/>
          <w:sz w:val="22"/>
        </w:rPr>
        <w:t>定义：错误管理类。</w:t>
      </w:r>
    </w:p>
    <w:p w14:paraId="2239C844" w14:textId="77777777" w:rsidR="00BE4E9E" w:rsidRDefault="00000000">
      <w:pPr>
        <w:numPr>
          <w:ilvl w:val="0"/>
          <w:numId w:val="243"/>
        </w:numPr>
        <w:spacing w:before="120" w:after="120" w:line="288" w:lineRule="auto"/>
        <w:ind w:left="1360"/>
        <w:jc w:val="left"/>
      </w:pPr>
      <w:r>
        <w:rPr>
          <w:rFonts w:ascii="Arial" w:eastAsia="等线" w:hAnsi="Arial" w:cs="Arial"/>
          <w:sz w:val="22"/>
        </w:rPr>
        <w:t>注释：提供错误处理和错误消息生成。</w:t>
      </w:r>
    </w:p>
    <w:p w14:paraId="1DC4A548" w14:textId="77777777" w:rsidR="00BE4E9E" w:rsidRDefault="00000000">
      <w:pPr>
        <w:numPr>
          <w:ilvl w:val="0"/>
          <w:numId w:val="244"/>
        </w:numPr>
        <w:spacing w:before="120" w:after="120" w:line="288" w:lineRule="auto"/>
        <w:ind w:left="907"/>
        <w:jc w:val="left"/>
      </w:pPr>
      <w:proofErr w:type="spellStart"/>
      <w:r>
        <w:rPr>
          <w:rFonts w:ascii="Arial" w:eastAsia="等线" w:hAnsi="Arial" w:cs="Arial"/>
          <w:sz w:val="22"/>
        </w:rPr>
        <w:t>Sprite_MapWeapon</w:t>
      </w:r>
      <w:proofErr w:type="spellEnd"/>
    </w:p>
    <w:p w14:paraId="1C058710" w14:textId="77777777" w:rsidR="00BE4E9E" w:rsidRDefault="00000000">
      <w:pPr>
        <w:numPr>
          <w:ilvl w:val="0"/>
          <w:numId w:val="245"/>
        </w:numPr>
        <w:spacing w:before="120" w:after="120" w:line="288" w:lineRule="auto"/>
        <w:ind w:left="1360"/>
        <w:jc w:val="left"/>
      </w:pPr>
      <w:r>
        <w:rPr>
          <w:rFonts w:ascii="Arial" w:eastAsia="等线" w:hAnsi="Arial" w:cs="Arial"/>
          <w:sz w:val="22"/>
        </w:rPr>
        <w:t>定义：武器动画精灵类。</w:t>
      </w:r>
    </w:p>
    <w:p w14:paraId="1B1B245E" w14:textId="77777777" w:rsidR="00BE4E9E" w:rsidRDefault="00000000">
      <w:pPr>
        <w:numPr>
          <w:ilvl w:val="0"/>
          <w:numId w:val="246"/>
        </w:numPr>
        <w:spacing w:before="120" w:after="120" w:line="288" w:lineRule="auto"/>
        <w:ind w:left="1360"/>
        <w:jc w:val="left"/>
      </w:pPr>
      <w:r>
        <w:rPr>
          <w:rFonts w:ascii="Arial" w:eastAsia="等线" w:hAnsi="Arial" w:cs="Arial"/>
          <w:sz w:val="22"/>
        </w:rPr>
        <w:t>注释：用于地图上显示武器动画的精灵。</w:t>
      </w:r>
    </w:p>
    <w:p w14:paraId="7B4EDC6C" w14:textId="77777777" w:rsidR="00BE4E9E" w:rsidRDefault="00000000">
      <w:pPr>
        <w:numPr>
          <w:ilvl w:val="0"/>
          <w:numId w:val="247"/>
        </w:numPr>
        <w:spacing w:before="120" w:after="120" w:line="288" w:lineRule="auto"/>
        <w:ind w:left="1360"/>
        <w:jc w:val="left"/>
      </w:pPr>
      <w:r>
        <w:rPr>
          <w:rFonts w:ascii="Arial" w:eastAsia="等线" w:hAnsi="Arial" w:cs="Arial"/>
          <w:sz w:val="22"/>
        </w:rPr>
        <w:t>取值：</w:t>
      </w:r>
    </w:p>
    <w:tbl>
      <w:tblPr>
        <w:tblW w:w="0" w:type="auto"/>
        <w:tblInd w:w="1360"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6920"/>
      </w:tblGrid>
      <w:tr w:rsidR="00BE4E9E" w14:paraId="242FEA89" w14:textId="77777777">
        <w:tc>
          <w:tcPr>
            <w:tcW w:w="6920" w:type="dxa"/>
            <w:shd w:val="clear" w:color="auto" w:fill="FFF5EB"/>
            <w:tcMar>
              <w:top w:w="60" w:type="dxa"/>
              <w:left w:w="120" w:type="dxa"/>
              <w:bottom w:w="30" w:type="dxa"/>
              <w:right w:w="120" w:type="dxa"/>
            </w:tcMar>
          </w:tcPr>
          <w:p w14:paraId="1B6B16DE" w14:textId="77777777" w:rsidR="00BE4E9E" w:rsidRDefault="00000000">
            <w:pPr>
              <w:spacing w:before="120" w:after="120" w:line="288" w:lineRule="auto"/>
              <w:jc w:val="left"/>
            </w:pPr>
            <w:r>
              <w:rPr>
                <w:rFonts w:ascii="Arial" w:eastAsia="等线" w:hAnsi="Arial" w:cs="Arial"/>
                <w:sz w:val="22"/>
              </w:rPr>
              <w:t xml:space="preserve">    var </w:t>
            </w:r>
            <w:proofErr w:type="spellStart"/>
            <w:r>
              <w:rPr>
                <w:rFonts w:ascii="Arial" w:eastAsia="等线" w:hAnsi="Arial" w:cs="Arial"/>
                <w:sz w:val="22"/>
              </w:rPr>
              <w:t>Sprite_MapWeapon</w:t>
            </w:r>
            <w:proofErr w:type="spellEnd"/>
            <w:r>
              <w:rPr>
                <w:rFonts w:ascii="Arial" w:eastAsia="等线" w:hAnsi="Arial" w:cs="Arial"/>
                <w:sz w:val="22"/>
              </w:rPr>
              <w:t xml:space="preserve"> = class extends </w:t>
            </w:r>
            <w:proofErr w:type="spellStart"/>
            <w:r>
              <w:rPr>
                <w:rFonts w:ascii="Arial" w:eastAsia="等线" w:hAnsi="Arial" w:cs="Arial"/>
                <w:sz w:val="22"/>
              </w:rPr>
              <w:t>Sprite_Weapon</w:t>
            </w:r>
            <w:proofErr w:type="spellEnd"/>
            <w:r>
              <w:rPr>
                <w:rFonts w:ascii="Arial" w:eastAsia="等线" w:hAnsi="Arial" w:cs="Arial"/>
                <w:sz w:val="22"/>
              </w:rPr>
              <w:t xml:space="preserve"> {</w:t>
            </w:r>
          </w:p>
          <w:p w14:paraId="76591165" w14:textId="77777777" w:rsidR="00BE4E9E" w:rsidRDefault="00000000">
            <w:pPr>
              <w:spacing w:before="120" w:after="120" w:line="288" w:lineRule="auto"/>
              <w:jc w:val="left"/>
            </w:pPr>
            <w:r>
              <w:rPr>
                <w:rFonts w:ascii="Arial" w:eastAsia="等线" w:hAnsi="Arial" w:cs="Arial"/>
                <w:sz w:val="22"/>
              </w:rPr>
              <w:t xml:space="preserve">        initialize() {</w:t>
            </w:r>
          </w:p>
          <w:p w14:paraId="51FD4C3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super.initialize</w:t>
            </w:r>
            <w:proofErr w:type="spellEnd"/>
            <w:r>
              <w:rPr>
                <w:rFonts w:ascii="Arial" w:eastAsia="等线" w:hAnsi="Arial" w:cs="Arial"/>
                <w:sz w:val="22"/>
              </w:rPr>
              <w:t>();</w:t>
            </w:r>
          </w:p>
          <w:p w14:paraId="7D61FC5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this.inner</w:t>
            </w:r>
            <w:proofErr w:type="spellEnd"/>
            <w:r>
              <w:rPr>
                <w:rFonts w:ascii="Arial" w:eastAsia="等线" w:hAnsi="Arial" w:cs="Arial"/>
                <w:sz w:val="22"/>
              </w:rPr>
              <w:t xml:space="preserve"> = new Point();</w:t>
            </w:r>
          </w:p>
          <w:p w14:paraId="331AD3C6" w14:textId="77777777" w:rsidR="00BE4E9E" w:rsidRDefault="00000000">
            <w:pPr>
              <w:spacing w:before="120" w:after="120" w:line="288" w:lineRule="auto"/>
              <w:jc w:val="left"/>
            </w:pPr>
            <w:r>
              <w:rPr>
                <w:rFonts w:ascii="Arial" w:eastAsia="等线" w:hAnsi="Arial" w:cs="Arial"/>
                <w:sz w:val="22"/>
              </w:rPr>
              <w:t xml:space="preserve">        }</w:t>
            </w:r>
          </w:p>
          <w:p w14:paraId="273B2D1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initMembers</w:t>
            </w:r>
            <w:proofErr w:type="spellEnd"/>
            <w:r>
              <w:rPr>
                <w:rFonts w:ascii="Arial" w:eastAsia="等线" w:hAnsi="Arial" w:cs="Arial"/>
                <w:sz w:val="22"/>
              </w:rPr>
              <w:t>() {</w:t>
            </w:r>
          </w:p>
          <w:p w14:paraId="243CD2B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super.initMembers</w:t>
            </w:r>
            <w:proofErr w:type="spellEnd"/>
            <w:r>
              <w:rPr>
                <w:rFonts w:ascii="Arial" w:eastAsia="等线" w:hAnsi="Arial" w:cs="Arial"/>
                <w:sz w:val="22"/>
              </w:rPr>
              <w:t>();</w:t>
            </w:r>
          </w:p>
          <w:p w14:paraId="4C6CCC1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this.anchor.x</w:t>
            </w:r>
            <w:proofErr w:type="spellEnd"/>
            <w:r>
              <w:rPr>
                <w:rFonts w:ascii="Arial" w:eastAsia="等线" w:hAnsi="Arial" w:cs="Arial"/>
                <w:sz w:val="22"/>
              </w:rPr>
              <w:t xml:space="preserve"> = 0.5;</w:t>
            </w:r>
          </w:p>
          <w:p w14:paraId="04DF444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this.anchor.y</w:t>
            </w:r>
            <w:proofErr w:type="spellEnd"/>
            <w:r>
              <w:rPr>
                <w:rFonts w:ascii="Arial" w:eastAsia="等线" w:hAnsi="Arial" w:cs="Arial"/>
                <w:sz w:val="22"/>
              </w:rPr>
              <w:t xml:space="preserve"> = 0.5;</w:t>
            </w:r>
          </w:p>
          <w:p w14:paraId="044A7C0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this.hide</w:t>
            </w:r>
            <w:proofErr w:type="spellEnd"/>
            <w:r>
              <w:rPr>
                <w:rFonts w:ascii="Arial" w:eastAsia="等线" w:hAnsi="Arial" w:cs="Arial"/>
                <w:sz w:val="22"/>
              </w:rPr>
              <w:t>();</w:t>
            </w:r>
          </w:p>
          <w:p w14:paraId="38841F03" w14:textId="77777777" w:rsidR="00BE4E9E" w:rsidRDefault="00000000">
            <w:pPr>
              <w:spacing w:before="120" w:after="120" w:line="288" w:lineRule="auto"/>
              <w:jc w:val="left"/>
            </w:pPr>
            <w:r>
              <w:rPr>
                <w:rFonts w:ascii="Arial" w:eastAsia="等线" w:hAnsi="Arial" w:cs="Arial"/>
                <w:sz w:val="22"/>
              </w:rPr>
              <w:t xml:space="preserve">        }</w:t>
            </w:r>
          </w:p>
          <w:p w14:paraId="3FA6781A" w14:textId="77777777" w:rsidR="00BE4E9E" w:rsidRDefault="00000000">
            <w:pPr>
              <w:spacing w:before="120" w:after="120" w:line="288" w:lineRule="auto"/>
              <w:jc w:val="left"/>
            </w:pPr>
            <w:r>
              <w:rPr>
                <w:rFonts w:ascii="Arial" w:eastAsia="等线" w:hAnsi="Arial" w:cs="Arial"/>
                <w:sz w:val="22"/>
              </w:rPr>
              <w:t xml:space="preserve">        update() {</w:t>
            </w:r>
          </w:p>
          <w:p w14:paraId="705A584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Sprite.prototype.update.call</w:t>
            </w:r>
            <w:proofErr w:type="spellEnd"/>
            <w:r>
              <w:rPr>
                <w:rFonts w:ascii="Arial" w:eastAsia="等线" w:hAnsi="Arial" w:cs="Arial"/>
                <w:sz w:val="22"/>
              </w:rPr>
              <w:t>(this);</w:t>
            </w:r>
          </w:p>
          <w:p w14:paraId="54F8BB82" w14:textId="77777777" w:rsidR="00BE4E9E" w:rsidRDefault="00000000">
            <w:pPr>
              <w:spacing w:before="120" w:after="120" w:line="288" w:lineRule="auto"/>
              <w:jc w:val="left"/>
            </w:pPr>
            <w:r>
              <w:rPr>
                <w:rFonts w:ascii="Arial" w:eastAsia="等线" w:hAnsi="Arial" w:cs="Arial"/>
                <w:sz w:val="22"/>
              </w:rPr>
              <w:t xml:space="preserve">        }</w:t>
            </w:r>
          </w:p>
          <w:p w14:paraId="653E5AD8" w14:textId="77777777" w:rsidR="00BE4E9E" w:rsidRDefault="00000000">
            <w:pPr>
              <w:spacing w:before="120" w:after="120" w:line="288" w:lineRule="auto"/>
              <w:jc w:val="left"/>
            </w:pPr>
            <w:r>
              <w:rPr>
                <w:rFonts w:ascii="Arial" w:eastAsia="等线" w:hAnsi="Arial" w:cs="Arial"/>
                <w:sz w:val="22"/>
              </w:rPr>
              <w:t xml:space="preserve">    };</w:t>
            </w:r>
          </w:p>
        </w:tc>
      </w:tr>
    </w:tbl>
    <w:p w14:paraId="5D4549FB" w14:textId="77777777" w:rsidR="00BE4E9E" w:rsidRDefault="00000000">
      <w:pPr>
        <w:numPr>
          <w:ilvl w:val="0"/>
          <w:numId w:val="248"/>
        </w:numPr>
        <w:spacing w:before="120" w:after="120" w:line="288" w:lineRule="auto"/>
        <w:ind w:left="907"/>
        <w:jc w:val="left"/>
      </w:pPr>
      <w:proofErr w:type="spellStart"/>
      <w:r>
        <w:rPr>
          <w:rFonts w:ascii="Arial" w:eastAsia="等线" w:hAnsi="Arial" w:cs="Arial"/>
          <w:sz w:val="22"/>
        </w:rPr>
        <w:t>SwordAttackProcessor</w:t>
      </w:r>
      <w:proofErr w:type="spellEnd"/>
    </w:p>
    <w:p w14:paraId="46341593" w14:textId="77777777" w:rsidR="00BE4E9E" w:rsidRDefault="00000000">
      <w:pPr>
        <w:numPr>
          <w:ilvl w:val="0"/>
          <w:numId w:val="249"/>
        </w:numPr>
        <w:spacing w:before="120" w:after="120" w:line="288" w:lineRule="auto"/>
        <w:ind w:left="1360"/>
        <w:jc w:val="left"/>
      </w:pPr>
      <w:r>
        <w:rPr>
          <w:rFonts w:ascii="Arial" w:eastAsia="等线" w:hAnsi="Arial" w:cs="Arial"/>
          <w:sz w:val="22"/>
        </w:rPr>
        <w:t>定义：剑攻击处理器类。</w:t>
      </w:r>
    </w:p>
    <w:p w14:paraId="572C77C0" w14:textId="77777777" w:rsidR="00BE4E9E" w:rsidRDefault="00000000">
      <w:pPr>
        <w:numPr>
          <w:ilvl w:val="0"/>
          <w:numId w:val="250"/>
        </w:numPr>
        <w:spacing w:before="120" w:after="120" w:line="288" w:lineRule="auto"/>
        <w:ind w:left="1360"/>
        <w:jc w:val="left"/>
      </w:pPr>
      <w:r>
        <w:rPr>
          <w:rFonts w:ascii="Arial" w:eastAsia="等线" w:hAnsi="Arial" w:cs="Arial"/>
          <w:sz w:val="22"/>
        </w:rPr>
        <w:t>注释：用于处理剑攻击的动画和逻辑。</w:t>
      </w:r>
    </w:p>
    <w:p w14:paraId="5FFAE84D" w14:textId="77777777" w:rsidR="00BE4E9E" w:rsidRDefault="00000000">
      <w:pPr>
        <w:numPr>
          <w:ilvl w:val="0"/>
          <w:numId w:val="251"/>
        </w:numPr>
        <w:spacing w:before="120" w:after="120" w:line="288" w:lineRule="auto"/>
        <w:ind w:left="1360"/>
        <w:jc w:val="left"/>
      </w:pPr>
      <w:r>
        <w:rPr>
          <w:rFonts w:ascii="Arial" w:eastAsia="等线" w:hAnsi="Arial" w:cs="Arial"/>
          <w:sz w:val="22"/>
        </w:rPr>
        <w:t>取值：</w:t>
      </w:r>
    </w:p>
    <w:tbl>
      <w:tblPr>
        <w:tblW w:w="0" w:type="auto"/>
        <w:tblInd w:w="1360"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6920"/>
      </w:tblGrid>
      <w:tr w:rsidR="00BE4E9E" w14:paraId="2D0DEBD2" w14:textId="77777777">
        <w:tc>
          <w:tcPr>
            <w:tcW w:w="6920" w:type="dxa"/>
            <w:shd w:val="clear" w:color="auto" w:fill="FFF5EB"/>
            <w:tcMar>
              <w:top w:w="60" w:type="dxa"/>
              <w:left w:w="120" w:type="dxa"/>
              <w:bottom w:w="30" w:type="dxa"/>
              <w:right w:w="120" w:type="dxa"/>
            </w:tcMar>
          </w:tcPr>
          <w:p w14:paraId="37AEACDD" w14:textId="77777777" w:rsidR="00BE4E9E" w:rsidRDefault="00000000">
            <w:pPr>
              <w:spacing w:before="120" w:after="120" w:line="288" w:lineRule="auto"/>
              <w:jc w:val="left"/>
            </w:pPr>
            <w:r>
              <w:rPr>
                <w:rFonts w:ascii="Arial" w:eastAsia="等线" w:hAnsi="Arial" w:cs="Arial"/>
                <w:sz w:val="22"/>
              </w:rPr>
              <w:t xml:space="preserve">    var </w:t>
            </w:r>
            <w:proofErr w:type="spellStart"/>
            <w:r>
              <w:rPr>
                <w:rFonts w:ascii="Arial" w:eastAsia="等线" w:hAnsi="Arial" w:cs="Arial"/>
                <w:sz w:val="22"/>
              </w:rPr>
              <w:t>SwordAttackProcessor</w:t>
            </w:r>
            <w:proofErr w:type="spellEnd"/>
            <w:r>
              <w:rPr>
                <w:rFonts w:ascii="Arial" w:eastAsia="等线" w:hAnsi="Arial" w:cs="Arial"/>
                <w:sz w:val="22"/>
              </w:rPr>
              <w:t xml:space="preserve"> = class extends </w:t>
            </w:r>
            <w:proofErr w:type="spellStart"/>
            <w:r>
              <w:rPr>
                <w:rFonts w:ascii="Arial" w:eastAsia="等线" w:hAnsi="Arial" w:cs="Arial"/>
                <w:sz w:val="22"/>
              </w:rPr>
              <w:t>import_Processor.Processor</w:t>
            </w:r>
            <w:proofErr w:type="spellEnd"/>
            <w:r>
              <w:rPr>
                <w:rFonts w:ascii="Arial" w:eastAsia="等线" w:hAnsi="Arial" w:cs="Arial"/>
                <w:sz w:val="22"/>
              </w:rPr>
              <w:t xml:space="preserve"> {</w:t>
            </w:r>
          </w:p>
          <w:p w14:paraId="432A5A6D" w14:textId="77777777" w:rsidR="00BE4E9E" w:rsidRDefault="00000000">
            <w:pPr>
              <w:spacing w:before="120" w:after="120" w:line="288" w:lineRule="auto"/>
              <w:jc w:val="left"/>
            </w:pPr>
            <w:r>
              <w:rPr>
                <w:rFonts w:ascii="Arial" w:eastAsia="等线" w:hAnsi="Arial" w:cs="Arial"/>
                <w:sz w:val="22"/>
              </w:rPr>
              <w:t xml:space="preserve">        constructor(</w:t>
            </w:r>
            <w:proofErr w:type="spellStart"/>
            <w:r>
              <w:rPr>
                <w:rFonts w:ascii="Arial" w:eastAsia="等线" w:hAnsi="Arial" w:cs="Arial"/>
                <w:sz w:val="22"/>
              </w:rPr>
              <w:t>weaponImageId</w:t>
            </w:r>
            <w:proofErr w:type="spellEnd"/>
            <w:r>
              <w:rPr>
                <w:rFonts w:ascii="Arial" w:eastAsia="等线" w:hAnsi="Arial" w:cs="Arial"/>
                <w:sz w:val="22"/>
              </w:rPr>
              <w:t>) {</w:t>
            </w:r>
          </w:p>
          <w:p w14:paraId="4ADBCDA8" w14:textId="77777777" w:rsidR="00BE4E9E" w:rsidRDefault="00000000">
            <w:pPr>
              <w:spacing w:before="120" w:after="120" w:line="288" w:lineRule="auto"/>
              <w:jc w:val="left"/>
            </w:pPr>
            <w:r>
              <w:rPr>
                <w:rFonts w:ascii="Arial" w:eastAsia="等线" w:hAnsi="Arial" w:cs="Arial"/>
                <w:sz w:val="22"/>
              </w:rPr>
              <w:lastRenderedPageBreak/>
              <w:t xml:space="preserve">            super();</w:t>
            </w:r>
          </w:p>
          <w:p w14:paraId="6D6D7980" w14:textId="77777777" w:rsidR="00BE4E9E" w:rsidRDefault="00000000">
            <w:pPr>
              <w:spacing w:before="120" w:after="120" w:line="288" w:lineRule="auto"/>
              <w:jc w:val="left"/>
            </w:pPr>
            <w:r>
              <w:rPr>
                <w:rFonts w:ascii="Arial" w:eastAsia="等线" w:hAnsi="Arial" w:cs="Arial"/>
                <w:sz w:val="22"/>
              </w:rPr>
              <w:t xml:space="preserve">            this._</w:t>
            </w:r>
            <w:proofErr w:type="spellStart"/>
            <w:r>
              <w:rPr>
                <w:rFonts w:ascii="Arial" w:eastAsia="等线" w:hAnsi="Arial" w:cs="Arial"/>
                <w:sz w:val="22"/>
              </w:rPr>
              <w:t>weaponImageId</w:t>
            </w:r>
            <w:proofErr w:type="spellEnd"/>
            <w:r>
              <w:rPr>
                <w:rFonts w:ascii="Arial" w:eastAsia="等线" w:hAnsi="Arial" w:cs="Arial"/>
                <w:sz w:val="22"/>
              </w:rPr>
              <w:t xml:space="preserve"> = </w:t>
            </w:r>
            <w:proofErr w:type="spellStart"/>
            <w:r>
              <w:rPr>
                <w:rFonts w:ascii="Arial" w:eastAsia="等线" w:hAnsi="Arial" w:cs="Arial"/>
                <w:sz w:val="22"/>
              </w:rPr>
              <w:t>weaponImageId</w:t>
            </w:r>
            <w:proofErr w:type="spellEnd"/>
            <w:r>
              <w:rPr>
                <w:rFonts w:ascii="Arial" w:eastAsia="等线" w:hAnsi="Arial" w:cs="Arial"/>
                <w:sz w:val="22"/>
              </w:rPr>
              <w:t>;</w:t>
            </w:r>
          </w:p>
          <w:p w14:paraId="1BDB0AAE" w14:textId="77777777" w:rsidR="00BE4E9E" w:rsidRDefault="00000000">
            <w:pPr>
              <w:spacing w:before="120" w:after="120" w:line="288" w:lineRule="auto"/>
              <w:jc w:val="left"/>
            </w:pPr>
            <w:r>
              <w:rPr>
                <w:rFonts w:ascii="Arial" w:eastAsia="等线" w:hAnsi="Arial" w:cs="Arial"/>
                <w:sz w:val="22"/>
              </w:rPr>
              <w:t xml:space="preserve">        }</w:t>
            </w:r>
          </w:p>
          <w:p w14:paraId="3D356D55" w14:textId="77777777" w:rsidR="00BE4E9E" w:rsidRDefault="00000000">
            <w:pPr>
              <w:spacing w:before="120" w:after="120" w:line="288" w:lineRule="auto"/>
              <w:jc w:val="left"/>
            </w:pPr>
            <w:r>
              <w:rPr>
                <w:rFonts w:ascii="Arial" w:eastAsia="等线" w:hAnsi="Arial" w:cs="Arial"/>
                <w:sz w:val="22"/>
              </w:rPr>
              <w:t xml:space="preserve">        start() {</w:t>
            </w:r>
          </w:p>
          <w:p w14:paraId="45B03197"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super.start</w:t>
            </w:r>
            <w:proofErr w:type="spellEnd"/>
            <w:r>
              <w:rPr>
                <w:rFonts w:ascii="Arial" w:eastAsia="等线" w:hAnsi="Arial" w:cs="Arial"/>
                <w:sz w:val="22"/>
              </w:rPr>
              <w:t>();</w:t>
            </w:r>
          </w:p>
          <w:p w14:paraId="136B5449" w14:textId="77777777" w:rsidR="00BE4E9E" w:rsidRDefault="00000000">
            <w:pPr>
              <w:spacing w:before="120" w:after="120" w:line="288" w:lineRule="auto"/>
              <w:jc w:val="left"/>
            </w:pPr>
            <w:r>
              <w:rPr>
                <w:rFonts w:ascii="Arial" w:eastAsia="等线" w:hAnsi="Arial" w:cs="Arial"/>
                <w:sz w:val="22"/>
              </w:rPr>
              <w:t xml:space="preserve">            const sprite = </w:t>
            </w:r>
            <w:proofErr w:type="spellStart"/>
            <w:r>
              <w:rPr>
                <w:rFonts w:ascii="Arial" w:eastAsia="等线" w:hAnsi="Arial" w:cs="Arial"/>
                <w:sz w:val="22"/>
              </w:rPr>
              <w:t>this.user</w:t>
            </w:r>
            <w:proofErr w:type="spellEnd"/>
            <w:r>
              <w:rPr>
                <w:rFonts w:ascii="Arial" w:eastAsia="等线" w:hAnsi="Arial" w:cs="Arial"/>
                <w:sz w:val="22"/>
              </w:rPr>
              <w:t>().</w:t>
            </w:r>
            <w:proofErr w:type="spellStart"/>
            <w:r>
              <w:rPr>
                <w:rFonts w:ascii="Arial" w:eastAsia="等线" w:hAnsi="Arial" w:cs="Arial"/>
                <w:sz w:val="22"/>
              </w:rPr>
              <w:t>getSprite</w:t>
            </w:r>
            <w:proofErr w:type="spellEnd"/>
            <w:r>
              <w:rPr>
                <w:rFonts w:ascii="Arial" w:eastAsia="等线" w:hAnsi="Arial" w:cs="Arial"/>
                <w:sz w:val="22"/>
              </w:rPr>
              <w:t>();</w:t>
            </w:r>
          </w:p>
          <w:p w14:paraId="178D339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sprite.createMapWeaponSprite</w:t>
            </w:r>
            <w:proofErr w:type="spellEnd"/>
            <w:r>
              <w:rPr>
                <w:rFonts w:ascii="Arial" w:eastAsia="等线" w:hAnsi="Arial" w:cs="Arial"/>
                <w:sz w:val="22"/>
              </w:rPr>
              <w:t>(this._</w:t>
            </w:r>
            <w:proofErr w:type="spellStart"/>
            <w:r>
              <w:rPr>
                <w:rFonts w:ascii="Arial" w:eastAsia="等线" w:hAnsi="Arial" w:cs="Arial"/>
                <w:sz w:val="22"/>
              </w:rPr>
              <w:t>weaponImageId</w:t>
            </w:r>
            <w:proofErr w:type="spellEnd"/>
            <w:r>
              <w:rPr>
                <w:rFonts w:ascii="Arial" w:eastAsia="等线" w:hAnsi="Arial" w:cs="Arial"/>
                <w:sz w:val="22"/>
              </w:rPr>
              <w:t>);</w:t>
            </w:r>
          </w:p>
          <w:p w14:paraId="1F01BF44" w14:textId="77777777" w:rsidR="00BE4E9E" w:rsidRDefault="00000000">
            <w:pPr>
              <w:spacing w:before="120" w:after="120" w:line="288" w:lineRule="auto"/>
              <w:jc w:val="left"/>
            </w:pPr>
            <w:r>
              <w:rPr>
                <w:rFonts w:ascii="Arial" w:eastAsia="等线" w:hAnsi="Arial" w:cs="Arial"/>
                <w:sz w:val="22"/>
              </w:rPr>
              <w:t xml:space="preserve">            this._</w:t>
            </w:r>
            <w:proofErr w:type="spellStart"/>
            <w:r>
              <w:rPr>
                <w:rFonts w:ascii="Arial" w:eastAsia="等线" w:hAnsi="Arial" w:cs="Arial"/>
                <w:sz w:val="22"/>
              </w:rPr>
              <w:t>weaponSprite</w:t>
            </w:r>
            <w:proofErr w:type="spellEnd"/>
            <w:r>
              <w:rPr>
                <w:rFonts w:ascii="Arial" w:eastAsia="等线" w:hAnsi="Arial" w:cs="Arial"/>
                <w:sz w:val="22"/>
              </w:rPr>
              <w:t xml:space="preserve"> = sprite._</w:t>
            </w:r>
            <w:proofErr w:type="spellStart"/>
            <w:r>
              <w:rPr>
                <w:rFonts w:ascii="Arial" w:eastAsia="等线" w:hAnsi="Arial" w:cs="Arial"/>
                <w:sz w:val="22"/>
              </w:rPr>
              <w:t>weaponSprite</w:t>
            </w:r>
            <w:proofErr w:type="spellEnd"/>
            <w:r>
              <w:rPr>
                <w:rFonts w:ascii="Arial" w:eastAsia="等线" w:hAnsi="Arial" w:cs="Arial"/>
                <w:sz w:val="22"/>
              </w:rPr>
              <w:t>;</w:t>
            </w:r>
          </w:p>
          <w:p w14:paraId="21135425" w14:textId="77777777" w:rsidR="00BE4E9E" w:rsidRDefault="00000000">
            <w:pPr>
              <w:spacing w:before="120" w:after="120" w:line="288" w:lineRule="auto"/>
              <w:jc w:val="left"/>
            </w:pPr>
            <w:r>
              <w:rPr>
                <w:rFonts w:ascii="Arial" w:eastAsia="等线" w:hAnsi="Arial" w:cs="Arial"/>
                <w:sz w:val="22"/>
              </w:rPr>
              <w:t xml:space="preserve">        }</w:t>
            </w:r>
          </w:p>
          <w:p w14:paraId="7D8FCB02" w14:textId="77777777" w:rsidR="00BE4E9E" w:rsidRDefault="00000000">
            <w:pPr>
              <w:spacing w:before="120" w:after="120" w:line="288" w:lineRule="auto"/>
              <w:jc w:val="left"/>
            </w:pPr>
            <w:r>
              <w:rPr>
                <w:rFonts w:ascii="Arial" w:eastAsia="等线" w:hAnsi="Arial" w:cs="Arial"/>
                <w:sz w:val="22"/>
              </w:rPr>
              <w:t xml:space="preserve">        *process() {</w:t>
            </w:r>
          </w:p>
          <w:p w14:paraId="106BF514" w14:textId="77777777" w:rsidR="00BE4E9E" w:rsidRDefault="00000000">
            <w:pPr>
              <w:spacing w:before="120" w:after="120" w:line="288" w:lineRule="auto"/>
              <w:jc w:val="left"/>
            </w:pPr>
            <w:r>
              <w:rPr>
                <w:rFonts w:ascii="Arial" w:eastAsia="等线" w:hAnsi="Arial" w:cs="Arial"/>
                <w:sz w:val="22"/>
              </w:rPr>
              <w:t xml:space="preserve">            this._</w:t>
            </w:r>
            <w:proofErr w:type="spellStart"/>
            <w:r>
              <w:rPr>
                <w:rFonts w:ascii="Arial" w:eastAsia="等线" w:hAnsi="Arial" w:cs="Arial"/>
                <w:sz w:val="22"/>
              </w:rPr>
              <w:t>weaponSprite.show</w:t>
            </w:r>
            <w:proofErr w:type="spellEnd"/>
            <w:r>
              <w:rPr>
                <w:rFonts w:ascii="Arial" w:eastAsia="等线" w:hAnsi="Arial" w:cs="Arial"/>
                <w:sz w:val="22"/>
              </w:rPr>
              <w:t>();</w:t>
            </w:r>
          </w:p>
          <w:p w14:paraId="18A5C2BB" w14:textId="77777777" w:rsidR="00BE4E9E" w:rsidRDefault="00000000">
            <w:pPr>
              <w:spacing w:before="120" w:after="120" w:line="288" w:lineRule="auto"/>
              <w:jc w:val="left"/>
            </w:pPr>
            <w:r>
              <w:rPr>
                <w:rFonts w:ascii="Arial" w:eastAsia="等线" w:hAnsi="Arial" w:cs="Arial"/>
                <w:sz w:val="22"/>
              </w:rPr>
              <w:t xml:space="preserve">            switch (</w:t>
            </w:r>
            <w:proofErr w:type="spellStart"/>
            <w:r>
              <w:rPr>
                <w:rFonts w:ascii="Arial" w:eastAsia="等线" w:hAnsi="Arial" w:cs="Arial"/>
                <w:sz w:val="22"/>
              </w:rPr>
              <w:t>this.user</w:t>
            </w:r>
            <w:proofErr w:type="spellEnd"/>
            <w:r>
              <w:rPr>
                <w:rFonts w:ascii="Arial" w:eastAsia="等线" w:hAnsi="Arial" w:cs="Arial"/>
                <w:sz w:val="22"/>
              </w:rPr>
              <w:t>().direction()) {</w:t>
            </w:r>
          </w:p>
          <w:p w14:paraId="2A2C37D5" w14:textId="77777777" w:rsidR="00BE4E9E" w:rsidRDefault="00000000">
            <w:pPr>
              <w:spacing w:before="120" w:after="120" w:line="288" w:lineRule="auto"/>
              <w:jc w:val="left"/>
            </w:pPr>
            <w:r>
              <w:rPr>
                <w:rFonts w:ascii="Arial" w:eastAsia="等线" w:hAnsi="Arial" w:cs="Arial"/>
                <w:sz w:val="22"/>
              </w:rPr>
              <w:t xml:space="preserve">                case 8:</w:t>
            </w:r>
          </w:p>
          <w:p w14:paraId="7D66AD2F" w14:textId="77777777" w:rsidR="00BE4E9E" w:rsidRDefault="00000000">
            <w:pPr>
              <w:spacing w:before="120" w:after="120" w:line="288" w:lineRule="auto"/>
              <w:jc w:val="left"/>
            </w:pPr>
            <w:r>
              <w:rPr>
                <w:rFonts w:ascii="Arial" w:eastAsia="等线" w:hAnsi="Arial" w:cs="Arial"/>
                <w:sz w:val="22"/>
              </w:rPr>
              <w:t xml:space="preserve">                    yield* </w:t>
            </w:r>
            <w:proofErr w:type="spellStart"/>
            <w:r>
              <w:rPr>
                <w:rFonts w:ascii="Arial" w:eastAsia="等线" w:hAnsi="Arial" w:cs="Arial"/>
                <w:sz w:val="22"/>
              </w:rPr>
              <w:t>this.upAttack</w:t>
            </w:r>
            <w:proofErr w:type="spellEnd"/>
            <w:r>
              <w:rPr>
                <w:rFonts w:ascii="Arial" w:eastAsia="等线" w:hAnsi="Arial" w:cs="Arial"/>
                <w:sz w:val="22"/>
              </w:rPr>
              <w:t>();</w:t>
            </w:r>
          </w:p>
          <w:p w14:paraId="670ED6DD" w14:textId="77777777" w:rsidR="00BE4E9E" w:rsidRDefault="00000000">
            <w:pPr>
              <w:spacing w:before="120" w:after="120" w:line="288" w:lineRule="auto"/>
              <w:jc w:val="left"/>
            </w:pPr>
            <w:r>
              <w:rPr>
                <w:rFonts w:ascii="Arial" w:eastAsia="等线" w:hAnsi="Arial" w:cs="Arial"/>
                <w:sz w:val="22"/>
              </w:rPr>
              <w:t xml:space="preserve">                    break;</w:t>
            </w:r>
          </w:p>
          <w:p w14:paraId="3F55C09D" w14:textId="77777777" w:rsidR="00BE4E9E" w:rsidRDefault="00000000">
            <w:pPr>
              <w:spacing w:before="120" w:after="120" w:line="288" w:lineRule="auto"/>
              <w:jc w:val="left"/>
            </w:pPr>
            <w:r>
              <w:rPr>
                <w:rFonts w:ascii="Arial" w:eastAsia="等线" w:hAnsi="Arial" w:cs="Arial"/>
                <w:sz w:val="22"/>
              </w:rPr>
              <w:t xml:space="preserve">                case 6:</w:t>
            </w:r>
          </w:p>
          <w:p w14:paraId="57CB2931" w14:textId="77777777" w:rsidR="00BE4E9E" w:rsidRDefault="00000000">
            <w:pPr>
              <w:spacing w:before="120" w:after="120" w:line="288" w:lineRule="auto"/>
              <w:jc w:val="left"/>
            </w:pPr>
            <w:r>
              <w:rPr>
                <w:rFonts w:ascii="Arial" w:eastAsia="等线" w:hAnsi="Arial" w:cs="Arial"/>
                <w:sz w:val="22"/>
              </w:rPr>
              <w:t xml:space="preserve">                    yield* </w:t>
            </w:r>
            <w:proofErr w:type="spellStart"/>
            <w:r>
              <w:rPr>
                <w:rFonts w:ascii="Arial" w:eastAsia="等线" w:hAnsi="Arial" w:cs="Arial"/>
                <w:sz w:val="22"/>
              </w:rPr>
              <w:t>this.rightAttack</w:t>
            </w:r>
            <w:proofErr w:type="spellEnd"/>
            <w:r>
              <w:rPr>
                <w:rFonts w:ascii="Arial" w:eastAsia="等线" w:hAnsi="Arial" w:cs="Arial"/>
                <w:sz w:val="22"/>
              </w:rPr>
              <w:t>();</w:t>
            </w:r>
          </w:p>
          <w:p w14:paraId="27F814B2" w14:textId="77777777" w:rsidR="00BE4E9E" w:rsidRDefault="00000000">
            <w:pPr>
              <w:spacing w:before="120" w:after="120" w:line="288" w:lineRule="auto"/>
              <w:jc w:val="left"/>
            </w:pPr>
            <w:r>
              <w:rPr>
                <w:rFonts w:ascii="Arial" w:eastAsia="等线" w:hAnsi="Arial" w:cs="Arial"/>
                <w:sz w:val="22"/>
              </w:rPr>
              <w:t xml:space="preserve">                    break;</w:t>
            </w:r>
          </w:p>
          <w:p w14:paraId="733EA69C" w14:textId="77777777" w:rsidR="00BE4E9E" w:rsidRDefault="00000000">
            <w:pPr>
              <w:spacing w:before="120" w:after="120" w:line="288" w:lineRule="auto"/>
              <w:jc w:val="left"/>
            </w:pPr>
            <w:r>
              <w:rPr>
                <w:rFonts w:ascii="Arial" w:eastAsia="等线" w:hAnsi="Arial" w:cs="Arial"/>
                <w:sz w:val="22"/>
              </w:rPr>
              <w:t xml:space="preserve">                case 2:</w:t>
            </w:r>
          </w:p>
          <w:p w14:paraId="458AA67B" w14:textId="77777777" w:rsidR="00BE4E9E" w:rsidRDefault="00000000">
            <w:pPr>
              <w:spacing w:before="120" w:after="120" w:line="288" w:lineRule="auto"/>
              <w:jc w:val="left"/>
            </w:pPr>
            <w:r>
              <w:rPr>
                <w:rFonts w:ascii="Arial" w:eastAsia="等线" w:hAnsi="Arial" w:cs="Arial"/>
                <w:sz w:val="22"/>
              </w:rPr>
              <w:t xml:space="preserve">                    yield* </w:t>
            </w:r>
            <w:proofErr w:type="spellStart"/>
            <w:r>
              <w:rPr>
                <w:rFonts w:ascii="Arial" w:eastAsia="等线" w:hAnsi="Arial" w:cs="Arial"/>
                <w:sz w:val="22"/>
              </w:rPr>
              <w:t>this.downAttack</w:t>
            </w:r>
            <w:proofErr w:type="spellEnd"/>
            <w:r>
              <w:rPr>
                <w:rFonts w:ascii="Arial" w:eastAsia="等线" w:hAnsi="Arial" w:cs="Arial"/>
                <w:sz w:val="22"/>
              </w:rPr>
              <w:t>();</w:t>
            </w:r>
          </w:p>
          <w:p w14:paraId="7321A79A" w14:textId="77777777" w:rsidR="00BE4E9E" w:rsidRDefault="00000000">
            <w:pPr>
              <w:spacing w:before="120" w:after="120" w:line="288" w:lineRule="auto"/>
              <w:jc w:val="left"/>
            </w:pPr>
            <w:r>
              <w:rPr>
                <w:rFonts w:ascii="Arial" w:eastAsia="等线" w:hAnsi="Arial" w:cs="Arial"/>
                <w:sz w:val="22"/>
              </w:rPr>
              <w:t xml:space="preserve">                    break;</w:t>
            </w:r>
          </w:p>
          <w:p w14:paraId="6D27C6DD" w14:textId="77777777" w:rsidR="00BE4E9E" w:rsidRDefault="00000000">
            <w:pPr>
              <w:spacing w:before="120" w:after="120" w:line="288" w:lineRule="auto"/>
              <w:jc w:val="left"/>
            </w:pPr>
            <w:r>
              <w:rPr>
                <w:rFonts w:ascii="Arial" w:eastAsia="等线" w:hAnsi="Arial" w:cs="Arial"/>
                <w:sz w:val="22"/>
              </w:rPr>
              <w:t xml:space="preserve">                case 4:</w:t>
            </w:r>
          </w:p>
          <w:p w14:paraId="2A04F94F" w14:textId="77777777" w:rsidR="00BE4E9E" w:rsidRDefault="00000000">
            <w:pPr>
              <w:spacing w:before="120" w:after="120" w:line="288" w:lineRule="auto"/>
              <w:jc w:val="left"/>
            </w:pPr>
            <w:r>
              <w:rPr>
                <w:rFonts w:ascii="Arial" w:eastAsia="等线" w:hAnsi="Arial" w:cs="Arial"/>
                <w:sz w:val="22"/>
              </w:rPr>
              <w:t xml:space="preserve">                    yield* </w:t>
            </w:r>
            <w:proofErr w:type="spellStart"/>
            <w:r>
              <w:rPr>
                <w:rFonts w:ascii="Arial" w:eastAsia="等线" w:hAnsi="Arial" w:cs="Arial"/>
                <w:sz w:val="22"/>
              </w:rPr>
              <w:t>this.leftAttack</w:t>
            </w:r>
            <w:proofErr w:type="spellEnd"/>
            <w:r>
              <w:rPr>
                <w:rFonts w:ascii="Arial" w:eastAsia="等线" w:hAnsi="Arial" w:cs="Arial"/>
                <w:sz w:val="22"/>
              </w:rPr>
              <w:t>();</w:t>
            </w:r>
          </w:p>
          <w:p w14:paraId="1BDD0A44" w14:textId="77777777" w:rsidR="00BE4E9E" w:rsidRDefault="00000000">
            <w:pPr>
              <w:spacing w:before="120" w:after="120" w:line="288" w:lineRule="auto"/>
              <w:jc w:val="left"/>
            </w:pPr>
            <w:r>
              <w:rPr>
                <w:rFonts w:ascii="Arial" w:eastAsia="等线" w:hAnsi="Arial" w:cs="Arial"/>
                <w:sz w:val="22"/>
              </w:rPr>
              <w:t xml:space="preserve">                    break;</w:t>
            </w:r>
          </w:p>
          <w:p w14:paraId="09DF9FE2" w14:textId="77777777" w:rsidR="00BE4E9E" w:rsidRDefault="00000000">
            <w:pPr>
              <w:spacing w:before="120" w:after="120" w:line="288" w:lineRule="auto"/>
              <w:jc w:val="left"/>
            </w:pPr>
            <w:r>
              <w:rPr>
                <w:rFonts w:ascii="Arial" w:eastAsia="等线" w:hAnsi="Arial" w:cs="Arial"/>
                <w:sz w:val="22"/>
              </w:rPr>
              <w:t xml:space="preserve">                default:</w:t>
            </w:r>
          </w:p>
          <w:p w14:paraId="63055806" w14:textId="77777777" w:rsidR="00BE4E9E" w:rsidRDefault="00000000">
            <w:pPr>
              <w:spacing w:before="120" w:after="120" w:line="288" w:lineRule="auto"/>
              <w:jc w:val="left"/>
            </w:pPr>
            <w:r>
              <w:rPr>
                <w:rFonts w:ascii="Arial" w:eastAsia="等线" w:hAnsi="Arial" w:cs="Arial"/>
                <w:sz w:val="22"/>
              </w:rPr>
              <w:t xml:space="preserve">                    throw new Error(`${</w:t>
            </w:r>
            <w:proofErr w:type="spellStart"/>
            <w:r>
              <w:rPr>
                <w:rFonts w:ascii="Arial" w:eastAsia="等线" w:hAnsi="Arial" w:cs="Arial"/>
                <w:sz w:val="22"/>
              </w:rPr>
              <w:t>this.user</w:t>
            </w:r>
            <w:proofErr w:type="spellEnd"/>
            <w:r>
              <w:rPr>
                <w:rFonts w:ascii="Arial" w:eastAsia="等线" w:hAnsi="Arial" w:cs="Arial"/>
                <w:sz w:val="22"/>
              </w:rPr>
              <w:t>().direction()} is not found.`);</w:t>
            </w:r>
          </w:p>
          <w:p w14:paraId="5F0EBD7D" w14:textId="77777777" w:rsidR="00BE4E9E" w:rsidRDefault="00000000">
            <w:pPr>
              <w:spacing w:before="120" w:after="120" w:line="288" w:lineRule="auto"/>
              <w:jc w:val="left"/>
            </w:pPr>
            <w:r>
              <w:rPr>
                <w:rFonts w:ascii="Arial" w:eastAsia="等线" w:hAnsi="Arial" w:cs="Arial"/>
                <w:sz w:val="22"/>
              </w:rPr>
              <w:t xml:space="preserve">            }</w:t>
            </w:r>
          </w:p>
          <w:p w14:paraId="5388400C" w14:textId="77777777" w:rsidR="00BE4E9E" w:rsidRDefault="00000000">
            <w:pPr>
              <w:spacing w:before="120" w:after="120" w:line="288" w:lineRule="auto"/>
              <w:jc w:val="left"/>
            </w:pPr>
            <w:r>
              <w:rPr>
                <w:rFonts w:ascii="Arial" w:eastAsia="等线" w:hAnsi="Arial" w:cs="Arial"/>
                <w:sz w:val="22"/>
              </w:rPr>
              <w:t xml:space="preserve">        }</w:t>
            </w:r>
          </w:p>
        </w:tc>
      </w:tr>
    </w:tbl>
    <w:p w14:paraId="0A1C9A81" w14:textId="77777777" w:rsidR="00BE4E9E" w:rsidRDefault="00000000">
      <w:pPr>
        <w:spacing w:before="120" w:after="120" w:line="288" w:lineRule="auto"/>
        <w:ind w:left="453"/>
        <w:jc w:val="left"/>
      </w:pPr>
      <w:r>
        <w:rPr>
          <w:rFonts w:ascii="Arial" w:eastAsia="等线" w:hAnsi="Arial" w:cs="Arial"/>
          <w:sz w:val="22"/>
        </w:rPr>
        <w:lastRenderedPageBreak/>
        <w:t xml:space="preserve"> </w:t>
      </w:r>
    </w:p>
    <w:p w14:paraId="065FF7B8" w14:textId="77777777" w:rsidR="00BE4E9E" w:rsidRDefault="00000000">
      <w:pPr>
        <w:numPr>
          <w:ilvl w:val="0"/>
          <w:numId w:val="252"/>
        </w:numPr>
        <w:spacing w:before="120" w:after="120" w:line="288" w:lineRule="auto"/>
        <w:jc w:val="left"/>
      </w:pPr>
      <w:r>
        <w:rPr>
          <w:rFonts w:ascii="Arial" w:eastAsia="等线" w:hAnsi="Arial" w:cs="Arial"/>
          <w:sz w:val="22"/>
        </w:rPr>
        <w:t xml:space="preserve">2.3.2 </w:t>
      </w:r>
      <w:r>
        <w:rPr>
          <w:rFonts w:ascii="Arial" w:eastAsia="等线" w:hAnsi="Arial" w:cs="Arial"/>
          <w:sz w:val="22"/>
        </w:rPr>
        <w:t>游戏主体</w:t>
      </w:r>
    </w:p>
    <w:p w14:paraId="2AAF11CE" w14:textId="77777777" w:rsidR="00BE4E9E" w:rsidRDefault="00000000">
      <w:pPr>
        <w:spacing w:before="120" w:after="120" w:line="288" w:lineRule="auto"/>
        <w:ind w:left="453"/>
        <w:jc w:val="left"/>
      </w:pPr>
      <w:r>
        <w:rPr>
          <w:rFonts w:ascii="Arial" w:eastAsia="等线" w:hAnsi="Arial" w:cs="Arial"/>
          <w:sz w:val="22"/>
        </w:rPr>
        <w:t>用于图形处理和动画的部分：</w:t>
      </w:r>
    </w:p>
    <w:p w14:paraId="194ADC03" w14:textId="77777777" w:rsidR="00BE4E9E" w:rsidRDefault="00000000">
      <w:pPr>
        <w:numPr>
          <w:ilvl w:val="0"/>
          <w:numId w:val="253"/>
        </w:numPr>
        <w:spacing w:before="120" w:after="120" w:line="288" w:lineRule="auto"/>
        <w:ind w:left="453"/>
        <w:jc w:val="left"/>
      </w:pPr>
      <w:r>
        <w:rPr>
          <w:rFonts w:ascii="Arial" w:eastAsia="等线" w:hAnsi="Arial" w:cs="Arial"/>
          <w:sz w:val="22"/>
        </w:rPr>
        <w:t>Sprite</w:t>
      </w:r>
      <w:r>
        <w:rPr>
          <w:rFonts w:ascii="Arial" w:eastAsia="等线" w:hAnsi="Arial" w:cs="Arial"/>
          <w:sz w:val="22"/>
        </w:rPr>
        <w:t>类</w:t>
      </w:r>
      <w:r>
        <w:rPr>
          <w:rFonts w:ascii="Arial" w:eastAsia="等线" w:hAnsi="Arial" w:cs="Arial"/>
          <w:sz w:val="22"/>
        </w:rPr>
        <w:t>:</w:t>
      </w:r>
    </w:p>
    <w:p w14:paraId="67E72033" w14:textId="77777777" w:rsidR="00BE4E9E" w:rsidRDefault="00000000">
      <w:pPr>
        <w:numPr>
          <w:ilvl w:val="0"/>
          <w:numId w:val="254"/>
        </w:numPr>
        <w:spacing w:before="120" w:after="120" w:line="288" w:lineRule="auto"/>
        <w:ind w:left="907"/>
        <w:jc w:val="left"/>
      </w:pPr>
      <w:r>
        <w:rPr>
          <w:rFonts w:ascii="Arial" w:eastAsia="等线" w:hAnsi="Arial" w:cs="Arial"/>
          <w:sz w:val="22"/>
        </w:rPr>
        <w:lastRenderedPageBreak/>
        <w:t>功能：表示屏幕上的一个图像或动画帧。</w:t>
      </w:r>
    </w:p>
    <w:p w14:paraId="28CB3ED0" w14:textId="77777777" w:rsidR="00BE4E9E" w:rsidRDefault="00000000">
      <w:pPr>
        <w:numPr>
          <w:ilvl w:val="0"/>
          <w:numId w:val="255"/>
        </w:numPr>
        <w:spacing w:before="120" w:after="120" w:line="288" w:lineRule="auto"/>
        <w:ind w:left="907"/>
        <w:jc w:val="left"/>
      </w:pPr>
      <w:r>
        <w:rPr>
          <w:rFonts w:ascii="Arial" w:eastAsia="等线" w:hAnsi="Arial" w:cs="Arial"/>
          <w:sz w:val="22"/>
        </w:rPr>
        <w:t>数据结构：</w:t>
      </w:r>
    </w:p>
    <w:p w14:paraId="183575D3" w14:textId="77777777" w:rsidR="00BE4E9E" w:rsidRDefault="00000000">
      <w:pPr>
        <w:numPr>
          <w:ilvl w:val="0"/>
          <w:numId w:val="256"/>
        </w:numPr>
        <w:spacing w:before="120" w:after="120" w:line="288" w:lineRule="auto"/>
        <w:ind w:left="1360"/>
        <w:jc w:val="left"/>
      </w:pPr>
      <w:r>
        <w:rPr>
          <w:rFonts w:ascii="Arial" w:eastAsia="等线" w:hAnsi="Arial" w:cs="Arial"/>
          <w:sz w:val="22"/>
        </w:rPr>
        <w:t>_</w:t>
      </w:r>
      <w:proofErr w:type="spellStart"/>
      <w:r>
        <w:rPr>
          <w:rFonts w:ascii="Arial" w:eastAsia="等线" w:hAnsi="Arial" w:cs="Arial"/>
          <w:sz w:val="22"/>
        </w:rPr>
        <w:t>blendColor</w:t>
      </w:r>
      <w:proofErr w:type="spellEnd"/>
      <w:r>
        <w:rPr>
          <w:rFonts w:ascii="Arial" w:eastAsia="等线" w:hAnsi="Arial" w:cs="Arial"/>
          <w:sz w:val="22"/>
        </w:rPr>
        <w:t xml:space="preserve">: </w:t>
      </w:r>
      <w:r>
        <w:rPr>
          <w:rFonts w:ascii="Arial" w:eastAsia="等线" w:hAnsi="Arial" w:cs="Arial"/>
          <w:sz w:val="22"/>
        </w:rPr>
        <w:t>存储</w:t>
      </w:r>
      <w:r>
        <w:rPr>
          <w:rFonts w:ascii="Arial" w:eastAsia="等线" w:hAnsi="Arial" w:cs="Arial"/>
          <w:sz w:val="22"/>
        </w:rPr>
        <w:t>RGBA</w:t>
      </w:r>
      <w:r>
        <w:rPr>
          <w:rFonts w:ascii="Arial" w:eastAsia="等线" w:hAnsi="Arial" w:cs="Arial"/>
          <w:sz w:val="22"/>
        </w:rPr>
        <w:t>颜色值的数组，用于调整图像的混合颜色。</w:t>
      </w:r>
    </w:p>
    <w:p w14:paraId="55F5E556" w14:textId="77777777" w:rsidR="00BE4E9E" w:rsidRDefault="00000000">
      <w:pPr>
        <w:numPr>
          <w:ilvl w:val="0"/>
          <w:numId w:val="257"/>
        </w:numPr>
        <w:spacing w:before="120" w:after="120" w:line="288" w:lineRule="auto"/>
        <w:ind w:left="1360"/>
        <w:jc w:val="left"/>
      </w:pPr>
      <w:r>
        <w:rPr>
          <w:rFonts w:ascii="Arial" w:eastAsia="等线" w:hAnsi="Arial" w:cs="Arial"/>
          <w:sz w:val="22"/>
        </w:rPr>
        <w:t>_</w:t>
      </w:r>
      <w:proofErr w:type="spellStart"/>
      <w:r>
        <w:rPr>
          <w:rFonts w:ascii="Arial" w:eastAsia="等线" w:hAnsi="Arial" w:cs="Arial"/>
          <w:sz w:val="22"/>
        </w:rPr>
        <w:t>colorTone</w:t>
      </w:r>
      <w:proofErr w:type="spellEnd"/>
      <w:r>
        <w:rPr>
          <w:rFonts w:ascii="Arial" w:eastAsia="等线" w:hAnsi="Arial" w:cs="Arial"/>
          <w:sz w:val="22"/>
        </w:rPr>
        <w:t xml:space="preserve">: </w:t>
      </w:r>
      <w:r>
        <w:rPr>
          <w:rFonts w:ascii="Arial" w:eastAsia="等线" w:hAnsi="Arial" w:cs="Arial"/>
          <w:sz w:val="22"/>
        </w:rPr>
        <w:t>存储</w:t>
      </w:r>
      <w:r>
        <w:rPr>
          <w:rFonts w:ascii="Arial" w:eastAsia="等线" w:hAnsi="Arial" w:cs="Arial"/>
          <w:sz w:val="22"/>
        </w:rPr>
        <w:t>RGBA</w:t>
      </w:r>
      <w:r>
        <w:rPr>
          <w:rFonts w:ascii="Arial" w:eastAsia="等线" w:hAnsi="Arial" w:cs="Arial"/>
          <w:sz w:val="22"/>
        </w:rPr>
        <w:t>色调的数组，用于调整图像的色调。</w:t>
      </w:r>
    </w:p>
    <w:p w14:paraId="556BEB3C" w14:textId="77777777" w:rsidR="00BE4E9E" w:rsidRDefault="00000000">
      <w:pPr>
        <w:numPr>
          <w:ilvl w:val="0"/>
          <w:numId w:val="258"/>
        </w:numPr>
        <w:spacing w:before="120" w:after="120" w:line="288" w:lineRule="auto"/>
        <w:ind w:left="1360"/>
        <w:jc w:val="left"/>
      </w:pPr>
      <w:r>
        <w:rPr>
          <w:rFonts w:ascii="Arial" w:eastAsia="等线" w:hAnsi="Arial" w:cs="Arial"/>
          <w:sz w:val="22"/>
        </w:rPr>
        <w:t xml:space="preserve">_bitmap: </w:t>
      </w:r>
      <w:r>
        <w:rPr>
          <w:rFonts w:ascii="Arial" w:eastAsia="等线" w:hAnsi="Arial" w:cs="Arial"/>
          <w:sz w:val="22"/>
        </w:rPr>
        <w:t>关联的</w:t>
      </w:r>
      <w:r>
        <w:rPr>
          <w:rFonts w:ascii="Arial" w:eastAsia="等线" w:hAnsi="Arial" w:cs="Arial"/>
          <w:sz w:val="22"/>
        </w:rPr>
        <w:t>Bitmap</w:t>
      </w:r>
      <w:r>
        <w:rPr>
          <w:rFonts w:ascii="Arial" w:eastAsia="等线" w:hAnsi="Arial" w:cs="Arial"/>
          <w:sz w:val="22"/>
        </w:rPr>
        <w:t>对象，用于渲染图像。</w:t>
      </w:r>
    </w:p>
    <w:p w14:paraId="282C3238" w14:textId="77777777" w:rsidR="00BE4E9E" w:rsidRDefault="00000000">
      <w:pPr>
        <w:numPr>
          <w:ilvl w:val="0"/>
          <w:numId w:val="259"/>
        </w:numPr>
        <w:spacing w:before="120" w:after="120" w:line="288" w:lineRule="auto"/>
        <w:ind w:left="453"/>
        <w:jc w:val="left"/>
      </w:pPr>
      <w:r>
        <w:rPr>
          <w:rFonts w:ascii="Arial" w:eastAsia="等线" w:hAnsi="Arial" w:cs="Arial"/>
          <w:sz w:val="22"/>
        </w:rPr>
        <w:t>Bitmap</w:t>
      </w:r>
      <w:r>
        <w:rPr>
          <w:rFonts w:ascii="Arial" w:eastAsia="等线" w:hAnsi="Arial" w:cs="Arial"/>
          <w:sz w:val="22"/>
        </w:rPr>
        <w:t>类</w:t>
      </w:r>
      <w:r>
        <w:rPr>
          <w:rFonts w:ascii="Arial" w:eastAsia="等线" w:hAnsi="Arial" w:cs="Arial"/>
          <w:sz w:val="22"/>
        </w:rPr>
        <w:t>:</w:t>
      </w:r>
    </w:p>
    <w:p w14:paraId="428F4484" w14:textId="77777777" w:rsidR="00BE4E9E" w:rsidRDefault="00000000">
      <w:pPr>
        <w:numPr>
          <w:ilvl w:val="0"/>
          <w:numId w:val="260"/>
        </w:numPr>
        <w:spacing w:before="120" w:after="120" w:line="288" w:lineRule="auto"/>
        <w:ind w:left="907"/>
        <w:jc w:val="left"/>
      </w:pPr>
      <w:r>
        <w:rPr>
          <w:rFonts w:ascii="Arial" w:eastAsia="等线" w:hAnsi="Arial" w:cs="Arial"/>
          <w:sz w:val="22"/>
        </w:rPr>
        <w:t>功能：表示一个可以在屏幕上渲染的位图。</w:t>
      </w:r>
    </w:p>
    <w:p w14:paraId="0D44624F" w14:textId="77777777" w:rsidR="00BE4E9E" w:rsidRDefault="00000000">
      <w:pPr>
        <w:numPr>
          <w:ilvl w:val="0"/>
          <w:numId w:val="261"/>
        </w:numPr>
        <w:spacing w:before="120" w:after="120" w:line="288" w:lineRule="auto"/>
        <w:ind w:left="907"/>
        <w:jc w:val="left"/>
      </w:pPr>
      <w:r>
        <w:rPr>
          <w:rFonts w:ascii="Arial" w:eastAsia="等线" w:hAnsi="Arial" w:cs="Arial"/>
          <w:sz w:val="22"/>
        </w:rPr>
        <w:t>数据结构：</w:t>
      </w:r>
    </w:p>
    <w:p w14:paraId="137C28D3" w14:textId="77777777" w:rsidR="00BE4E9E" w:rsidRDefault="00000000">
      <w:pPr>
        <w:numPr>
          <w:ilvl w:val="0"/>
          <w:numId w:val="262"/>
        </w:numPr>
        <w:spacing w:before="120" w:after="120" w:line="288" w:lineRule="auto"/>
        <w:ind w:left="1360"/>
        <w:jc w:val="left"/>
      </w:pPr>
      <w:r>
        <w:rPr>
          <w:rFonts w:ascii="Arial" w:eastAsia="等线" w:hAnsi="Arial" w:cs="Arial"/>
          <w:sz w:val="22"/>
        </w:rPr>
        <w:t xml:space="preserve">_canvas </w:t>
      </w:r>
      <w:r>
        <w:rPr>
          <w:rFonts w:ascii="Arial" w:eastAsia="等线" w:hAnsi="Arial" w:cs="Arial"/>
          <w:sz w:val="22"/>
        </w:rPr>
        <w:t>和</w:t>
      </w:r>
      <w:r>
        <w:rPr>
          <w:rFonts w:ascii="Arial" w:eastAsia="等线" w:hAnsi="Arial" w:cs="Arial"/>
          <w:sz w:val="22"/>
        </w:rPr>
        <w:t xml:space="preserve"> _context: HTML5</w:t>
      </w:r>
      <w:r>
        <w:rPr>
          <w:rFonts w:ascii="Arial" w:eastAsia="等线" w:hAnsi="Arial" w:cs="Arial"/>
          <w:sz w:val="22"/>
        </w:rPr>
        <w:t>画布和其</w:t>
      </w:r>
      <w:r>
        <w:rPr>
          <w:rFonts w:ascii="Arial" w:eastAsia="等线" w:hAnsi="Arial" w:cs="Arial"/>
          <w:sz w:val="22"/>
        </w:rPr>
        <w:t>2D</w:t>
      </w:r>
      <w:r>
        <w:rPr>
          <w:rFonts w:ascii="Arial" w:eastAsia="等线" w:hAnsi="Arial" w:cs="Arial"/>
          <w:sz w:val="22"/>
        </w:rPr>
        <w:t>渲染上下文，用于位图的绘图操作。</w:t>
      </w:r>
    </w:p>
    <w:p w14:paraId="1D36DC01" w14:textId="77777777" w:rsidR="00BE4E9E" w:rsidRDefault="00000000">
      <w:pPr>
        <w:numPr>
          <w:ilvl w:val="0"/>
          <w:numId w:val="263"/>
        </w:numPr>
        <w:spacing w:before="120" w:after="120" w:line="288" w:lineRule="auto"/>
        <w:ind w:left="1360"/>
        <w:jc w:val="left"/>
      </w:pPr>
      <w:r>
        <w:rPr>
          <w:rFonts w:ascii="Arial" w:eastAsia="等线" w:hAnsi="Arial" w:cs="Arial"/>
          <w:sz w:val="22"/>
        </w:rPr>
        <w:t>_</w:t>
      </w:r>
      <w:proofErr w:type="spellStart"/>
      <w:r>
        <w:rPr>
          <w:rFonts w:ascii="Arial" w:eastAsia="等线" w:hAnsi="Arial" w:cs="Arial"/>
          <w:sz w:val="22"/>
        </w:rPr>
        <w:t>baseTexture</w:t>
      </w:r>
      <w:proofErr w:type="spellEnd"/>
      <w:r>
        <w:rPr>
          <w:rFonts w:ascii="Arial" w:eastAsia="等线" w:hAnsi="Arial" w:cs="Arial"/>
          <w:sz w:val="22"/>
        </w:rPr>
        <w:t xml:space="preserve">: </w:t>
      </w:r>
      <w:r>
        <w:rPr>
          <w:rFonts w:ascii="Arial" w:eastAsia="等线" w:hAnsi="Arial" w:cs="Arial"/>
          <w:sz w:val="22"/>
        </w:rPr>
        <w:t>与位图相关联的</w:t>
      </w:r>
      <w:r>
        <w:rPr>
          <w:rFonts w:ascii="Arial" w:eastAsia="等线" w:hAnsi="Arial" w:cs="Arial"/>
          <w:sz w:val="22"/>
        </w:rPr>
        <w:t>PIXI</w:t>
      </w:r>
      <w:r>
        <w:rPr>
          <w:rFonts w:ascii="Arial" w:eastAsia="等线" w:hAnsi="Arial" w:cs="Arial"/>
          <w:sz w:val="22"/>
        </w:rPr>
        <w:t>基础纹理。</w:t>
      </w:r>
    </w:p>
    <w:p w14:paraId="5CA2D26D" w14:textId="77777777" w:rsidR="00BE4E9E" w:rsidRDefault="00000000">
      <w:pPr>
        <w:numPr>
          <w:ilvl w:val="0"/>
          <w:numId w:val="264"/>
        </w:numPr>
        <w:spacing w:before="120" w:after="120" w:line="288" w:lineRule="auto"/>
        <w:ind w:left="1360"/>
        <w:jc w:val="left"/>
      </w:pPr>
      <w:r>
        <w:rPr>
          <w:rFonts w:ascii="Arial" w:eastAsia="等线" w:hAnsi="Arial" w:cs="Arial"/>
          <w:sz w:val="22"/>
        </w:rPr>
        <w:t xml:space="preserve">_image: </w:t>
      </w:r>
      <w:r>
        <w:rPr>
          <w:rFonts w:ascii="Arial" w:eastAsia="等线" w:hAnsi="Arial" w:cs="Arial"/>
          <w:sz w:val="22"/>
        </w:rPr>
        <w:t>图像元素，用于加载和显示图像。</w:t>
      </w:r>
    </w:p>
    <w:p w14:paraId="6D6F850C" w14:textId="77777777" w:rsidR="00BE4E9E" w:rsidRDefault="00000000">
      <w:pPr>
        <w:numPr>
          <w:ilvl w:val="0"/>
          <w:numId w:val="265"/>
        </w:numPr>
        <w:spacing w:before="120" w:after="120" w:line="288" w:lineRule="auto"/>
        <w:ind w:left="1360"/>
        <w:jc w:val="left"/>
      </w:pPr>
      <w:r>
        <w:rPr>
          <w:rFonts w:ascii="Arial" w:eastAsia="等线" w:hAnsi="Arial" w:cs="Arial"/>
          <w:sz w:val="22"/>
        </w:rPr>
        <w:t>_</w:t>
      </w:r>
      <w:proofErr w:type="spellStart"/>
      <w:r>
        <w:rPr>
          <w:rFonts w:ascii="Arial" w:eastAsia="等线" w:hAnsi="Arial" w:cs="Arial"/>
          <w:sz w:val="22"/>
        </w:rPr>
        <w:t>loadingState</w:t>
      </w:r>
      <w:proofErr w:type="spellEnd"/>
      <w:r>
        <w:rPr>
          <w:rFonts w:ascii="Arial" w:eastAsia="等线" w:hAnsi="Arial" w:cs="Arial"/>
          <w:sz w:val="22"/>
        </w:rPr>
        <w:t xml:space="preserve">: </w:t>
      </w:r>
      <w:r>
        <w:rPr>
          <w:rFonts w:ascii="Arial" w:eastAsia="等线" w:hAnsi="Arial" w:cs="Arial"/>
          <w:sz w:val="22"/>
        </w:rPr>
        <w:t>图像的加载状态，如</w:t>
      </w:r>
      <w:r>
        <w:rPr>
          <w:rFonts w:ascii="Arial" w:eastAsia="等线" w:hAnsi="Arial" w:cs="Arial"/>
          <w:sz w:val="22"/>
        </w:rPr>
        <w:t>"none", "loading", "loaded", "error"</w:t>
      </w:r>
      <w:r>
        <w:rPr>
          <w:rFonts w:ascii="Arial" w:eastAsia="等线" w:hAnsi="Arial" w:cs="Arial"/>
          <w:sz w:val="22"/>
        </w:rPr>
        <w:t>。</w:t>
      </w:r>
    </w:p>
    <w:p w14:paraId="6A501B50" w14:textId="77777777" w:rsidR="00BE4E9E" w:rsidRDefault="00000000">
      <w:pPr>
        <w:numPr>
          <w:ilvl w:val="0"/>
          <w:numId w:val="266"/>
        </w:numPr>
        <w:spacing w:before="120" w:after="120" w:line="288" w:lineRule="auto"/>
        <w:ind w:left="453"/>
        <w:jc w:val="left"/>
      </w:pPr>
      <w:proofErr w:type="spellStart"/>
      <w:r>
        <w:rPr>
          <w:rFonts w:ascii="Arial" w:eastAsia="等线" w:hAnsi="Arial" w:cs="Arial"/>
          <w:sz w:val="22"/>
        </w:rPr>
        <w:t>Tilemap</w:t>
      </w:r>
      <w:proofErr w:type="spellEnd"/>
      <w:r>
        <w:rPr>
          <w:rFonts w:ascii="Arial" w:eastAsia="等线" w:hAnsi="Arial" w:cs="Arial"/>
          <w:sz w:val="22"/>
        </w:rPr>
        <w:t>类</w:t>
      </w:r>
      <w:r>
        <w:rPr>
          <w:rFonts w:ascii="Arial" w:eastAsia="等线" w:hAnsi="Arial" w:cs="Arial"/>
          <w:sz w:val="22"/>
        </w:rPr>
        <w:t>:</w:t>
      </w:r>
    </w:p>
    <w:p w14:paraId="1E34B2F1" w14:textId="77777777" w:rsidR="00BE4E9E" w:rsidRDefault="00000000">
      <w:pPr>
        <w:numPr>
          <w:ilvl w:val="0"/>
          <w:numId w:val="267"/>
        </w:numPr>
        <w:spacing w:before="120" w:after="120" w:line="288" w:lineRule="auto"/>
        <w:ind w:left="907"/>
        <w:jc w:val="left"/>
      </w:pPr>
      <w:r>
        <w:rPr>
          <w:rFonts w:ascii="Arial" w:eastAsia="等线" w:hAnsi="Arial" w:cs="Arial"/>
          <w:sz w:val="22"/>
        </w:rPr>
        <w:t>功能：用于在</w:t>
      </w:r>
      <w:r>
        <w:rPr>
          <w:rFonts w:ascii="Arial" w:eastAsia="等线" w:hAnsi="Arial" w:cs="Arial"/>
          <w:sz w:val="22"/>
        </w:rPr>
        <w:t>2D</w:t>
      </w:r>
      <w:r>
        <w:rPr>
          <w:rFonts w:ascii="Arial" w:eastAsia="等线" w:hAnsi="Arial" w:cs="Arial"/>
          <w:sz w:val="22"/>
        </w:rPr>
        <w:t>游戏中创建和管理瓦片地图。</w:t>
      </w:r>
    </w:p>
    <w:p w14:paraId="66C18A16" w14:textId="77777777" w:rsidR="00BE4E9E" w:rsidRDefault="00000000">
      <w:pPr>
        <w:numPr>
          <w:ilvl w:val="0"/>
          <w:numId w:val="268"/>
        </w:numPr>
        <w:spacing w:before="120" w:after="120" w:line="288" w:lineRule="auto"/>
        <w:ind w:left="907"/>
        <w:jc w:val="left"/>
      </w:pPr>
      <w:r>
        <w:rPr>
          <w:rFonts w:ascii="Arial" w:eastAsia="等线" w:hAnsi="Arial" w:cs="Arial"/>
          <w:sz w:val="22"/>
        </w:rPr>
        <w:t>数据结构：</w:t>
      </w:r>
    </w:p>
    <w:p w14:paraId="29DB5339" w14:textId="77777777" w:rsidR="00BE4E9E" w:rsidRDefault="00000000">
      <w:pPr>
        <w:numPr>
          <w:ilvl w:val="0"/>
          <w:numId w:val="269"/>
        </w:numPr>
        <w:spacing w:before="120" w:after="120" w:line="288" w:lineRule="auto"/>
        <w:ind w:left="1360"/>
        <w:jc w:val="left"/>
      </w:pPr>
      <w:proofErr w:type="spellStart"/>
      <w:r>
        <w:rPr>
          <w:rFonts w:ascii="Arial" w:eastAsia="等线" w:hAnsi="Arial" w:cs="Arial"/>
          <w:sz w:val="22"/>
        </w:rPr>
        <w:t>tileWidth</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Arial" w:eastAsia="等线" w:hAnsi="Arial" w:cs="Arial"/>
          <w:sz w:val="22"/>
        </w:rPr>
        <w:t>tileHeight</w:t>
      </w:r>
      <w:proofErr w:type="spellEnd"/>
      <w:r>
        <w:rPr>
          <w:rFonts w:ascii="Arial" w:eastAsia="等线" w:hAnsi="Arial" w:cs="Arial"/>
          <w:sz w:val="22"/>
        </w:rPr>
        <w:t>:</w:t>
      </w:r>
    </w:p>
    <w:p w14:paraId="5E147464" w14:textId="77777777" w:rsidR="00BE4E9E" w:rsidRDefault="00000000">
      <w:pPr>
        <w:numPr>
          <w:ilvl w:val="0"/>
          <w:numId w:val="270"/>
        </w:numPr>
        <w:spacing w:before="120" w:after="120" w:line="288" w:lineRule="auto"/>
        <w:ind w:left="1814"/>
        <w:jc w:val="left"/>
      </w:pPr>
      <w:r>
        <w:rPr>
          <w:rFonts w:ascii="Arial" w:eastAsia="等线" w:hAnsi="Arial" w:cs="Arial"/>
          <w:sz w:val="22"/>
        </w:rPr>
        <w:t xml:space="preserve"> </w:t>
      </w:r>
      <w:r>
        <w:rPr>
          <w:rFonts w:ascii="Arial" w:eastAsia="等线" w:hAnsi="Arial" w:cs="Arial"/>
          <w:sz w:val="22"/>
        </w:rPr>
        <w:t>瓦片的尺寸。</w:t>
      </w:r>
    </w:p>
    <w:p w14:paraId="51C2137E" w14:textId="77777777" w:rsidR="00BE4E9E" w:rsidRDefault="00000000">
      <w:pPr>
        <w:numPr>
          <w:ilvl w:val="0"/>
          <w:numId w:val="271"/>
        </w:numPr>
        <w:spacing w:before="120" w:after="120" w:line="288" w:lineRule="auto"/>
        <w:ind w:left="1360"/>
        <w:jc w:val="left"/>
      </w:pPr>
      <w:r>
        <w:rPr>
          <w:rFonts w:ascii="Arial" w:eastAsia="等线" w:hAnsi="Arial" w:cs="Arial"/>
          <w:sz w:val="22"/>
        </w:rPr>
        <w:t>_</w:t>
      </w:r>
      <w:proofErr w:type="spellStart"/>
      <w:r>
        <w:rPr>
          <w:rFonts w:ascii="Arial" w:eastAsia="等线" w:hAnsi="Arial" w:cs="Arial"/>
          <w:sz w:val="22"/>
        </w:rPr>
        <w:t>lowerLayer</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_</w:t>
      </w:r>
      <w:proofErr w:type="spellStart"/>
      <w:r>
        <w:rPr>
          <w:rFonts w:ascii="Arial" w:eastAsia="等线" w:hAnsi="Arial" w:cs="Arial"/>
          <w:sz w:val="22"/>
        </w:rPr>
        <w:t>upperLayer</w:t>
      </w:r>
      <w:proofErr w:type="spellEnd"/>
      <w:r>
        <w:rPr>
          <w:rFonts w:ascii="Arial" w:eastAsia="等线" w:hAnsi="Arial" w:cs="Arial"/>
          <w:sz w:val="22"/>
        </w:rPr>
        <w:t>:</w:t>
      </w:r>
    </w:p>
    <w:p w14:paraId="1D72A995" w14:textId="77777777" w:rsidR="00BE4E9E" w:rsidRDefault="00000000">
      <w:pPr>
        <w:numPr>
          <w:ilvl w:val="0"/>
          <w:numId w:val="272"/>
        </w:numPr>
        <w:spacing w:before="120" w:after="120" w:line="288" w:lineRule="auto"/>
        <w:ind w:left="1814"/>
        <w:jc w:val="left"/>
      </w:pPr>
      <w:r>
        <w:rPr>
          <w:rFonts w:ascii="Arial" w:eastAsia="等线" w:hAnsi="Arial" w:cs="Arial"/>
          <w:sz w:val="22"/>
        </w:rPr>
        <w:t xml:space="preserve"> </w:t>
      </w:r>
      <w:r>
        <w:rPr>
          <w:rFonts w:ascii="Arial" w:eastAsia="等线" w:hAnsi="Arial" w:cs="Arial"/>
          <w:sz w:val="22"/>
        </w:rPr>
        <w:t>分别用于渲染地图的较低层和较高层的图层。</w:t>
      </w:r>
    </w:p>
    <w:p w14:paraId="52E086AE" w14:textId="77777777" w:rsidR="00BE4E9E" w:rsidRDefault="00000000">
      <w:pPr>
        <w:numPr>
          <w:ilvl w:val="0"/>
          <w:numId w:val="273"/>
        </w:numPr>
        <w:spacing w:before="120" w:after="120" w:line="288" w:lineRule="auto"/>
        <w:ind w:left="453"/>
        <w:jc w:val="left"/>
      </w:pPr>
      <w:r>
        <w:rPr>
          <w:rFonts w:ascii="Arial" w:eastAsia="等线" w:hAnsi="Arial" w:cs="Arial"/>
          <w:sz w:val="22"/>
        </w:rPr>
        <w:t>其他部分：</w:t>
      </w:r>
    </w:p>
    <w:p w14:paraId="0A9B9AFB" w14:textId="77777777" w:rsidR="00BE4E9E" w:rsidRDefault="00000000">
      <w:pPr>
        <w:numPr>
          <w:ilvl w:val="0"/>
          <w:numId w:val="274"/>
        </w:numPr>
        <w:spacing w:before="120" w:after="120" w:line="288" w:lineRule="auto"/>
        <w:ind w:left="907"/>
        <w:jc w:val="left"/>
      </w:pPr>
      <w:proofErr w:type="spellStart"/>
      <w:r>
        <w:rPr>
          <w:rFonts w:ascii="Arial" w:eastAsia="等线" w:hAnsi="Arial" w:cs="Arial"/>
          <w:sz w:val="22"/>
        </w:rPr>
        <w:t>Tilemap.Renderer.prototype</w:t>
      </w:r>
      <w:proofErr w:type="spellEnd"/>
      <w:r>
        <w:rPr>
          <w:rFonts w:ascii="Arial" w:eastAsia="等线" w:hAnsi="Arial" w:cs="Arial"/>
          <w:sz w:val="22"/>
        </w:rPr>
        <w:t>:</w:t>
      </w:r>
    </w:p>
    <w:p w14:paraId="0E953387" w14:textId="77777777" w:rsidR="00BE4E9E" w:rsidRDefault="00000000">
      <w:pPr>
        <w:numPr>
          <w:ilvl w:val="0"/>
          <w:numId w:val="275"/>
        </w:numPr>
        <w:spacing w:before="120" w:after="120" w:line="288" w:lineRule="auto"/>
        <w:ind w:left="1360"/>
        <w:jc w:val="left"/>
      </w:pPr>
      <w:r>
        <w:rPr>
          <w:rFonts w:ascii="Arial" w:eastAsia="等线" w:hAnsi="Arial" w:cs="Arial"/>
          <w:sz w:val="22"/>
        </w:rPr>
        <w:t xml:space="preserve"> </w:t>
      </w:r>
      <w:r>
        <w:rPr>
          <w:rFonts w:ascii="Arial" w:eastAsia="等线" w:hAnsi="Arial" w:cs="Arial"/>
          <w:sz w:val="22"/>
        </w:rPr>
        <w:t>地图瓦片渲染器的原型对象，包含初始化方法、销毁方法、着色器创建方法等。</w:t>
      </w:r>
    </w:p>
    <w:p w14:paraId="0CE67932" w14:textId="77777777" w:rsidR="00BE4E9E" w:rsidRDefault="00000000">
      <w:pPr>
        <w:numPr>
          <w:ilvl w:val="0"/>
          <w:numId w:val="276"/>
        </w:numPr>
        <w:spacing w:before="120" w:after="120" w:line="288" w:lineRule="auto"/>
        <w:ind w:left="907"/>
        <w:jc w:val="left"/>
      </w:pPr>
      <w:proofErr w:type="spellStart"/>
      <w:r>
        <w:rPr>
          <w:rFonts w:ascii="Arial" w:eastAsia="等线" w:hAnsi="Arial" w:cs="Arial"/>
          <w:sz w:val="22"/>
        </w:rPr>
        <w:t>TilingSprite.prototype</w:t>
      </w:r>
      <w:proofErr w:type="spellEnd"/>
      <w:r>
        <w:rPr>
          <w:rFonts w:ascii="Arial" w:eastAsia="等线" w:hAnsi="Arial" w:cs="Arial"/>
          <w:sz w:val="22"/>
        </w:rPr>
        <w:t>:</w:t>
      </w:r>
    </w:p>
    <w:p w14:paraId="00C41AA8" w14:textId="77777777" w:rsidR="00BE4E9E" w:rsidRDefault="00000000">
      <w:pPr>
        <w:numPr>
          <w:ilvl w:val="0"/>
          <w:numId w:val="277"/>
        </w:numPr>
        <w:spacing w:before="120" w:after="120" w:line="288" w:lineRule="auto"/>
        <w:ind w:left="1360"/>
        <w:jc w:val="left"/>
      </w:pPr>
      <w:r>
        <w:rPr>
          <w:rFonts w:ascii="Arial" w:eastAsia="等线" w:hAnsi="Arial" w:cs="Arial"/>
          <w:sz w:val="22"/>
        </w:rPr>
        <w:t xml:space="preserve"> </w:t>
      </w:r>
      <w:r>
        <w:rPr>
          <w:rFonts w:ascii="Arial" w:eastAsia="等线" w:hAnsi="Arial" w:cs="Arial"/>
          <w:sz w:val="22"/>
        </w:rPr>
        <w:t>平铺精灵对象的原型对象，包含初始化方法、销毁方法、更新方法等。</w:t>
      </w:r>
    </w:p>
    <w:p w14:paraId="7E3F47F0" w14:textId="77777777" w:rsidR="00BE4E9E" w:rsidRDefault="00000000">
      <w:pPr>
        <w:numPr>
          <w:ilvl w:val="0"/>
          <w:numId w:val="278"/>
        </w:numPr>
        <w:spacing w:before="120" w:after="120" w:line="288" w:lineRule="auto"/>
        <w:ind w:left="907"/>
        <w:jc w:val="left"/>
      </w:pPr>
      <w:proofErr w:type="spellStart"/>
      <w:r>
        <w:rPr>
          <w:rFonts w:ascii="Arial" w:eastAsia="等线" w:hAnsi="Arial" w:cs="Arial"/>
          <w:sz w:val="22"/>
        </w:rPr>
        <w:t>ScreenSprite.prototype</w:t>
      </w:r>
      <w:proofErr w:type="spellEnd"/>
      <w:r>
        <w:rPr>
          <w:rFonts w:ascii="Arial" w:eastAsia="等线" w:hAnsi="Arial" w:cs="Arial"/>
          <w:sz w:val="22"/>
        </w:rPr>
        <w:t xml:space="preserve">: </w:t>
      </w:r>
    </w:p>
    <w:p w14:paraId="5CB7C922" w14:textId="77777777" w:rsidR="00BE4E9E" w:rsidRDefault="00000000">
      <w:pPr>
        <w:numPr>
          <w:ilvl w:val="0"/>
          <w:numId w:val="279"/>
        </w:numPr>
        <w:spacing w:before="120" w:after="120" w:line="288" w:lineRule="auto"/>
        <w:ind w:left="1360"/>
        <w:jc w:val="left"/>
      </w:pPr>
      <w:r>
        <w:rPr>
          <w:rFonts w:ascii="Arial" w:eastAsia="等线" w:hAnsi="Arial" w:cs="Arial"/>
          <w:sz w:val="22"/>
        </w:rPr>
        <w:t>屏幕精灵对象的原型对象，包含初始化方法、销毁方法、设置颜色方</w:t>
      </w:r>
      <w:r>
        <w:rPr>
          <w:rFonts w:ascii="Arial" w:eastAsia="等线" w:hAnsi="Arial" w:cs="Arial"/>
          <w:sz w:val="22"/>
        </w:rPr>
        <w:lastRenderedPageBreak/>
        <w:t>法等。</w:t>
      </w:r>
    </w:p>
    <w:p w14:paraId="11AC07FA" w14:textId="77777777" w:rsidR="00BE4E9E" w:rsidRDefault="00000000">
      <w:pPr>
        <w:numPr>
          <w:ilvl w:val="0"/>
          <w:numId w:val="280"/>
        </w:numPr>
        <w:spacing w:before="120" w:after="120" w:line="288" w:lineRule="auto"/>
        <w:ind w:left="907"/>
        <w:jc w:val="left"/>
      </w:pPr>
      <w:proofErr w:type="spellStart"/>
      <w:r>
        <w:rPr>
          <w:rFonts w:ascii="Arial" w:eastAsia="等线" w:hAnsi="Arial" w:cs="Arial"/>
          <w:sz w:val="22"/>
        </w:rPr>
        <w:t>Window.prototype</w:t>
      </w:r>
      <w:proofErr w:type="spellEnd"/>
      <w:r>
        <w:rPr>
          <w:rFonts w:ascii="Arial" w:eastAsia="等线" w:hAnsi="Arial" w:cs="Arial"/>
          <w:sz w:val="22"/>
        </w:rPr>
        <w:t xml:space="preserve">: </w:t>
      </w:r>
    </w:p>
    <w:p w14:paraId="0FBAC782" w14:textId="77777777" w:rsidR="00BE4E9E" w:rsidRDefault="00000000">
      <w:pPr>
        <w:numPr>
          <w:ilvl w:val="0"/>
          <w:numId w:val="281"/>
        </w:numPr>
        <w:spacing w:before="120" w:after="120" w:line="288" w:lineRule="auto"/>
        <w:ind w:left="1360"/>
        <w:jc w:val="left"/>
      </w:pPr>
      <w:r>
        <w:rPr>
          <w:rFonts w:ascii="Arial" w:eastAsia="等线" w:hAnsi="Arial" w:cs="Arial"/>
          <w:sz w:val="22"/>
        </w:rPr>
        <w:t>窗口对象的原型对象，包含初始化方法、销毁方法、更新方法、设置属性方法等。</w:t>
      </w:r>
    </w:p>
    <w:p w14:paraId="0B8476DC" w14:textId="77777777" w:rsidR="00BE4E9E" w:rsidRDefault="00000000">
      <w:pPr>
        <w:numPr>
          <w:ilvl w:val="0"/>
          <w:numId w:val="282"/>
        </w:numPr>
        <w:spacing w:before="120" w:after="120" w:line="288" w:lineRule="auto"/>
        <w:ind w:left="907"/>
        <w:jc w:val="left"/>
      </w:pPr>
      <w:proofErr w:type="spellStart"/>
      <w:r>
        <w:rPr>
          <w:rFonts w:ascii="Arial" w:eastAsia="等线" w:hAnsi="Arial" w:cs="Arial"/>
          <w:sz w:val="22"/>
        </w:rPr>
        <w:t>PluginManager</w:t>
      </w:r>
      <w:proofErr w:type="spellEnd"/>
    </w:p>
    <w:p w14:paraId="73D084F9" w14:textId="77777777" w:rsidR="00BE4E9E" w:rsidRDefault="00000000">
      <w:pPr>
        <w:numPr>
          <w:ilvl w:val="0"/>
          <w:numId w:val="283"/>
        </w:numPr>
        <w:spacing w:before="120" w:after="120" w:line="288" w:lineRule="auto"/>
        <w:ind w:left="1360"/>
        <w:jc w:val="left"/>
      </w:pPr>
      <w:r>
        <w:rPr>
          <w:rFonts w:ascii="Arial" w:eastAsia="等线" w:hAnsi="Arial" w:cs="Arial"/>
          <w:sz w:val="22"/>
        </w:rPr>
        <w:t xml:space="preserve"> </w:t>
      </w:r>
      <w:r>
        <w:rPr>
          <w:rFonts w:ascii="Arial" w:eastAsia="等线" w:hAnsi="Arial" w:cs="Arial"/>
          <w:sz w:val="22"/>
        </w:rPr>
        <w:t>是一个静态类，用于管理游戏中的插件。该类包含方法用于加载、设置参数、注册命令以及调用命令等操作。</w:t>
      </w:r>
    </w:p>
    <w:p w14:paraId="218A475C" w14:textId="77777777" w:rsidR="00BE4E9E" w:rsidRDefault="00BE4E9E">
      <w:pPr>
        <w:spacing w:before="120" w:after="120" w:line="288" w:lineRule="auto"/>
        <w:ind w:left="1360"/>
        <w:jc w:val="left"/>
      </w:pPr>
    </w:p>
    <w:p w14:paraId="50E0547C" w14:textId="77777777" w:rsidR="00BE4E9E" w:rsidRDefault="00000000">
      <w:pPr>
        <w:numPr>
          <w:ilvl w:val="0"/>
          <w:numId w:val="284"/>
        </w:numPr>
        <w:spacing w:before="120" w:after="120" w:line="288" w:lineRule="auto"/>
        <w:ind w:left="453"/>
        <w:jc w:val="left"/>
      </w:pPr>
      <w:r>
        <w:rPr>
          <w:rFonts w:ascii="Arial" w:eastAsia="等线" w:hAnsi="Arial" w:cs="Arial"/>
          <w:sz w:val="22"/>
        </w:rPr>
        <w:t>具体数据结构说明：</w:t>
      </w:r>
    </w:p>
    <w:p w14:paraId="4915FE80" w14:textId="77777777" w:rsidR="00BE4E9E" w:rsidRDefault="00000000">
      <w:pPr>
        <w:numPr>
          <w:ilvl w:val="0"/>
          <w:numId w:val="285"/>
        </w:numPr>
        <w:spacing w:before="120" w:after="120" w:line="288" w:lineRule="auto"/>
        <w:ind w:left="907"/>
        <w:jc w:val="left"/>
      </w:pPr>
      <w:r>
        <w:rPr>
          <w:rFonts w:ascii="Arial" w:eastAsia="等线" w:hAnsi="Arial" w:cs="Arial"/>
          <w:sz w:val="22"/>
        </w:rPr>
        <w:t>_scripts:</w:t>
      </w:r>
    </w:p>
    <w:p w14:paraId="6BD14C17" w14:textId="77777777" w:rsidR="00BE4E9E" w:rsidRDefault="00000000">
      <w:pPr>
        <w:numPr>
          <w:ilvl w:val="0"/>
          <w:numId w:val="286"/>
        </w:numPr>
        <w:spacing w:before="120" w:after="120" w:line="288" w:lineRule="auto"/>
        <w:ind w:left="1360"/>
        <w:jc w:val="left"/>
      </w:pPr>
      <w:r>
        <w:rPr>
          <w:rFonts w:ascii="Arial" w:eastAsia="等线" w:hAnsi="Arial" w:cs="Arial"/>
          <w:sz w:val="22"/>
        </w:rPr>
        <w:t>定义：存储已加载的插件脚本的文件名列表。</w:t>
      </w:r>
    </w:p>
    <w:p w14:paraId="5760F528" w14:textId="77777777" w:rsidR="00BE4E9E" w:rsidRDefault="00000000">
      <w:pPr>
        <w:numPr>
          <w:ilvl w:val="0"/>
          <w:numId w:val="287"/>
        </w:numPr>
        <w:spacing w:before="120" w:after="120" w:line="288" w:lineRule="auto"/>
        <w:ind w:left="1360"/>
        <w:jc w:val="left"/>
      </w:pPr>
      <w:r>
        <w:rPr>
          <w:rFonts w:ascii="Arial" w:eastAsia="等线" w:hAnsi="Arial" w:cs="Arial"/>
          <w:sz w:val="22"/>
        </w:rPr>
        <w:t>注释：用于跟踪已加载的插件脚本，避免重复加载。</w:t>
      </w:r>
    </w:p>
    <w:p w14:paraId="3DA9E177" w14:textId="77777777" w:rsidR="00BE4E9E" w:rsidRDefault="00000000">
      <w:pPr>
        <w:numPr>
          <w:ilvl w:val="0"/>
          <w:numId w:val="288"/>
        </w:numPr>
        <w:spacing w:before="120" w:after="120" w:line="288" w:lineRule="auto"/>
        <w:ind w:left="907"/>
        <w:jc w:val="left"/>
      </w:pPr>
      <w:r>
        <w:rPr>
          <w:rFonts w:ascii="Arial" w:eastAsia="等线" w:hAnsi="Arial" w:cs="Arial"/>
          <w:sz w:val="22"/>
        </w:rPr>
        <w:t>取值：数组，包含已加载的插件脚本的文件名。</w:t>
      </w:r>
    </w:p>
    <w:p w14:paraId="393B5538" w14:textId="77777777" w:rsidR="00BE4E9E" w:rsidRDefault="00000000">
      <w:pPr>
        <w:numPr>
          <w:ilvl w:val="0"/>
          <w:numId w:val="289"/>
        </w:numPr>
        <w:spacing w:before="120" w:after="120" w:line="288" w:lineRule="auto"/>
        <w:ind w:left="907"/>
        <w:jc w:val="left"/>
      </w:pPr>
      <w:r>
        <w:rPr>
          <w:rFonts w:ascii="Arial" w:eastAsia="等线" w:hAnsi="Arial" w:cs="Arial"/>
          <w:sz w:val="22"/>
        </w:rPr>
        <w:t>_</w:t>
      </w:r>
      <w:proofErr w:type="spellStart"/>
      <w:r>
        <w:rPr>
          <w:rFonts w:ascii="Arial" w:eastAsia="等线" w:hAnsi="Arial" w:cs="Arial"/>
          <w:sz w:val="22"/>
        </w:rPr>
        <w:t>errorUrls</w:t>
      </w:r>
      <w:proofErr w:type="spellEnd"/>
      <w:r>
        <w:rPr>
          <w:rFonts w:ascii="Arial" w:eastAsia="等线" w:hAnsi="Arial" w:cs="Arial"/>
          <w:sz w:val="22"/>
        </w:rPr>
        <w:t>:</w:t>
      </w:r>
    </w:p>
    <w:p w14:paraId="344107A8" w14:textId="77777777" w:rsidR="00BE4E9E" w:rsidRDefault="00000000">
      <w:pPr>
        <w:numPr>
          <w:ilvl w:val="0"/>
          <w:numId w:val="290"/>
        </w:numPr>
        <w:spacing w:before="120" w:after="120" w:line="288" w:lineRule="auto"/>
        <w:ind w:left="1360"/>
        <w:jc w:val="left"/>
      </w:pPr>
      <w:r>
        <w:rPr>
          <w:rFonts w:ascii="Arial" w:eastAsia="等线" w:hAnsi="Arial" w:cs="Arial"/>
          <w:sz w:val="22"/>
        </w:rPr>
        <w:t>定义：存储加载插件脚本时出错的</w:t>
      </w:r>
      <w:r>
        <w:rPr>
          <w:rFonts w:ascii="Arial" w:eastAsia="等线" w:hAnsi="Arial" w:cs="Arial"/>
          <w:sz w:val="22"/>
        </w:rPr>
        <w:t xml:space="preserve"> URL </w:t>
      </w:r>
      <w:r>
        <w:rPr>
          <w:rFonts w:ascii="Arial" w:eastAsia="等线" w:hAnsi="Arial" w:cs="Arial"/>
          <w:sz w:val="22"/>
        </w:rPr>
        <w:t>列表。</w:t>
      </w:r>
    </w:p>
    <w:p w14:paraId="3DCF885B" w14:textId="77777777" w:rsidR="00BE4E9E" w:rsidRDefault="00000000">
      <w:pPr>
        <w:numPr>
          <w:ilvl w:val="0"/>
          <w:numId w:val="291"/>
        </w:numPr>
        <w:spacing w:before="120" w:after="120" w:line="288" w:lineRule="auto"/>
        <w:ind w:left="1360"/>
        <w:jc w:val="left"/>
      </w:pPr>
      <w:r>
        <w:rPr>
          <w:rFonts w:ascii="Arial" w:eastAsia="等线" w:hAnsi="Arial" w:cs="Arial"/>
          <w:sz w:val="22"/>
        </w:rPr>
        <w:t>注释：用于记录加载插件脚本时发生错误的</w:t>
      </w:r>
      <w:r>
        <w:rPr>
          <w:rFonts w:ascii="Arial" w:eastAsia="等线" w:hAnsi="Arial" w:cs="Arial"/>
          <w:sz w:val="22"/>
        </w:rPr>
        <w:t xml:space="preserve"> URL</w:t>
      </w:r>
      <w:r>
        <w:rPr>
          <w:rFonts w:ascii="Arial" w:eastAsia="等线" w:hAnsi="Arial" w:cs="Arial"/>
          <w:sz w:val="22"/>
        </w:rPr>
        <w:t>，方便调试和处理错误。</w:t>
      </w:r>
    </w:p>
    <w:p w14:paraId="5DAEDA1B" w14:textId="77777777" w:rsidR="00BE4E9E" w:rsidRDefault="00000000">
      <w:pPr>
        <w:numPr>
          <w:ilvl w:val="0"/>
          <w:numId w:val="292"/>
        </w:numPr>
        <w:spacing w:before="120" w:after="120" w:line="288" w:lineRule="auto"/>
        <w:ind w:left="1360"/>
        <w:jc w:val="left"/>
      </w:pPr>
      <w:r>
        <w:rPr>
          <w:rFonts w:ascii="Arial" w:eastAsia="等线" w:hAnsi="Arial" w:cs="Arial"/>
          <w:sz w:val="22"/>
        </w:rPr>
        <w:t>取值：数组，包含发生加载错误的</w:t>
      </w:r>
      <w:r>
        <w:rPr>
          <w:rFonts w:ascii="Arial" w:eastAsia="等线" w:hAnsi="Arial" w:cs="Arial"/>
          <w:sz w:val="22"/>
        </w:rPr>
        <w:t xml:space="preserve"> URL</w:t>
      </w:r>
      <w:r>
        <w:rPr>
          <w:rFonts w:ascii="Arial" w:eastAsia="等线" w:hAnsi="Arial" w:cs="Arial"/>
          <w:sz w:val="22"/>
        </w:rPr>
        <w:t>。</w:t>
      </w:r>
    </w:p>
    <w:p w14:paraId="17F22FDA" w14:textId="77777777" w:rsidR="00BE4E9E" w:rsidRDefault="00000000">
      <w:pPr>
        <w:numPr>
          <w:ilvl w:val="0"/>
          <w:numId w:val="293"/>
        </w:numPr>
        <w:spacing w:before="120" w:after="120" w:line="288" w:lineRule="auto"/>
        <w:ind w:left="907"/>
        <w:jc w:val="left"/>
      </w:pPr>
      <w:r>
        <w:rPr>
          <w:rFonts w:ascii="Arial" w:eastAsia="等线" w:hAnsi="Arial" w:cs="Arial"/>
          <w:sz w:val="22"/>
        </w:rPr>
        <w:t>_parameters:</w:t>
      </w:r>
    </w:p>
    <w:p w14:paraId="41228334" w14:textId="77777777" w:rsidR="00BE4E9E" w:rsidRDefault="00000000">
      <w:pPr>
        <w:numPr>
          <w:ilvl w:val="0"/>
          <w:numId w:val="294"/>
        </w:numPr>
        <w:spacing w:before="120" w:after="120" w:line="288" w:lineRule="auto"/>
        <w:ind w:left="1360"/>
        <w:jc w:val="left"/>
      </w:pPr>
      <w:r>
        <w:rPr>
          <w:rFonts w:ascii="Arial" w:eastAsia="等线" w:hAnsi="Arial" w:cs="Arial"/>
          <w:sz w:val="22"/>
        </w:rPr>
        <w:t>定义：存储插件参数的对象，键为插件名，值为参数对象。</w:t>
      </w:r>
    </w:p>
    <w:p w14:paraId="641046E4" w14:textId="77777777" w:rsidR="00BE4E9E" w:rsidRDefault="00000000">
      <w:pPr>
        <w:numPr>
          <w:ilvl w:val="0"/>
          <w:numId w:val="295"/>
        </w:numPr>
        <w:spacing w:before="120" w:after="120" w:line="288" w:lineRule="auto"/>
        <w:ind w:left="1360"/>
        <w:jc w:val="left"/>
      </w:pPr>
      <w:r>
        <w:rPr>
          <w:rFonts w:ascii="Arial" w:eastAsia="等线" w:hAnsi="Arial" w:cs="Arial"/>
          <w:sz w:val="22"/>
        </w:rPr>
        <w:t>注释：用于存储各个插件的参数，方便在游戏中获取和使用。</w:t>
      </w:r>
    </w:p>
    <w:p w14:paraId="5F7C9356" w14:textId="77777777" w:rsidR="00BE4E9E" w:rsidRDefault="00000000">
      <w:pPr>
        <w:numPr>
          <w:ilvl w:val="0"/>
          <w:numId w:val="296"/>
        </w:numPr>
        <w:spacing w:before="120" w:after="120" w:line="288" w:lineRule="auto"/>
        <w:ind w:left="1360"/>
        <w:jc w:val="left"/>
      </w:pPr>
      <w:r>
        <w:rPr>
          <w:rFonts w:ascii="Arial" w:eastAsia="等线" w:hAnsi="Arial" w:cs="Arial"/>
          <w:sz w:val="22"/>
        </w:rPr>
        <w:t>取值：对象，键为插件名（小写），值为参数对象。</w:t>
      </w:r>
    </w:p>
    <w:p w14:paraId="492D2368" w14:textId="77777777" w:rsidR="00BE4E9E" w:rsidRDefault="00000000">
      <w:pPr>
        <w:numPr>
          <w:ilvl w:val="0"/>
          <w:numId w:val="297"/>
        </w:numPr>
        <w:spacing w:before="120" w:after="120" w:line="288" w:lineRule="auto"/>
        <w:ind w:left="907"/>
        <w:jc w:val="left"/>
      </w:pPr>
      <w:r>
        <w:rPr>
          <w:rFonts w:ascii="Arial" w:eastAsia="等线" w:hAnsi="Arial" w:cs="Arial"/>
          <w:sz w:val="22"/>
        </w:rPr>
        <w:t>_commands:</w:t>
      </w:r>
    </w:p>
    <w:p w14:paraId="63B42C76" w14:textId="77777777" w:rsidR="00BE4E9E" w:rsidRDefault="00000000">
      <w:pPr>
        <w:numPr>
          <w:ilvl w:val="0"/>
          <w:numId w:val="298"/>
        </w:numPr>
        <w:spacing w:before="120" w:after="120" w:line="288" w:lineRule="auto"/>
        <w:ind w:left="1360"/>
        <w:jc w:val="left"/>
      </w:pPr>
      <w:r>
        <w:rPr>
          <w:rFonts w:ascii="Arial" w:eastAsia="等线" w:hAnsi="Arial" w:cs="Arial"/>
          <w:sz w:val="22"/>
        </w:rPr>
        <w:t>定义：存储注册的命令的对象，键为插件名和命令名的组合，值为对应的函数。</w:t>
      </w:r>
    </w:p>
    <w:p w14:paraId="121AA959" w14:textId="77777777" w:rsidR="00BE4E9E" w:rsidRDefault="00000000">
      <w:pPr>
        <w:numPr>
          <w:ilvl w:val="0"/>
          <w:numId w:val="299"/>
        </w:numPr>
        <w:spacing w:before="120" w:after="120" w:line="288" w:lineRule="auto"/>
        <w:ind w:left="1360"/>
        <w:jc w:val="left"/>
      </w:pPr>
      <w:r>
        <w:rPr>
          <w:rFonts w:ascii="Arial" w:eastAsia="等线" w:hAnsi="Arial" w:cs="Arial"/>
          <w:sz w:val="22"/>
        </w:rPr>
        <w:t>注释：用于存储注册的插件命令及其对应的处理函数，方便在游戏中调用。</w:t>
      </w:r>
    </w:p>
    <w:p w14:paraId="23DF8630" w14:textId="77777777" w:rsidR="00BE4E9E" w:rsidRDefault="00000000">
      <w:pPr>
        <w:numPr>
          <w:ilvl w:val="0"/>
          <w:numId w:val="300"/>
        </w:numPr>
        <w:spacing w:before="120" w:after="120" w:line="288" w:lineRule="auto"/>
        <w:ind w:left="1360"/>
        <w:jc w:val="left"/>
      </w:pPr>
      <w:r>
        <w:rPr>
          <w:rFonts w:ascii="Arial" w:eastAsia="等线" w:hAnsi="Arial" w:cs="Arial"/>
          <w:sz w:val="22"/>
        </w:rPr>
        <w:t>取值：对象，键为插件名和命令名的组合，值为对应的函数。</w:t>
      </w:r>
    </w:p>
    <w:p w14:paraId="512BA485" w14:textId="77777777" w:rsidR="00BE4E9E" w:rsidRDefault="00000000">
      <w:pPr>
        <w:numPr>
          <w:ilvl w:val="0"/>
          <w:numId w:val="301"/>
        </w:numPr>
        <w:spacing w:before="120" w:after="120" w:line="288" w:lineRule="auto"/>
        <w:jc w:val="left"/>
      </w:pPr>
      <w:r>
        <w:rPr>
          <w:rFonts w:ascii="Arial" w:eastAsia="等线" w:hAnsi="Arial" w:cs="Arial"/>
          <w:sz w:val="22"/>
        </w:rPr>
        <w:t xml:space="preserve">2.3.3 </w:t>
      </w:r>
      <w:r>
        <w:rPr>
          <w:rFonts w:ascii="Arial" w:eastAsia="等线" w:hAnsi="Arial" w:cs="Arial"/>
          <w:sz w:val="22"/>
        </w:rPr>
        <w:t>玩家管理</w:t>
      </w:r>
    </w:p>
    <w:p w14:paraId="12536E4B" w14:textId="77777777" w:rsidR="00BE4E9E" w:rsidRDefault="00000000">
      <w:pPr>
        <w:numPr>
          <w:ilvl w:val="0"/>
          <w:numId w:val="302"/>
        </w:numPr>
        <w:spacing w:before="120" w:after="120" w:line="288" w:lineRule="auto"/>
        <w:ind w:left="453"/>
        <w:jc w:val="left"/>
      </w:pPr>
      <w:r>
        <w:rPr>
          <w:rFonts w:ascii="Arial" w:eastAsia="等线" w:hAnsi="Arial" w:cs="Arial"/>
          <w:sz w:val="22"/>
        </w:rPr>
        <w:t>后端：</w:t>
      </w:r>
    </w:p>
    <w:p w14:paraId="25BADCE8" w14:textId="77777777" w:rsidR="00BE4E9E" w:rsidRDefault="00000000">
      <w:pPr>
        <w:numPr>
          <w:ilvl w:val="0"/>
          <w:numId w:val="303"/>
        </w:numPr>
        <w:spacing w:before="120" w:after="120" w:line="288" w:lineRule="auto"/>
        <w:ind w:left="907"/>
        <w:jc w:val="left"/>
      </w:pPr>
      <w:r>
        <w:rPr>
          <w:rFonts w:ascii="Consolas" w:eastAsia="Consolas" w:hAnsi="Consolas" w:cs="Consolas"/>
          <w:sz w:val="22"/>
          <w:shd w:val="clear" w:color="auto" w:fill="EFF0F1"/>
        </w:rPr>
        <w:t>users</w:t>
      </w:r>
      <w:r>
        <w:rPr>
          <w:rFonts w:ascii="Arial" w:eastAsia="等线" w:hAnsi="Arial" w:cs="Arial"/>
          <w:sz w:val="22"/>
        </w:rPr>
        <w:t xml:space="preserve"> </w:t>
      </w:r>
      <w:r>
        <w:rPr>
          <w:rFonts w:ascii="Arial" w:eastAsia="等线" w:hAnsi="Arial" w:cs="Arial"/>
          <w:sz w:val="22"/>
        </w:rPr>
        <w:t>表：数据库表，用于存储用户信息。</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BE4E9E" w14:paraId="44E91973" w14:textId="77777777">
        <w:tc>
          <w:tcPr>
            <w:tcW w:w="7373" w:type="dxa"/>
            <w:shd w:val="clear" w:color="auto" w:fill="F5F6F7"/>
            <w:tcMar>
              <w:top w:w="60" w:type="dxa"/>
              <w:left w:w="120" w:type="dxa"/>
              <w:bottom w:w="30" w:type="dxa"/>
              <w:right w:w="120" w:type="dxa"/>
            </w:tcMar>
          </w:tcPr>
          <w:p w14:paraId="0CB989D3" w14:textId="77777777" w:rsidR="00BE4E9E" w:rsidRDefault="00000000">
            <w:pPr>
              <w:spacing w:before="120" w:after="120" w:line="288" w:lineRule="auto"/>
              <w:jc w:val="left"/>
            </w:pPr>
            <w:r>
              <w:rPr>
                <w:rFonts w:ascii="Consolas" w:eastAsia="Consolas" w:hAnsi="Consolas" w:cs="Consolas"/>
                <w:color w:val="646A73"/>
                <w:sz w:val="22"/>
              </w:rPr>
              <w:lastRenderedPageBreak/>
              <w:t>SQL</w:t>
            </w:r>
            <w:r>
              <w:rPr>
                <w:rFonts w:ascii="Consolas" w:eastAsia="Consolas" w:hAnsi="Consolas" w:cs="Consolas"/>
                <w:color w:val="646A73"/>
                <w:sz w:val="22"/>
              </w:rPr>
              <w:br/>
            </w:r>
            <w:r>
              <w:rPr>
                <w:rFonts w:ascii="Consolas" w:eastAsia="Consolas" w:hAnsi="Consolas" w:cs="Consolas"/>
                <w:sz w:val="22"/>
              </w:rPr>
              <w:t>CREATE TABLE users (</w:t>
            </w:r>
            <w:r>
              <w:rPr>
                <w:rFonts w:ascii="Consolas" w:eastAsia="Consolas" w:hAnsi="Consolas" w:cs="Consolas"/>
                <w:sz w:val="22"/>
              </w:rPr>
              <w:br/>
              <w:t xml:space="preserve">    id INT AUTO_INCREMENT PRIMARY KEY,</w:t>
            </w:r>
            <w:r>
              <w:rPr>
                <w:rFonts w:ascii="Consolas" w:eastAsia="Consolas" w:hAnsi="Consolas" w:cs="Consolas"/>
                <w:sz w:val="22"/>
              </w:rPr>
              <w:br/>
              <w:t xml:space="preserve">    username VARCHAR(255) NOT NULL,</w:t>
            </w:r>
            <w:r>
              <w:rPr>
                <w:rFonts w:ascii="Consolas" w:eastAsia="Consolas" w:hAnsi="Consolas" w:cs="Consolas"/>
                <w:sz w:val="22"/>
              </w:rPr>
              <w:br/>
              <w:t xml:space="preserve">    </w:t>
            </w:r>
            <w:proofErr w:type="spellStart"/>
            <w:r>
              <w:rPr>
                <w:rFonts w:ascii="Consolas" w:eastAsia="Consolas" w:hAnsi="Consolas" w:cs="Consolas"/>
                <w:sz w:val="22"/>
              </w:rPr>
              <w:t>password_hash</w:t>
            </w:r>
            <w:proofErr w:type="spellEnd"/>
            <w:r>
              <w:rPr>
                <w:rFonts w:ascii="Consolas" w:eastAsia="Consolas" w:hAnsi="Consolas" w:cs="Consolas"/>
                <w:sz w:val="22"/>
              </w:rPr>
              <w:t xml:space="preserve"> VARCHAR(255) NOT NULL,</w:t>
            </w:r>
            <w:r>
              <w:rPr>
                <w:rFonts w:ascii="Consolas" w:eastAsia="Consolas" w:hAnsi="Consolas" w:cs="Consolas"/>
                <w:sz w:val="22"/>
              </w:rPr>
              <w:br/>
              <w:t xml:space="preserve">    email VARCHAR(255) NOT NULL,</w:t>
            </w:r>
            <w:r>
              <w:rPr>
                <w:rFonts w:ascii="Consolas" w:eastAsia="Consolas" w:hAnsi="Consolas" w:cs="Consolas"/>
                <w:sz w:val="22"/>
              </w:rPr>
              <w:br/>
              <w:t xml:space="preserve">    </w:t>
            </w:r>
            <w:proofErr w:type="spellStart"/>
            <w:r>
              <w:rPr>
                <w:rFonts w:ascii="Consolas" w:eastAsia="Consolas" w:hAnsi="Consolas" w:cs="Consolas"/>
                <w:sz w:val="22"/>
              </w:rPr>
              <w:t>created_at</w:t>
            </w:r>
            <w:proofErr w:type="spellEnd"/>
            <w:r>
              <w:rPr>
                <w:rFonts w:ascii="Consolas" w:eastAsia="Consolas" w:hAnsi="Consolas" w:cs="Consolas"/>
                <w:sz w:val="22"/>
              </w:rPr>
              <w:t xml:space="preserve"> TIMESTAMP DEFAULT CURRENT_TIMESTAMP</w:t>
            </w:r>
            <w:r>
              <w:rPr>
                <w:rFonts w:ascii="Consolas" w:eastAsia="Consolas" w:hAnsi="Consolas" w:cs="Consolas"/>
                <w:sz w:val="22"/>
              </w:rPr>
              <w:br/>
              <w:t>);</w:t>
            </w:r>
          </w:p>
        </w:tc>
      </w:tr>
    </w:tbl>
    <w:p w14:paraId="3D823AA7" w14:textId="77777777" w:rsidR="00BE4E9E" w:rsidRDefault="00000000">
      <w:pPr>
        <w:numPr>
          <w:ilvl w:val="0"/>
          <w:numId w:val="304"/>
        </w:numPr>
        <w:spacing w:before="120" w:after="120" w:line="288" w:lineRule="auto"/>
        <w:ind w:left="453"/>
        <w:jc w:val="left"/>
      </w:pPr>
      <w:proofErr w:type="spellStart"/>
      <w:r>
        <w:rPr>
          <w:rFonts w:ascii="Consolas" w:eastAsia="Consolas" w:hAnsi="Consolas" w:cs="Consolas"/>
          <w:sz w:val="22"/>
          <w:shd w:val="clear" w:color="auto" w:fill="EFF0F1"/>
        </w:rPr>
        <w:t>request.json</w:t>
      </w:r>
      <w:proofErr w:type="spellEnd"/>
      <w:r>
        <w:rPr>
          <w:rFonts w:ascii="Arial" w:eastAsia="等线" w:hAnsi="Arial" w:cs="Arial"/>
          <w:sz w:val="22"/>
        </w:rPr>
        <w:t xml:space="preserve">: </w:t>
      </w:r>
      <w:r>
        <w:rPr>
          <w:rFonts w:ascii="Arial" w:eastAsia="等线" w:hAnsi="Arial" w:cs="Arial"/>
          <w:sz w:val="22"/>
        </w:rPr>
        <w:t>客户端传递的</w:t>
      </w:r>
      <w:r>
        <w:rPr>
          <w:rFonts w:ascii="Arial" w:eastAsia="等线" w:hAnsi="Arial" w:cs="Arial"/>
          <w:sz w:val="22"/>
        </w:rPr>
        <w:t>JSON</w:t>
      </w:r>
      <w:r>
        <w:rPr>
          <w:rFonts w:ascii="Arial" w:eastAsia="等线" w:hAnsi="Arial" w:cs="Arial"/>
          <w:sz w:val="22"/>
        </w:rPr>
        <w:t>数据，用于注册和登录。</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BE4E9E" w14:paraId="4B3D2D88" w14:textId="77777777">
        <w:tc>
          <w:tcPr>
            <w:tcW w:w="7373" w:type="dxa"/>
            <w:shd w:val="clear" w:color="auto" w:fill="F5F6F7"/>
            <w:tcMar>
              <w:top w:w="60" w:type="dxa"/>
              <w:left w:w="120" w:type="dxa"/>
              <w:bottom w:w="30" w:type="dxa"/>
              <w:right w:w="120" w:type="dxa"/>
            </w:tcMar>
          </w:tcPr>
          <w:p w14:paraId="4810E565" w14:textId="77777777" w:rsidR="00BE4E9E" w:rsidRDefault="00000000">
            <w:pPr>
              <w:spacing w:before="120" w:after="120" w:line="288" w:lineRule="auto"/>
              <w:jc w:val="left"/>
            </w:pPr>
            <w:r>
              <w:rPr>
                <w:rFonts w:ascii="Consolas" w:eastAsia="Consolas" w:hAnsi="Consolas" w:cs="Consolas"/>
                <w:color w:val="646A73"/>
                <w:sz w:val="22"/>
              </w:rPr>
              <w:t>JSON</w:t>
            </w:r>
            <w:r>
              <w:rPr>
                <w:rFonts w:ascii="Consolas" w:eastAsia="Consolas" w:hAnsi="Consolas" w:cs="Consolas"/>
                <w:color w:val="646A73"/>
                <w:sz w:val="22"/>
              </w:rPr>
              <w:br/>
            </w:r>
            <w:r>
              <w:rPr>
                <w:rFonts w:ascii="Consolas" w:eastAsia="Consolas" w:hAnsi="Consolas" w:cs="Consolas"/>
                <w:sz w:val="22"/>
              </w:rPr>
              <w:t>{"username": "</w:t>
            </w:r>
            <w:proofErr w:type="spellStart"/>
            <w:r>
              <w:rPr>
                <w:rFonts w:ascii="Consolas" w:eastAsia="Consolas" w:hAnsi="Consolas" w:cs="Consolas"/>
                <w:sz w:val="22"/>
              </w:rPr>
              <w:t>example","password</w:t>
            </w:r>
            <w:proofErr w:type="spellEnd"/>
            <w:r>
              <w:rPr>
                <w:rFonts w:ascii="Consolas" w:eastAsia="Consolas" w:hAnsi="Consolas" w:cs="Consolas"/>
                <w:sz w:val="22"/>
              </w:rPr>
              <w:t>": "</w:t>
            </w:r>
            <w:proofErr w:type="spellStart"/>
            <w:r>
              <w:rPr>
                <w:rFonts w:ascii="Consolas" w:eastAsia="Consolas" w:hAnsi="Consolas" w:cs="Consolas"/>
                <w:sz w:val="22"/>
              </w:rPr>
              <w:t>password","email</w:t>
            </w:r>
            <w:proofErr w:type="spellEnd"/>
            <w:r>
              <w:rPr>
                <w:rFonts w:ascii="Consolas" w:eastAsia="Consolas" w:hAnsi="Consolas" w:cs="Consolas"/>
                <w:sz w:val="22"/>
              </w:rPr>
              <w:t>": "example@example.com"}</w:t>
            </w:r>
          </w:p>
        </w:tc>
      </w:tr>
    </w:tbl>
    <w:p w14:paraId="05088C15" w14:textId="77777777" w:rsidR="00BE4E9E" w:rsidRDefault="00000000">
      <w:pPr>
        <w:numPr>
          <w:ilvl w:val="0"/>
          <w:numId w:val="305"/>
        </w:numPr>
        <w:spacing w:before="120" w:after="120" w:line="288" w:lineRule="auto"/>
        <w:ind w:left="453"/>
        <w:jc w:val="left"/>
      </w:pPr>
      <w:r>
        <w:rPr>
          <w:rFonts w:ascii="Arial" w:eastAsia="等线" w:hAnsi="Arial" w:cs="Arial"/>
          <w:sz w:val="22"/>
        </w:rPr>
        <w:t>前端：</w:t>
      </w:r>
    </w:p>
    <w:p w14:paraId="33F2B4A8" w14:textId="77777777" w:rsidR="00BE4E9E" w:rsidRDefault="00000000">
      <w:pPr>
        <w:numPr>
          <w:ilvl w:val="0"/>
          <w:numId w:val="306"/>
        </w:numPr>
        <w:spacing w:before="120" w:after="120" w:line="288" w:lineRule="auto"/>
        <w:ind w:left="907"/>
        <w:jc w:val="left"/>
      </w:pPr>
      <w:r>
        <w:rPr>
          <w:rFonts w:ascii="Arial" w:eastAsia="等线" w:hAnsi="Arial" w:cs="Arial"/>
          <w:sz w:val="22"/>
        </w:rPr>
        <w:t>登录和注册表单的数据结构。</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BE4E9E" w14:paraId="5F9832BA" w14:textId="77777777">
        <w:tc>
          <w:tcPr>
            <w:tcW w:w="7373" w:type="dxa"/>
            <w:shd w:val="clear" w:color="auto" w:fill="F5F6F7"/>
            <w:tcMar>
              <w:top w:w="60" w:type="dxa"/>
              <w:left w:w="120" w:type="dxa"/>
              <w:bottom w:w="30" w:type="dxa"/>
              <w:right w:w="120" w:type="dxa"/>
            </w:tcMar>
          </w:tcPr>
          <w:p w14:paraId="01095F43" w14:textId="77777777" w:rsidR="00BE4E9E" w:rsidRDefault="00000000">
            <w:pPr>
              <w:spacing w:before="120" w:after="120" w:line="288" w:lineRule="auto"/>
              <w:jc w:val="left"/>
            </w:pPr>
            <w:r>
              <w:rPr>
                <w:rFonts w:ascii="Consolas" w:eastAsia="Consolas" w:hAnsi="Consolas" w:cs="Consolas"/>
                <w:color w:val="646A73"/>
                <w:sz w:val="22"/>
              </w:rPr>
              <w:t>HTML</w:t>
            </w:r>
            <w:r>
              <w:rPr>
                <w:rFonts w:ascii="Consolas" w:eastAsia="Consolas" w:hAnsi="Consolas" w:cs="Consolas"/>
                <w:color w:val="646A73"/>
                <w:sz w:val="22"/>
              </w:rPr>
              <w:br/>
            </w:r>
            <w:r>
              <w:rPr>
                <w:rFonts w:ascii="Consolas" w:eastAsia="Consolas" w:hAnsi="Consolas" w:cs="Consolas"/>
                <w:sz w:val="22"/>
              </w:rPr>
              <w:t>&lt;input type="text" id="login-username" placeholder="用户名" required&lt;input type="password" id="login-password" placeholder="密码" required&lt;input type="text" id="register-username" placeholder="用户名" required&lt;input type="password" id="register-password" placeholder="密码" required&lt;input type="email" id="register-email" placeholder="邮箱" required</w:t>
            </w:r>
          </w:p>
        </w:tc>
      </w:tr>
    </w:tbl>
    <w:p w14:paraId="6CDEFBE9" w14:textId="77777777" w:rsidR="00BE4E9E" w:rsidRDefault="00000000">
      <w:pPr>
        <w:spacing w:before="120" w:after="120" w:line="288" w:lineRule="auto"/>
        <w:ind w:left="907"/>
        <w:jc w:val="left"/>
      </w:pPr>
      <w:r>
        <w:rPr>
          <w:rFonts w:ascii="Arial" w:eastAsia="等线" w:hAnsi="Arial" w:cs="Arial"/>
          <w:sz w:val="22"/>
        </w:rPr>
        <w:t xml:space="preserve"> </w:t>
      </w:r>
    </w:p>
    <w:p w14:paraId="417305FE" w14:textId="77777777" w:rsidR="00BE4E9E" w:rsidRDefault="00000000">
      <w:pPr>
        <w:numPr>
          <w:ilvl w:val="0"/>
          <w:numId w:val="307"/>
        </w:numPr>
        <w:spacing w:before="120" w:after="120" w:line="288" w:lineRule="auto"/>
        <w:jc w:val="left"/>
      </w:pPr>
      <w:r>
        <w:rPr>
          <w:rFonts w:ascii="Arial" w:eastAsia="等线" w:hAnsi="Arial" w:cs="Arial"/>
          <w:sz w:val="22"/>
        </w:rPr>
        <w:t>2.3.4 FLAP</w:t>
      </w:r>
      <w:r>
        <w:rPr>
          <w:rFonts w:ascii="Arial" w:eastAsia="等线" w:hAnsi="Arial" w:cs="Arial"/>
          <w:sz w:val="22"/>
        </w:rPr>
        <w:t>形式语言与自动机解密</w:t>
      </w:r>
    </w:p>
    <w:p w14:paraId="74B9ADEC" w14:textId="77777777" w:rsidR="00BE4E9E" w:rsidRDefault="00000000">
      <w:pPr>
        <w:numPr>
          <w:ilvl w:val="0"/>
          <w:numId w:val="308"/>
        </w:numPr>
        <w:spacing w:before="120" w:after="120" w:line="288" w:lineRule="auto"/>
        <w:ind w:left="453"/>
        <w:jc w:val="left"/>
      </w:pP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：从</w:t>
      </w:r>
      <w:r>
        <w:rPr>
          <w:rFonts w:ascii="Arial" w:eastAsia="等线" w:hAnsi="Arial" w:cs="Arial"/>
          <w:sz w:val="22"/>
        </w:rPr>
        <w:t xml:space="preserve"> </w:t>
      </w:r>
      <w:proofErr w:type="spellStart"/>
      <w:r>
        <w:rPr>
          <w:rFonts w:ascii="Consolas" w:eastAsia="Consolas" w:hAnsi="Consolas" w:cs="Consolas"/>
          <w:sz w:val="22"/>
          <w:shd w:val="clear" w:color="auto" w:fill="EFF0F1"/>
        </w:rPr>
        <w:t>AutomataContext</w:t>
      </w:r>
      <w:proofErr w:type="spellEnd"/>
      <w:r>
        <w:rPr>
          <w:rFonts w:ascii="Arial" w:eastAsia="等线" w:hAnsi="Arial" w:cs="Arial"/>
          <w:sz w:val="22"/>
        </w:rPr>
        <w:t xml:space="preserve"> </w:t>
      </w:r>
      <w:r>
        <w:rPr>
          <w:rFonts w:ascii="Arial" w:eastAsia="等线" w:hAnsi="Arial" w:cs="Arial"/>
          <w:sz w:val="22"/>
        </w:rPr>
        <w:t>中获取的上下文对象，存储全局状态和文法对象。</w:t>
      </w:r>
    </w:p>
    <w:p w14:paraId="12522FF9" w14:textId="77777777" w:rsidR="00BE4E9E" w:rsidRDefault="00000000">
      <w:pPr>
        <w:numPr>
          <w:ilvl w:val="0"/>
          <w:numId w:val="309"/>
        </w:numPr>
        <w:spacing w:before="120" w:after="120" w:line="288" w:lineRule="auto"/>
        <w:ind w:left="453"/>
        <w:jc w:val="left"/>
      </w:pPr>
      <w:proofErr w:type="spellStart"/>
      <w:r>
        <w:rPr>
          <w:rFonts w:ascii="Consolas" w:eastAsia="Consolas" w:hAnsi="Consolas" w:cs="Consolas"/>
          <w:sz w:val="22"/>
          <w:shd w:val="clear" w:color="auto" w:fill="EFF0F1"/>
        </w:rPr>
        <w:t>packet_to_misha_the_fasting_juggernaut</w:t>
      </w:r>
      <w:proofErr w:type="spellEnd"/>
      <w:r>
        <w:rPr>
          <w:rFonts w:ascii="Arial" w:eastAsia="等线" w:hAnsi="Arial" w:cs="Arial"/>
          <w:sz w:val="22"/>
        </w:rPr>
        <w:t>：用于存储和传输到</w:t>
      </w:r>
      <w:r>
        <w:rPr>
          <w:rFonts w:ascii="Arial" w:eastAsia="等线" w:hAnsi="Arial" w:cs="Arial"/>
          <w:sz w:val="22"/>
        </w:rPr>
        <w:t>API</w:t>
      </w:r>
      <w:r>
        <w:rPr>
          <w:rFonts w:ascii="Arial" w:eastAsia="等线" w:hAnsi="Arial" w:cs="Arial"/>
          <w:sz w:val="22"/>
        </w:rPr>
        <w:t>的数据包。</w:t>
      </w:r>
    </w:p>
    <w:p w14:paraId="76071309" w14:textId="77777777" w:rsidR="00BE4E9E" w:rsidRDefault="00000000">
      <w:pPr>
        <w:numPr>
          <w:ilvl w:val="0"/>
          <w:numId w:val="310"/>
        </w:numPr>
        <w:spacing w:before="120" w:after="120" w:line="288" w:lineRule="auto"/>
        <w:ind w:left="453"/>
        <w:jc w:val="left"/>
      </w:pPr>
      <w:r>
        <w:rPr>
          <w:rFonts w:ascii="Consolas" w:eastAsia="Consolas" w:hAnsi="Consolas" w:cs="Consolas"/>
          <w:sz w:val="22"/>
          <w:shd w:val="clear" w:color="auto" w:fill="EFF0F1"/>
        </w:rPr>
        <w:t>Grammar</w:t>
      </w:r>
      <w:r>
        <w:rPr>
          <w:rFonts w:ascii="Arial" w:eastAsia="等线" w:hAnsi="Arial" w:cs="Arial"/>
          <w:sz w:val="22"/>
        </w:rPr>
        <w:t xml:space="preserve">, </w:t>
      </w:r>
      <w:proofErr w:type="spellStart"/>
      <w:r>
        <w:rPr>
          <w:rFonts w:ascii="Consolas" w:eastAsia="Consolas" w:hAnsi="Consolas" w:cs="Consolas"/>
          <w:sz w:val="22"/>
          <w:shd w:val="clear" w:color="auto" w:fill="EFF0F1"/>
        </w:rPr>
        <w:t>Rule_Dec</w:t>
      </w:r>
      <w:proofErr w:type="spellEnd"/>
      <w:r>
        <w:rPr>
          <w:rFonts w:ascii="Arial" w:eastAsia="等线" w:hAnsi="Arial" w:cs="Arial"/>
          <w:sz w:val="22"/>
        </w:rPr>
        <w:t xml:space="preserve">, </w:t>
      </w:r>
      <w:r>
        <w:rPr>
          <w:rFonts w:ascii="Consolas" w:eastAsia="Consolas" w:hAnsi="Consolas" w:cs="Consolas"/>
          <w:sz w:val="22"/>
          <w:shd w:val="clear" w:color="auto" w:fill="EFF0F1"/>
        </w:rPr>
        <w:t>T</w:t>
      </w:r>
      <w:r>
        <w:rPr>
          <w:rFonts w:ascii="Arial" w:eastAsia="等线" w:hAnsi="Arial" w:cs="Arial"/>
          <w:sz w:val="22"/>
        </w:rPr>
        <w:t xml:space="preserve">, </w:t>
      </w:r>
      <w:r>
        <w:rPr>
          <w:rFonts w:ascii="Consolas" w:eastAsia="Consolas" w:hAnsi="Consolas" w:cs="Consolas"/>
          <w:sz w:val="22"/>
          <w:shd w:val="clear" w:color="auto" w:fill="EFF0F1"/>
        </w:rPr>
        <w:t>NT</w:t>
      </w:r>
      <w:r>
        <w:rPr>
          <w:rFonts w:ascii="Arial" w:eastAsia="等线" w:hAnsi="Arial" w:cs="Arial"/>
          <w:sz w:val="22"/>
        </w:rPr>
        <w:t>：用于构建和处理文法的数据结构。</w:t>
      </w:r>
    </w:p>
    <w:p w14:paraId="0872273A" w14:textId="77777777" w:rsidR="00BE4E9E" w:rsidRDefault="00000000">
      <w:pPr>
        <w:numPr>
          <w:ilvl w:val="0"/>
          <w:numId w:val="311"/>
        </w:numPr>
        <w:spacing w:before="120" w:after="120" w:line="288" w:lineRule="auto"/>
        <w:ind w:left="453"/>
        <w:jc w:val="left"/>
      </w:pPr>
      <w:r>
        <w:rPr>
          <w:rFonts w:ascii="Consolas" w:eastAsia="Consolas" w:hAnsi="Consolas" w:cs="Consolas"/>
          <w:sz w:val="22"/>
          <w:shd w:val="clear" w:color="auto" w:fill="EFF0F1"/>
        </w:rPr>
        <w:t>React</w:t>
      </w:r>
      <w:r>
        <w:rPr>
          <w:rFonts w:ascii="Arial" w:eastAsia="等线" w:hAnsi="Arial" w:cs="Arial"/>
          <w:sz w:val="22"/>
        </w:rPr>
        <w:t xml:space="preserve"> </w:t>
      </w:r>
      <w:r>
        <w:rPr>
          <w:rFonts w:ascii="Arial" w:eastAsia="等线" w:hAnsi="Arial" w:cs="Arial"/>
          <w:sz w:val="22"/>
        </w:rPr>
        <w:t>组件</w:t>
      </w:r>
      <w:r>
        <w:rPr>
          <w:rFonts w:ascii="Arial" w:eastAsia="等线" w:hAnsi="Arial" w:cs="Arial"/>
          <w:sz w:val="22"/>
        </w:rPr>
        <w:t xml:space="preserve">: </w:t>
      </w:r>
      <w:proofErr w:type="spellStart"/>
      <w:r>
        <w:rPr>
          <w:rFonts w:ascii="Consolas" w:eastAsia="Consolas" w:hAnsi="Consolas" w:cs="Consolas"/>
          <w:sz w:val="22"/>
          <w:shd w:val="clear" w:color="auto" w:fill="EFF0F1"/>
        </w:rPr>
        <w:t>HeaderMenu</w:t>
      </w:r>
      <w:proofErr w:type="spellEnd"/>
      <w:r>
        <w:rPr>
          <w:rFonts w:ascii="Arial" w:eastAsia="等线" w:hAnsi="Arial" w:cs="Arial"/>
          <w:sz w:val="22"/>
        </w:rPr>
        <w:t xml:space="preserve"> </w:t>
      </w:r>
      <w:r>
        <w:rPr>
          <w:rFonts w:ascii="Arial" w:eastAsia="等线" w:hAnsi="Arial" w:cs="Arial"/>
          <w:sz w:val="22"/>
        </w:rPr>
        <w:t>是一个</w:t>
      </w:r>
      <w:r>
        <w:rPr>
          <w:rFonts w:ascii="Arial" w:eastAsia="等线" w:hAnsi="Arial" w:cs="Arial"/>
          <w:sz w:val="22"/>
        </w:rPr>
        <w:t>React</w:t>
      </w:r>
      <w:r>
        <w:rPr>
          <w:rFonts w:ascii="Arial" w:eastAsia="等线" w:hAnsi="Arial" w:cs="Arial"/>
          <w:sz w:val="22"/>
        </w:rPr>
        <w:t>函数组件，用于渲染应用的头部菜单。</w:t>
      </w:r>
    </w:p>
    <w:p w14:paraId="1E577F5D" w14:textId="77777777" w:rsidR="00BE4E9E" w:rsidRDefault="00000000">
      <w:pPr>
        <w:numPr>
          <w:ilvl w:val="0"/>
          <w:numId w:val="312"/>
        </w:numPr>
        <w:spacing w:before="120" w:after="120" w:line="288" w:lineRule="auto"/>
        <w:ind w:left="453"/>
        <w:jc w:val="left"/>
      </w:pPr>
      <w:proofErr w:type="spellStart"/>
      <w:r>
        <w:rPr>
          <w:rFonts w:ascii="Consolas" w:eastAsia="Consolas" w:hAnsi="Consolas" w:cs="Consolas"/>
          <w:sz w:val="22"/>
          <w:shd w:val="clear" w:color="auto" w:fill="EFF0F1"/>
        </w:rPr>
        <w:t>useRef</w:t>
      </w:r>
      <w:proofErr w:type="spellEnd"/>
      <w:r>
        <w:rPr>
          <w:rFonts w:ascii="Arial" w:eastAsia="等线" w:hAnsi="Arial" w:cs="Arial"/>
          <w:sz w:val="22"/>
        </w:rPr>
        <w:t xml:space="preserve">: </w:t>
      </w:r>
      <w:r>
        <w:rPr>
          <w:rFonts w:ascii="Arial" w:eastAsia="等线" w:hAnsi="Arial" w:cs="Arial"/>
          <w:sz w:val="22"/>
        </w:rPr>
        <w:t>创建可变的</w:t>
      </w:r>
      <w:r>
        <w:rPr>
          <w:rFonts w:ascii="Arial" w:eastAsia="等线" w:hAnsi="Arial" w:cs="Arial"/>
          <w:sz w:val="22"/>
        </w:rPr>
        <w:t>ref</w:t>
      </w:r>
      <w:r>
        <w:rPr>
          <w:rFonts w:ascii="Arial" w:eastAsia="等线" w:hAnsi="Arial" w:cs="Arial"/>
          <w:sz w:val="22"/>
        </w:rPr>
        <w:t>对象，其</w:t>
      </w:r>
      <w:r>
        <w:rPr>
          <w:rFonts w:ascii="Arial" w:eastAsia="等线" w:hAnsi="Arial" w:cs="Arial"/>
          <w:sz w:val="22"/>
        </w:rPr>
        <w:t xml:space="preserve"> </w:t>
      </w:r>
      <w:r>
        <w:rPr>
          <w:rFonts w:ascii="Consolas" w:eastAsia="Consolas" w:hAnsi="Consolas" w:cs="Consolas"/>
          <w:sz w:val="22"/>
          <w:shd w:val="clear" w:color="auto" w:fill="EFF0F1"/>
        </w:rPr>
        <w:t>.current</w:t>
      </w:r>
      <w:r>
        <w:rPr>
          <w:rFonts w:ascii="Arial" w:eastAsia="等线" w:hAnsi="Arial" w:cs="Arial"/>
          <w:sz w:val="22"/>
        </w:rPr>
        <w:t xml:space="preserve"> </w:t>
      </w:r>
      <w:r>
        <w:rPr>
          <w:rFonts w:ascii="Arial" w:eastAsia="等线" w:hAnsi="Arial" w:cs="Arial"/>
          <w:sz w:val="22"/>
        </w:rPr>
        <w:t>属性可被修改，不会引发组件重新渲染。</w:t>
      </w:r>
    </w:p>
    <w:p w14:paraId="1DBDDB78" w14:textId="77777777" w:rsidR="00BE4E9E" w:rsidRDefault="00000000">
      <w:pPr>
        <w:numPr>
          <w:ilvl w:val="0"/>
          <w:numId w:val="313"/>
        </w:numPr>
        <w:spacing w:before="120" w:after="120" w:line="288" w:lineRule="auto"/>
        <w:ind w:left="453"/>
        <w:jc w:val="left"/>
      </w:pPr>
      <w:proofErr w:type="spellStart"/>
      <w:r>
        <w:rPr>
          <w:rFonts w:ascii="Consolas" w:eastAsia="Consolas" w:hAnsi="Consolas" w:cs="Consolas"/>
          <w:sz w:val="22"/>
          <w:shd w:val="clear" w:color="auto" w:fill="EFF0F1"/>
        </w:rPr>
        <w:t>useState</w:t>
      </w:r>
      <w:proofErr w:type="spellEnd"/>
      <w:r>
        <w:rPr>
          <w:rFonts w:ascii="Arial" w:eastAsia="等线" w:hAnsi="Arial" w:cs="Arial"/>
          <w:sz w:val="22"/>
        </w:rPr>
        <w:t xml:space="preserve">: </w:t>
      </w:r>
      <w:r>
        <w:rPr>
          <w:rFonts w:ascii="Arial" w:eastAsia="等线" w:hAnsi="Arial" w:cs="Arial"/>
          <w:sz w:val="22"/>
        </w:rPr>
        <w:t>创建状态和对应的设置函数，状态更新会触发组件重新渲染。</w:t>
      </w:r>
    </w:p>
    <w:p w14:paraId="1799456A" w14:textId="77777777" w:rsidR="00BE4E9E" w:rsidRDefault="00000000">
      <w:pPr>
        <w:numPr>
          <w:ilvl w:val="0"/>
          <w:numId w:val="314"/>
        </w:numPr>
        <w:spacing w:before="120" w:after="120" w:line="288" w:lineRule="auto"/>
        <w:jc w:val="left"/>
      </w:pPr>
      <w:r>
        <w:rPr>
          <w:rFonts w:ascii="Arial" w:eastAsia="等线" w:hAnsi="Arial" w:cs="Arial"/>
          <w:sz w:val="22"/>
        </w:rPr>
        <w:lastRenderedPageBreak/>
        <w:t xml:space="preserve"> ChatGPT-Agent</w:t>
      </w:r>
      <w:r>
        <w:rPr>
          <w:rFonts w:ascii="Arial" w:eastAsia="等线" w:hAnsi="Arial" w:cs="Arial"/>
          <w:sz w:val="22"/>
        </w:rPr>
        <w:t>插件</w:t>
      </w:r>
    </w:p>
    <w:p w14:paraId="6E08BD89" w14:textId="77777777" w:rsidR="00BE4E9E" w:rsidRDefault="00000000">
      <w:pPr>
        <w:numPr>
          <w:ilvl w:val="0"/>
          <w:numId w:val="315"/>
        </w:numPr>
        <w:spacing w:before="120" w:after="120" w:line="288" w:lineRule="auto"/>
        <w:ind w:left="453"/>
        <w:jc w:val="left"/>
      </w:pPr>
      <w:r>
        <w:rPr>
          <w:rFonts w:ascii="Consolas" w:eastAsia="Consolas" w:hAnsi="Consolas" w:cs="Consolas"/>
          <w:sz w:val="22"/>
          <w:shd w:val="clear" w:color="auto" w:fill="EFF0F1"/>
        </w:rPr>
        <w:t>messages</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48B635E6" w14:textId="77777777">
        <w:tc>
          <w:tcPr>
            <w:tcW w:w="7827" w:type="dxa"/>
            <w:shd w:val="clear" w:color="auto" w:fill="F5F6F7"/>
            <w:tcMar>
              <w:top w:w="60" w:type="dxa"/>
              <w:left w:w="120" w:type="dxa"/>
              <w:bottom w:w="30" w:type="dxa"/>
              <w:right w:w="120" w:type="dxa"/>
            </w:tcMar>
          </w:tcPr>
          <w:p w14:paraId="605C1C4A"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let messages = [</w:t>
            </w:r>
            <w:r>
              <w:rPr>
                <w:rFonts w:ascii="Consolas" w:eastAsia="Consolas" w:hAnsi="Consolas" w:cs="Consolas"/>
                <w:sz w:val="22"/>
              </w:rPr>
              <w:br/>
              <w:t xml:space="preserve">    {"role": "</w:t>
            </w:r>
            <w:proofErr w:type="spellStart"/>
            <w:r>
              <w:rPr>
                <w:rFonts w:ascii="Consolas" w:eastAsia="Consolas" w:hAnsi="Consolas" w:cs="Consolas"/>
                <w:sz w:val="22"/>
              </w:rPr>
              <w:t>system","content</w:t>
            </w:r>
            <w:proofErr w:type="spellEnd"/>
            <w:r>
              <w:rPr>
                <w:rFonts w:ascii="Consolas" w:eastAsia="Consolas" w:hAnsi="Consolas" w:cs="Consolas"/>
                <w:sz w:val="22"/>
              </w:rPr>
              <w:t>": `World setting: ${</w:t>
            </w:r>
            <w:proofErr w:type="spellStart"/>
            <w:r>
              <w:rPr>
                <w:rFonts w:ascii="Consolas" w:eastAsia="Consolas" w:hAnsi="Consolas" w:cs="Consolas"/>
                <w:sz w:val="22"/>
              </w:rPr>
              <w:t>worldSetting</w:t>
            </w:r>
            <w:proofErr w:type="spellEnd"/>
            <w:r>
              <w:rPr>
                <w:rFonts w:ascii="Consolas" w:eastAsia="Consolas" w:hAnsi="Consolas" w:cs="Consolas"/>
                <w:sz w:val="22"/>
              </w:rPr>
              <w:t>}. Current plot: ${plot}.`</w:t>
            </w:r>
            <w:r>
              <w:rPr>
                <w:rFonts w:ascii="Consolas" w:eastAsia="Consolas" w:hAnsi="Consolas" w:cs="Consolas"/>
                <w:sz w:val="22"/>
              </w:rPr>
              <w:br/>
              <w:t xml:space="preserve">    },</w:t>
            </w:r>
            <w:r>
              <w:rPr>
                <w:rFonts w:ascii="Consolas" w:eastAsia="Consolas" w:hAnsi="Consolas" w:cs="Consolas"/>
                <w:sz w:val="22"/>
              </w:rPr>
              <w:br/>
              <w:t xml:space="preserve">    ...</w:t>
            </w:r>
            <w:proofErr w:type="spellStart"/>
            <w:r>
              <w:rPr>
                <w:rFonts w:ascii="Consolas" w:eastAsia="Consolas" w:hAnsi="Consolas" w:cs="Consolas"/>
                <w:sz w:val="22"/>
              </w:rPr>
              <w:t>dialogHistory.map</w:t>
            </w:r>
            <w:proofErr w:type="spellEnd"/>
            <w:r>
              <w:rPr>
                <w:rFonts w:ascii="Consolas" w:eastAsia="Consolas" w:hAnsi="Consolas" w:cs="Consolas"/>
                <w:sz w:val="22"/>
              </w:rPr>
              <w:t xml:space="preserve">(entry =&gt; ({"role": </w:t>
            </w:r>
            <w:proofErr w:type="spellStart"/>
            <w:r>
              <w:rPr>
                <w:rFonts w:ascii="Consolas" w:eastAsia="Consolas" w:hAnsi="Consolas" w:cs="Consolas"/>
                <w:sz w:val="22"/>
              </w:rPr>
              <w:t>entry.speaker</w:t>
            </w:r>
            <w:proofErr w:type="spellEnd"/>
            <w:r>
              <w:rPr>
                <w:rFonts w:ascii="Consolas" w:eastAsia="Consolas" w:hAnsi="Consolas" w:cs="Consolas"/>
                <w:sz w:val="22"/>
              </w:rPr>
              <w:t xml:space="preserve"> === "Player" ? "user" : "</w:t>
            </w:r>
            <w:proofErr w:type="spellStart"/>
            <w:r>
              <w:rPr>
                <w:rFonts w:ascii="Consolas" w:eastAsia="Consolas" w:hAnsi="Consolas" w:cs="Consolas"/>
                <w:sz w:val="22"/>
              </w:rPr>
              <w:t>assistant","content</w:t>
            </w:r>
            <w:proofErr w:type="spellEnd"/>
            <w:r>
              <w:rPr>
                <w:rFonts w:ascii="Consolas" w:eastAsia="Consolas" w:hAnsi="Consolas" w:cs="Consolas"/>
                <w:sz w:val="22"/>
              </w:rPr>
              <w:t xml:space="preserve">": </w:t>
            </w:r>
            <w:proofErr w:type="spellStart"/>
            <w:r>
              <w:rPr>
                <w:rFonts w:ascii="Consolas" w:eastAsia="Consolas" w:hAnsi="Consolas" w:cs="Consolas"/>
                <w:sz w:val="22"/>
              </w:rPr>
              <w:t>entry.message</w:t>
            </w:r>
            <w:proofErr w:type="spellEnd"/>
            <w:r>
              <w:rPr>
                <w:rFonts w:ascii="Consolas" w:eastAsia="Consolas" w:hAnsi="Consolas" w:cs="Consolas"/>
                <w:sz w:val="22"/>
              </w:rPr>
              <w:br/>
              <w:t xml:space="preserve">    })),</w:t>
            </w:r>
            <w:r>
              <w:rPr>
                <w:rFonts w:ascii="Consolas" w:eastAsia="Consolas" w:hAnsi="Consolas" w:cs="Consolas"/>
                <w:sz w:val="22"/>
              </w:rPr>
              <w:br/>
              <w:t xml:space="preserve">    {"role": "</w:t>
            </w:r>
            <w:proofErr w:type="spellStart"/>
            <w:r>
              <w:rPr>
                <w:rFonts w:ascii="Consolas" w:eastAsia="Consolas" w:hAnsi="Consolas" w:cs="Consolas"/>
                <w:sz w:val="22"/>
              </w:rPr>
              <w:t>user","content</w:t>
            </w:r>
            <w:proofErr w:type="spellEnd"/>
            <w:r>
              <w:rPr>
                <w:rFonts w:ascii="Consolas" w:eastAsia="Consolas" w:hAnsi="Consolas" w:cs="Consolas"/>
                <w:sz w:val="22"/>
              </w:rPr>
              <w:t>": message</w:t>
            </w:r>
            <w:r>
              <w:rPr>
                <w:rFonts w:ascii="Consolas" w:eastAsia="Consolas" w:hAnsi="Consolas" w:cs="Consolas"/>
                <w:sz w:val="22"/>
              </w:rPr>
              <w:br/>
              <w:t xml:space="preserve">    }</w:t>
            </w:r>
            <w:r>
              <w:rPr>
                <w:rFonts w:ascii="Consolas" w:eastAsia="Consolas" w:hAnsi="Consolas" w:cs="Consolas"/>
                <w:sz w:val="22"/>
              </w:rPr>
              <w:br/>
              <w:t>];</w:t>
            </w:r>
          </w:p>
        </w:tc>
      </w:tr>
    </w:tbl>
    <w:p w14:paraId="113E8B6E" w14:textId="77777777" w:rsidR="00BE4E9E" w:rsidRDefault="00000000">
      <w:pPr>
        <w:numPr>
          <w:ilvl w:val="0"/>
          <w:numId w:val="316"/>
        </w:numPr>
        <w:spacing w:before="120" w:after="120" w:line="288" w:lineRule="auto"/>
        <w:ind w:left="453"/>
        <w:jc w:val="left"/>
      </w:pPr>
      <w:r>
        <w:rPr>
          <w:rFonts w:ascii="Consolas" w:eastAsia="Consolas" w:hAnsi="Consolas" w:cs="Consolas"/>
          <w:sz w:val="22"/>
          <w:shd w:val="clear" w:color="auto" w:fill="EFF0F1"/>
        </w:rPr>
        <w:t>payload</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34D09758" w14:textId="77777777">
        <w:tc>
          <w:tcPr>
            <w:tcW w:w="7827" w:type="dxa"/>
            <w:shd w:val="clear" w:color="auto" w:fill="F5F6F7"/>
            <w:tcMar>
              <w:top w:w="60" w:type="dxa"/>
              <w:left w:w="120" w:type="dxa"/>
              <w:bottom w:w="30" w:type="dxa"/>
              <w:right w:w="120" w:type="dxa"/>
            </w:tcMar>
          </w:tcPr>
          <w:p w14:paraId="2777AA64"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 xml:space="preserve">let payload = {model: </w:t>
            </w:r>
            <w:proofErr w:type="spellStart"/>
            <w:r>
              <w:rPr>
                <w:rFonts w:ascii="Consolas" w:eastAsia="Consolas" w:hAnsi="Consolas" w:cs="Consolas"/>
                <w:sz w:val="22"/>
              </w:rPr>
              <w:t>modelName,messages</w:t>
            </w:r>
            <w:proofErr w:type="spellEnd"/>
            <w:r>
              <w:rPr>
                <w:rFonts w:ascii="Consolas" w:eastAsia="Consolas" w:hAnsi="Consolas" w:cs="Consolas"/>
                <w:sz w:val="22"/>
              </w:rPr>
              <w:t>: messages</w:t>
            </w:r>
            <w:r>
              <w:rPr>
                <w:rFonts w:ascii="Consolas" w:eastAsia="Consolas" w:hAnsi="Consolas" w:cs="Consolas"/>
                <w:sz w:val="22"/>
              </w:rPr>
              <w:br/>
              <w:t>};</w:t>
            </w:r>
          </w:p>
        </w:tc>
      </w:tr>
    </w:tbl>
    <w:p w14:paraId="414ADCB7" w14:textId="77777777" w:rsidR="00BE4E9E" w:rsidRDefault="00000000">
      <w:pPr>
        <w:numPr>
          <w:ilvl w:val="0"/>
          <w:numId w:val="317"/>
        </w:numPr>
        <w:spacing w:before="120" w:after="120" w:line="288" w:lineRule="auto"/>
        <w:ind w:left="453"/>
        <w:jc w:val="left"/>
      </w:pPr>
      <w:r>
        <w:rPr>
          <w:rFonts w:ascii="Consolas" w:eastAsia="Consolas" w:hAnsi="Consolas" w:cs="Consolas"/>
          <w:sz w:val="22"/>
          <w:shd w:val="clear" w:color="auto" w:fill="EFF0F1"/>
        </w:rPr>
        <w:t>response</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204B5A36" w14:textId="77777777">
        <w:tc>
          <w:tcPr>
            <w:tcW w:w="7827" w:type="dxa"/>
            <w:shd w:val="clear" w:color="auto" w:fill="F5F6F7"/>
            <w:tcMar>
              <w:top w:w="60" w:type="dxa"/>
              <w:left w:w="120" w:type="dxa"/>
              <w:bottom w:w="30" w:type="dxa"/>
              <w:right w:w="120" w:type="dxa"/>
            </w:tcMar>
          </w:tcPr>
          <w:p w14:paraId="700238D6" w14:textId="77777777"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color w:val="646A73"/>
                <w:sz w:val="22"/>
              </w:rPr>
              <w:br/>
            </w:r>
            <w:r>
              <w:rPr>
                <w:rFonts w:ascii="Consolas" w:eastAsia="Consolas" w:hAnsi="Consolas" w:cs="Consolas"/>
                <w:sz w:val="22"/>
              </w:rPr>
              <w:t>let response = await fetch(</w:t>
            </w:r>
            <w:proofErr w:type="spellStart"/>
            <w:r>
              <w:rPr>
                <w:rFonts w:ascii="Consolas" w:eastAsia="Consolas" w:hAnsi="Consolas" w:cs="Consolas"/>
                <w:sz w:val="22"/>
              </w:rPr>
              <w:t>url</w:t>
            </w:r>
            <w:proofErr w:type="spellEnd"/>
            <w:r>
              <w:rPr>
                <w:rFonts w:ascii="Consolas" w:eastAsia="Consolas" w:hAnsi="Consolas" w:cs="Consolas"/>
                <w:sz w:val="22"/>
              </w:rPr>
              <w:t>, {method: '</w:t>
            </w:r>
            <w:proofErr w:type="spellStart"/>
            <w:r>
              <w:rPr>
                <w:rFonts w:ascii="Consolas" w:eastAsia="Consolas" w:hAnsi="Consolas" w:cs="Consolas"/>
                <w:sz w:val="22"/>
              </w:rPr>
              <w:t>POST',headers</w:t>
            </w:r>
            <w:proofErr w:type="spellEnd"/>
            <w:r>
              <w:rPr>
                <w:rFonts w:ascii="Consolas" w:eastAsia="Consolas" w:hAnsi="Consolas" w:cs="Consolas"/>
                <w:sz w:val="22"/>
              </w:rPr>
              <w:t>: {'Content-Type': 'application/</w:t>
            </w:r>
            <w:proofErr w:type="spellStart"/>
            <w:r>
              <w:rPr>
                <w:rFonts w:ascii="Consolas" w:eastAsia="Consolas" w:hAnsi="Consolas" w:cs="Consolas"/>
                <w:sz w:val="22"/>
              </w:rPr>
              <w:t>json</w:t>
            </w:r>
            <w:proofErr w:type="spellEnd"/>
            <w:r>
              <w:rPr>
                <w:rFonts w:ascii="Consolas" w:eastAsia="Consolas" w:hAnsi="Consolas" w:cs="Consolas"/>
                <w:sz w:val="22"/>
              </w:rPr>
              <w:t>','Authorization': 'Bearer '</w:t>
            </w:r>
            <w:proofErr w:type="spellStart"/>
            <w:r>
              <w:rPr>
                <w:rFonts w:ascii="Consolas" w:eastAsia="Consolas" w:hAnsi="Consolas" w:cs="Consolas"/>
                <w:sz w:val="22"/>
              </w:rPr>
              <w:t>apiKey</w:t>
            </w:r>
            <w:proofErr w:type="spellEnd"/>
            <w:r>
              <w:rPr>
                <w:rFonts w:ascii="Consolas" w:eastAsia="Consolas" w:hAnsi="Consolas" w:cs="Consolas"/>
                <w:sz w:val="22"/>
              </w:rPr>
              <w:br/>
              <w:t xml:space="preserve"> },body: </w:t>
            </w:r>
            <w:proofErr w:type="spellStart"/>
            <w:r>
              <w:rPr>
                <w:rFonts w:ascii="Consolas" w:eastAsia="Consolas" w:hAnsi="Consolas" w:cs="Consolas"/>
                <w:sz w:val="22"/>
              </w:rPr>
              <w:t>JSON.stringify</w:t>
            </w:r>
            <w:proofErr w:type="spellEnd"/>
            <w:r>
              <w:rPr>
                <w:rFonts w:ascii="Consolas" w:eastAsia="Consolas" w:hAnsi="Consolas" w:cs="Consolas"/>
                <w:sz w:val="22"/>
              </w:rPr>
              <w:t>(payload)</w:t>
            </w:r>
            <w:r>
              <w:rPr>
                <w:rFonts w:ascii="Consolas" w:eastAsia="Consolas" w:hAnsi="Consolas" w:cs="Consolas"/>
                <w:sz w:val="22"/>
              </w:rPr>
              <w:br/>
              <w:t>});</w:t>
            </w:r>
            <w:r>
              <w:rPr>
                <w:rFonts w:ascii="Consolas" w:eastAsia="Consolas" w:hAnsi="Consolas" w:cs="Consolas"/>
                <w:sz w:val="22"/>
              </w:rPr>
              <w:br/>
              <w:t xml:space="preserve">let data = await </w:t>
            </w:r>
            <w:proofErr w:type="spellStart"/>
            <w:r>
              <w:rPr>
                <w:rFonts w:ascii="Consolas" w:eastAsia="Consolas" w:hAnsi="Consolas" w:cs="Consolas"/>
                <w:sz w:val="22"/>
              </w:rPr>
              <w:t>response.json</w:t>
            </w:r>
            <w:proofErr w:type="spellEnd"/>
            <w:r>
              <w:rPr>
                <w:rFonts w:ascii="Consolas" w:eastAsia="Consolas" w:hAnsi="Consolas" w:cs="Consolas"/>
                <w:sz w:val="22"/>
              </w:rPr>
              <w:t>();</w:t>
            </w:r>
          </w:p>
        </w:tc>
      </w:tr>
    </w:tbl>
    <w:p w14:paraId="05D095D3" w14:textId="77777777" w:rsidR="00BE4E9E" w:rsidRDefault="00000000">
      <w:pPr>
        <w:numPr>
          <w:ilvl w:val="0"/>
          <w:numId w:val="318"/>
        </w:numPr>
        <w:spacing w:before="120" w:after="120" w:line="288" w:lineRule="auto"/>
        <w:ind w:left="453"/>
        <w:jc w:val="left"/>
      </w:pPr>
      <w:r>
        <w:rPr>
          <w:rFonts w:ascii="Arial" w:eastAsia="等线" w:hAnsi="Arial" w:cs="Arial"/>
          <w:sz w:val="22"/>
        </w:rPr>
        <w:t>类型</w:t>
      </w:r>
      <w:r>
        <w:rPr>
          <w:rFonts w:ascii="Arial" w:eastAsia="等线" w:hAnsi="Arial" w:cs="Arial"/>
          <w:sz w:val="22"/>
        </w:rPr>
        <w:t xml:space="preserve">: </w:t>
      </w:r>
      <w:r>
        <w:rPr>
          <w:rFonts w:ascii="Arial" w:eastAsia="等线" w:hAnsi="Arial" w:cs="Arial"/>
          <w:sz w:val="22"/>
        </w:rPr>
        <w:t>对象</w:t>
      </w:r>
    </w:p>
    <w:p w14:paraId="2E1068B7" w14:textId="77777777" w:rsidR="00BE4E9E" w:rsidRDefault="00000000">
      <w:pPr>
        <w:numPr>
          <w:ilvl w:val="0"/>
          <w:numId w:val="319"/>
        </w:numPr>
        <w:spacing w:before="120" w:after="120" w:line="288" w:lineRule="auto"/>
        <w:ind w:left="453"/>
        <w:jc w:val="left"/>
      </w:pPr>
      <w:r>
        <w:rPr>
          <w:rFonts w:ascii="Arial" w:eastAsia="等线" w:hAnsi="Arial" w:cs="Arial"/>
          <w:sz w:val="22"/>
        </w:rPr>
        <w:t>内容</w:t>
      </w:r>
      <w:r>
        <w:rPr>
          <w:rFonts w:ascii="Arial" w:eastAsia="等线" w:hAnsi="Arial" w:cs="Arial"/>
          <w:sz w:val="22"/>
        </w:rPr>
        <w:t>:</w:t>
      </w:r>
    </w:p>
    <w:p w14:paraId="468DFCA3" w14:textId="77777777" w:rsidR="00BE4E9E" w:rsidRDefault="00000000">
      <w:pPr>
        <w:spacing w:before="120" w:after="120" w:line="288" w:lineRule="auto"/>
        <w:ind w:left="453" w:firstLine="420"/>
        <w:jc w:val="left"/>
      </w:pPr>
      <w:r>
        <w:rPr>
          <w:rFonts w:ascii="Arial" w:eastAsia="等线" w:hAnsi="Arial" w:cs="Arial"/>
          <w:sz w:val="22"/>
        </w:rPr>
        <w:t>API</w:t>
      </w:r>
      <w:r>
        <w:rPr>
          <w:rFonts w:ascii="Arial" w:eastAsia="等线" w:hAnsi="Arial" w:cs="Arial"/>
          <w:sz w:val="22"/>
        </w:rPr>
        <w:t>的响应数据。</w:t>
      </w:r>
    </w:p>
    <w:p w14:paraId="5021CFFB" w14:textId="77777777" w:rsidR="00BE4E9E" w:rsidRDefault="00000000">
      <w:pPr>
        <w:numPr>
          <w:ilvl w:val="0"/>
          <w:numId w:val="320"/>
        </w:numPr>
        <w:spacing w:before="120" w:after="120" w:line="288" w:lineRule="auto"/>
        <w:ind w:left="453"/>
        <w:jc w:val="left"/>
      </w:pPr>
      <w:r>
        <w:rPr>
          <w:rFonts w:ascii="Consolas" w:eastAsia="Consolas" w:hAnsi="Consolas" w:cs="Consolas"/>
          <w:sz w:val="22"/>
          <w:shd w:val="clear" w:color="auto" w:fill="EFF0F1"/>
        </w:rPr>
        <w:t>data</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4D5FA359" w14:textId="77777777">
        <w:tc>
          <w:tcPr>
            <w:tcW w:w="7827" w:type="dxa"/>
            <w:shd w:val="clear" w:color="auto" w:fill="F5F6F7"/>
            <w:tcMar>
              <w:top w:w="60" w:type="dxa"/>
              <w:left w:w="120" w:type="dxa"/>
              <w:bottom w:w="30" w:type="dxa"/>
              <w:right w:w="120" w:type="dxa"/>
            </w:tcMar>
          </w:tcPr>
          <w:p w14:paraId="3C34B710" w14:textId="146D7414"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sz w:val="22"/>
              </w:rPr>
              <w:br/>
              <w:t xml:space="preserve">let data = await </w:t>
            </w:r>
            <w:proofErr w:type="spellStart"/>
            <w:r>
              <w:rPr>
                <w:rFonts w:ascii="Consolas" w:eastAsia="Consolas" w:hAnsi="Consolas" w:cs="Consolas"/>
                <w:sz w:val="22"/>
              </w:rPr>
              <w:t>response.json</w:t>
            </w:r>
            <w:proofErr w:type="spellEnd"/>
            <w:r>
              <w:rPr>
                <w:rFonts w:ascii="Consolas" w:eastAsia="Consolas" w:hAnsi="Consolas" w:cs="Consolas"/>
                <w:sz w:val="22"/>
              </w:rPr>
              <w:t>();</w:t>
            </w:r>
          </w:p>
        </w:tc>
      </w:tr>
    </w:tbl>
    <w:p w14:paraId="690A728F" w14:textId="77777777" w:rsidR="00BE4E9E" w:rsidRDefault="00000000">
      <w:pPr>
        <w:numPr>
          <w:ilvl w:val="0"/>
          <w:numId w:val="321"/>
        </w:numPr>
        <w:spacing w:before="120" w:after="120" w:line="288" w:lineRule="auto"/>
        <w:ind w:left="453"/>
        <w:jc w:val="left"/>
      </w:pPr>
      <w:r>
        <w:rPr>
          <w:rFonts w:ascii="Consolas" w:eastAsia="Consolas" w:hAnsi="Consolas" w:cs="Consolas"/>
          <w:sz w:val="22"/>
          <w:shd w:val="clear" w:color="auto" w:fill="EFF0F1"/>
        </w:rPr>
        <w:t>entry</w:t>
      </w:r>
      <w:r>
        <w:rPr>
          <w:rFonts w:ascii="Arial" w:eastAsia="等线" w:hAnsi="Arial" w:cs="Arial"/>
          <w:sz w:val="22"/>
        </w:rPr>
        <w:t>（在</w:t>
      </w:r>
      <w:proofErr w:type="spellStart"/>
      <w:r>
        <w:rPr>
          <w:rFonts w:ascii="Consolas" w:eastAsia="Consolas" w:hAnsi="Consolas" w:cs="Consolas"/>
          <w:sz w:val="22"/>
          <w:shd w:val="clear" w:color="auto" w:fill="EFF0F1"/>
        </w:rPr>
        <w:t>dialogHistory.map</w:t>
      </w:r>
      <w:proofErr w:type="spellEnd"/>
      <w:r>
        <w:rPr>
          <w:rFonts w:ascii="Arial" w:eastAsia="等线" w:hAnsi="Arial" w:cs="Arial"/>
          <w:sz w:val="22"/>
        </w:rPr>
        <w:t>中使用）</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4CCDE9CD" w14:textId="77777777">
        <w:tc>
          <w:tcPr>
            <w:tcW w:w="7827" w:type="dxa"/>
            <w:shd w:val="clear" w:color="auto" w:fill="F5F6F7"/>
            <w:tcMar>
              <w:top w:w="60" w:type="dxa"/>
              <w:left w:w="120" w:type="dxa"/>
              <w:bottom w:w="30" w:type="dxa"/>
              <w:right w:w="120" w:type="dxa"/>
            </w:tcMar>
          </w:tcPr>
          <w:p w14:paraId="50D9C0FF" w14:textId="755D6365"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sz w:val="22"/>
              </w:rPr>
              <w:br/>
            </w:r>
            <w:r>
              <w:rPr>
                <w:rFonts w:ascii="Consolas" w:eastAsia="Consolas" w:hAnsi="Consolas" w:cs="Consolas"/>
                <w:sz w:val="22"/>
              </w:rPr>
              <w:lastRenderedPageBreak/>
              <w:t>...</w:t>
            </w:r>
            <w:proofErr w:type="spellStart"/>
            <w:r>
              <w:rPr>
                <w:rFonts w:ascii="Consolas" w:eastAsia="Consolas" w:hAnsi="Consolas" w:cs="Consolas"/>
                <w:sz w:val="22"/>
              </w:rPr>
              <w:t>dialogHistory.map</w:t>
            </w:r>
            <w:proofErr w:type="spellEnd"/>
            <w:r>
              <w:rPr>
                <w:rFonts w:ascii="Consolas" w:eastAsia="Consolas" w:hAnsi="Consolas" w:cs="Consolas"/>
                <w:sz w:val="22"/>
              </w:rPr>
              <w:t xml:space="preserve">(entry =&gt; ({"role": </w:t>
            </w:r>
            <w:proofErr w:type="spellStart"/>
            <w:r>
              <w:rPr>
                <w:rFonts w:ascii="Consolas" w:eastAsia="Consolas" w:hAnsi="Consolas" w:cs="Consolas"/>
                <w:sz w:val="22"/>
              </w:rPr>
              <w:t>entry.speaker</w:t>
            </w:r>
            <w:proofErr w:type="spellEnd"/>
            <w:r>
              <w:rPr>
                <w:rFonts w:ascii="Consolas" w:eastAsia="Consolas" w:hAnsi="Consolas" w:cs="Consolas"/>
                <w:sz w:val="22"/>
              </w:rPr>
              <w:t xml:space="preserve"> === "Player" ? "user" : "</w:t>
            </w:r>
            <w:proofErr w:type="spellStart"/>
            <w:r>
              <w:rPr>
                <w:rFonts w:ascii="Consolas" w:eastAsia="Consolas" w:hAnsi="Consolas" w:cs="Consolas"/>
                <w:sz w:val="22"/>
              </w:rPr>
              <w:t>assistant","content</w:t>
            </w:r>
            <w:proofErr w:type="spellEnd"/>
            <w:r>
              <w:rPr>
                <w:rFonts w:ascii="Consolas" w:eastAsia="Consolas" w:hAnsi="Consolas" w:cs="Consolas"/>
                <w:sz w:val="22"/>
              </w:rPr>
              <w:t xml:space="preserve">": </w:t>
            </w:r>
            <w:proofErr w:type="spellStart"/>
            <w:r>
              <w:rPr>
                <w:rFonts w:ascii="Consolas" w:eastAsia="Consolas" w:hAnsi="Consolas" w:cs="Consolas"/>
                <w:sz w:val="22"/>
              </w:rPr>
              <w:t>entry.message</w:t>
            </w:r>
            <w:proofErr w:type="spellEnd"/>
            <w:r>
              <w:rPr>
                <w:rFonts w:ascii="Consolas" w:eastAsia="Consolas" w:hAnsi="Consolas" w:cs="Consolas"/>
                <w:sz w:val="22"/>
              </w:rPr>
              <w:br/>
              <w:t>}))</w:t>
            </w:r>
          </w:p>
        </w:tc>
      </w:tr>
    </w:tbl>
    <w:p w14:paraId="128F3E48" w14:textId="77777777" w:rsidR="00BE4E9E" w:rsidRDefault="00000000">
      <w:pPr>
        <w:numPr>
          <w:ilvl w:val="0"/>
          <w:numId w:val="322"/>
        </w:numPr>
        <w:spacing w:before="120" w:after="120" w:line="288" w:lineRule="auto"/>
        <w:ind w:left="453"/>
        <w:jc w:val="left"/>
      </w:pPr>
      <w:proofErr w:type="spellStart"/>
      <w:r>
        <w:rPr>
          <w:rFonts w:ascii="Consolas" w:eastAsia="Consolas" w:hAnsi="Consolas" w:cs="Consolas"/>
          <w:sz w:val="22"/>
          <w:shd w:val="clear" w:color="auto" w:fill="EFF0F1"/>
        </w:rPr>
        <w:lastRenderedPageBreak/>
        <w:t>args</w:t>
      </w:r>
      <w:proofErr w:type="spellEnd"/>
      <w:r>
        <w:rPr>
          <w:rFonts w:ascii="Arial" w:eastAsia="等线" w:hAnsi="Arial" w:cs="Arial"/>
          <w:sz w:val="22"/>
        </w:rPr>
        <w:t>（在</w:t>
      </w:r>
      <w:proofErr w:type="spellStart"/>
      <w:r>
        <w:rPr>
          <w:rFonts w:ascii="Consolas" w:eastAsia="Consolas" w:hAnsi="Consolas" w:cs="Consolas"/>
          <w:sz w:val="22"/>
          <w:shd w:val="clear" w:color="auto" w:fill="EFF0F1"/>
        </w:rPr>
        <w:t>PluginManager.registerCommand</w:t>
      </w:r>
      <w:proofErr w:type="spellEnd"/>
      <w:r>
        <w:rPr>
          <w:rFonts w:ascii="Arial" w:eastAsia="等线" w:hAnsi="Arial" w:cs="Arial"/>
          <w:sz w:val="22"/>
        </w:rPr>
        <w:t>中使用）</w:t>
      </w:r>
      <w:r>
        <w:rPr>
          <w:rFonts w:ascii="Arial" w:eastAsia="等线" w:hAnsi="Arial" w:cs="Arial"/>
          <w:sz w:val="22"/>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BE4E9E" w14:paraId="08618286" w14:textId="77777777">
        <w:tc>
          <w:tcPr>
            <w:tcW w:w="7827" w:type="dxa"/>
            <w:shd w:val="clear" w:color="auto" w:fill="F5F6F7"/>
            <w:tcMar>
              <w:top w:w="60" w:type="dxa"/>
              <w:left w:w="120" w:type="dxa"/>
              <w:bottom w:w="30" w:type="dxa"/>
              <w:right w:w="120" w:type="dxa"/>
            </w:tcMar>
          </w:tcPr>
          <w:p w14:paraId="1C551DB6" w14:textId="75C6B9C3" w:rsidR="00BE4E9E" w:rsidRDefault="00000000">
            <w:pPr>
              <w:spacing w:before="120" w:after="120" w:line="288" w:lineRule="auto"/>
              <w:jc w:val="left"/>
            </w:pPr>
            <w:r>
              <w:rPr>
                <w:rFonts w:ascii="Consolas" w:eastAsia="Consolas" w:hAnsi="Consolas" w:cs="Consolas"/>
                <w:color w:val="646A73"/>
                <w:sz w:val="22"/>
              </w:rPr>
              <w:t>JavaScript</w:t>
            </w:r>
            <w:r>
              <w:rPr>
                <w:rFonts w:ascii="Consolas" w:eastAsia="Consolas" w:hAnsi="Consolas" w:cs="Consolas"/>
                <w:sz w:val="22"/>
              </w:rPr>
              <w:br/>
            </w:r>
            <w:proofErr w:type="spellStart"/>
            <w:r>
              <w:rPr>
                <w:rFonts w:ascii="Consolas" w:eastAsia="Consolas" w:hAnsi="Consolas" w:cs="Consolas"/>
                <w:sz w:val="22"/>
              </w:rPr>
              <w:t>PluginManager.registerCommand</w:t>
            </w:r>
            <w:proofErr w:type="spellEnd"/>
            <w:r>
              <w:rPr>
                <w:rFonts w:ascii="Consolas" w:eastAsia="Consolas" w:hAnsi="Consolas" w:cs="Consolas"/>
                <w:sz w:val="22"/>
              </w:rPr>
              <w:t>('</w:t>
            </w:r>
            <w:proofErr w:type="spellStart"/>
            <w:r>
              <w:rPr>
                <w:rFonts w:ascii="Consolas" w:eastAsia="Consolas" w:hAnsi="Consolas" w:cs="Consolas"/>
                <w:sz w:val="22"/>
              </w:rPr>
              <w:t>ChatGPTIntegration</w:t>
            </w:r>
            <w:proofErr w:type="spellEnd"/>
            <w:r>
              <w:rPr>
                <w:rFonts w:ascii="Consolas" w:eastAsia="Consolas" w:hAnsi="Consolas" w:cs="Consolas"/>
                <w:sz w:val="22"/>
              </w:rPr>
              <w:t>', '</w:t>
            </w:r>
            <w:proofErr w:type="spellStart"/>
            <w:r>
              <w:rPr>
                <w:rFonts w:ascii="Consolas" w:eastAsia="Consolas" w:hAnsi="Consolas" w:cs="Consolas"/>
                <w:sz w:val="22"/>
              </w:rPr>
              <w:t>SendMessage</w:t>
            </w:r>
            <w:proofErr w:type="spellEnd"/>
            <w:r>
              <w:rPr>
                <w:rFonts w:ascii="Consolas" w:eastAsia="Consolas" w:hAnsi="Consolas" w:cs="Consolas"/>
                <w:sz w:val="22"/>
              </w:rPr>
              <w:t xml:space="preserve">', </w:t>
            </w:r>
            <w:proofErr w:type="spellStart"/>
            <w:r>
              <w:rPr>
                <w:rFonts w:ascii="Consolas" w:eastAsia="Consolas" w:hAnsi="Consolas" w:cs="Consolas"/>
                <w:sz w:val="22"/>
              </w:rPr>
              <w:t>args</w:t>
            </w:r>
            <w:proofErr w:type="spellEnd"/>
            <w:r>
              <w:rPr>
                <w:rFonts w:ascii="Consolas" w:eastAsia="Consolas" w:hAnsi="Consolas" w:cs="Consolas"/>
                <w:sz w:val="22"/>
              </w:rPr>
              <w:t xml:space="preserve"> =&gt; {const message = $</w:t>
            </w:r>
            <w:proofErr w:type="spellStart"/>
            <w:r>
              <w:rPr>
                <w:rFonts w:ascii="Consolas" w:eastAsia="Consolas" w:hAnsi="Consolas" w:cs="Consolas"/>
                <w:sz w:val="22"/>
              </w:rPr>
              <w:t>gameVariables.value</w:t>
            </w:r>
            <w:proofErr w:type="spellEnd"/>
            <w:r>
              <w:rPr>
                <w:rFonts w:ascii="Consolas" w:eastAsia="Consolas" w:hAnsi="Consolas" w:cs="Consolas"/>
                <w:sz w:val="22"/>
              </w:rPr>
              <w:t>(Number(</w:t>
            </w:r>
            <w:proofErr w:type="spellStart"/>
            <w:r>
              <w:rPr>
                <w:rFonts w:ascii="Consolas" w:eastAsia="Consolas" w:hAnsi="Consolas" w:cs="Consolas"/>
                <w:sz w:val="22"/>
              </w:rPr>
              <w:t>args.inputId</w:t>
            </w:r>
            <w:proofErr w:type="spellEnd"/>
            <w:r>
              <w:rPr>
                <w:rFonts w:ascii="Consolas" w:eastAsia="Consolas" w:hAnsi="Consolas" w:cs="Consolas"/>
                <w:sz w:val="22"/>
              </w:rPr>
              <w:t xml:space="preserve">));const </w:t>
            </w:r>
            <w:proofErr w:type="spellStart"/>
            <w:r>
              <w:rPr>
                <w:rFonts w:ascii="Consolas" w:eastAsia="Consolas" w:hAnsi="Consolas" w:cs="Consolas"/>
                <w:sz w:val="22"/>
              </w:rPr>
              <w:t>currentPlot</w:t>
            </w:r>
            <w:proofErr w:type="spellEnd"/>
            <w:r>
              <w:rPr>
                <w:rFonts w:ascii="Consolas" w:eastAsia="Consolas" w:hAnsi="Consolas" w:cs="Consolas"/>
                <w:sz w:val="22"/>
              </w:rPr>
              <w:t xml:space="preserve"> = </w:t>
            </w:r>
            <w:proofErr w:type="spellStart"/>
            <w:r>
              <w:rPr>
                <w:rFonts w:ascii="Consolas" w:eastAsia="Consolas" w:hAnsi="Consolas" w:cs="Consolas"/>
                <w:sz w:val="22"/>
              </w:rPr>
              <w:t>args.currentPlot;sendMessage</w:t>
            </w:r>
            <w:proofErr w:type="spellEnd"/>
            <w:r>
              <w:rPr>
                <w:rFonts w:ascii="Consolas" w:eastAsia="Consolas" w:hAnsi="Consolas" w:cs="Consolas"/>
                <w:sz w:val="22"/>
              </w:rPr>
              <w:t xml:space="preserve">(message, </w:t>
            </w:r>
            <w:proofErr w:type="spellStart"/>
            <w:r>
              <w:rPr>
                <w:rFonts w:ascii="Consolas" w:eastAsia="Consolas" w:hAnsi="Consolas" w:cs="Consolas"/>
                <w:sz w:val="22"/>
              </w:rPr>
              <w:t>currentPlot</w:t>
            </w:r>
            <w:proofErr w:type="spellEnd"/>
            <w:r>
              <w:rPr>
                <w:rFonts w:ascii="Consolas" w:eastAsia="Consolas" w:hAnsi="Consolas" w:cs="Consolas"/>
                <w:sz w:val="22"/>
              </w:rPr>
              <w:t>).then(response =&gt; {</w:t>
            </w:r>
            <w:r>
              <w:rPr>
                <w:rFonts w:ascii="Consolas" w:eastAsia="Consolas" w:hAnsi="Consolas" w:cs="Consolas"/>
                <w:sz w:val="22"/>
              </w:rPr>
              <w:br/>
              <w:t xml:space="preserve">        $</w:t>
            </w:r>
            <w:proofErr w:type="spellStart"/>
            <w:r>
              <w:rPr>
                <w:rFonts w:ascii="Consolas" w:eastAsia="Consolas" w:hAnsi="Consolas" w:cs="Consolas"/>
                <w:sz w:val="22"/>
              </w:rPr>
              <w:t>gameVariables.setValue</w:t>
            </w:r>
            <w:proofErr w:type="spellEnd"/>
            <w:r>
              <w:rPr>
                <w:rFonts w:ascii="Consolas" w:eastAsia="Consolas" w:hAnsi="Consolas" w:cs="Consolas"/>
                <w:sz w:val="22"/>
              </w:rPr>
              <w:t>(Number(</w:t>
            </w:r>
            <w:proofErr w:type="spellStart"/>
            <w:r>
              <w:rPr>
                <w:rFonts w:ascii="Consolas" w:eastAsia="Consolas" w:hAnsi="Consolas" w:cs="Consolas"/>
                <w:sz w:val="22"/>
              </w:rPr>
              <w:t>args.outputId</w:t>
            </w:r>
            <w:proofErr w:type="spellEnd"/>
            <w:r>
              <w:rPr>
                <w:rFonts w:ascii="Consolas" w:eastAsia="Consolas" w:hAnsi="Consolas" w:cs="Consolas"/>
                <w:sz w:val="22"/>
              </w:rPr>
              <w:t>), response);console.log($gameVariables.value(Number(args.outputId)))const info = $</w:t>
            </w:r>
            <w:proofErr w:type="spellStart"/>
            <w:r>
              <w:rPr>
                <w:rFonts w:ascii="Consolas" w:eastAsia="Consolas" w:hAnsi="Consolas" w:cs="Consolas"/>
                <w:sz w:val="22"/>
              </w:rPr>
              <w:t>gameVariables.value</w:t>
            </w:r>
            <w:proofErr w:type="spellEnd"/>
            <w:r>
              <w:rPr>
                <w:rFonts w:ascii="Consolas" w:eastAsia="Consolas" w:hAnsi="Consolas" w:cs="Consolas"/>
                <w:sz w:val="22"/>
              </w:rPr>
              <w:t>(</w:t>
            </w:r>
            <w:proofErr w:type="spellStart"/>
            <w:r>
              <w:rPr>
                <w:rFonts w:ascii="Consolas" w:eastAsia="Consolas" w:hAnsi="Consolas" w:cs="Consolas"/>
                <w:sz w:val="22"/>
              </w:rPr>
              <w:t>args.outputId</w:t>
            </w:r>
            <w:proofErr w:type="spellEnd"/>
            <w:r>
              <w:rPr>
                <w:rFonts w:ascii="Consolas" w:eastAsia="Consolas" w:hAnsi="Consolas" w:cs="Consolas"/>
                <w:sz w:val="22"/>
              </w:rPr>
              <w:t xml:space="preserve">);const </w:t>
            </w:r>
            <w:proofErr w:type="spellStart"/>
            <w:r>
              <w:rPr>
                <w:rFonts w:ascii="Consolas" w:eastAsia="Consolas" w:hAnsi="Consolas" w:cs="Consolas"/>
                <w:sz w:val="22"/>
              </w:rPr>
              <w:t>formattedMessage</w:t>
            </w:r>
            <w:proofErr w:type="spellEnd"/>
            <w:r>
              <w:rPr>
                <w:rFonts w:ascii="Consolas" w:eastAsia="Consolas" w:hAnsi="Consolas" w:cs="Consolas"/>
                <w:sz w:val="22"/>
              </w:rPr>
              <w:t xml:space="preserve"> = </w:t>
            </w:r>
            <w:proofErr w:type="spellStart"/>
            <w:r>
              <w:rPr>
                <w:rFonts w:ascii="Consolas" w:eastAsia="Consolas" w:hAnsi="Consolas" w:cs="Consolas"/>
                <w:sz w:val="22"/>
              </w:rPr>
              <w:t>info.replace</w:t>
            </w:r>
            <w:proofErr w:type="spellEnd"/>
            <w:r>
              <w:rPr>
                <w:rFonts w:ascii="Consolas" w:eastAsia="Consolas" w:hAnsi="Consolas" w:cs="Consolas"/>
                <w:sz w:val="22"/>
              </w:rPr>
              <w:t>(/(.{29})/g, '$1\n');</w:t>
            </w:r>
            <w:r>
              <w:rPr>
                <w:rFonts w:ascii="Consolas" w:eastAsia="Consolas" w:hAnsi="Consolas" w:cs="Consolas"/>
                <w:sz w:val="22"/>
              </w:rPr>
              <w:br/>
              <w:t xml:space="preserve">        $</w:t>
            </w:r>
            <w:proofErr w:type="spellStart"/>
            <w:r>
              <w:rPr>
                <w:rFonts w:ascii="Consolas" w:eastAsia="Consolas" w:hAnsi="Consolas" w:cs="Consolas"/>
                <w:sz w:val="22"/>
              </w:rPr>
              <w:t>gameMessage.add</w:t>
            </w:r>
            <w:proofErr w:type="spellEnd"/>
            <w:r>
              <w:rPr>
                <w:rFonts w:ascii="Consolas" w:eastAsia="Consolas" w:hAnsi="Consolas" w:cs="Consolas"/>
                <w:sz w:val="22"/>
              </w:rPr>
              <w:t>(</w:t>
            </w:r>
            <w:proofErr w:type="spellStart"/>
            <w:r>
              <w:rPr>
                <w:rFonts w:ascii="Consolas" w:eastAsia="Consolas" w:hAnsi="Consolas" w:cs="Consolas"/>
                <w:sz w:val="22"/>
              </w:rPr>
              <w:t>formattedMessage</w:t>
            </w:r>
            <w:proofErr w:type="spellEnd"/>
            <w:r>
              <w:rPr>
                <w:rFonts w:ascii="Consolas" w:eastAsia="Consolas" w:hAnsi="Consolas" w:cs="Consolas"/>
                <w:sz w:val="22"/>
              </w:rPr>
              <w:t>);</w:t>
            </w:r>
            <w:r>
              <w:rPr>
                <w:rFonts w:ascii="Consolas" w:eastAsia="Consolas" w:hAnsi="Consolas" w:cs="Consolas"/>
                <w:sz w:val="22"/>
              </w:rPr>
              <w:br/>
              <w:t xml:space="preserve">    });</w:t>
            </w:r>
            <w:r>
              <w:rPr>
                <w:rFonts w:ascii="Consolas" w:eastAsia="Consolas" w:hAnsi="Consolas" w:cs="Consolas"/>
                <w:sz w:val="22"/>
              </w:rPr>
              <w:br/>
              <w:t>});</w:t>
            </w:r>
          </w:p>
        </w:tc>
      </w:tr>
    </w:tbl>
    <w:p w14:paraId="1FD8F306" w14:textId="77777777" w:rsidR="00BE4E9E" w:rsidRDefault="00000000">
      <w:pPr>
        <w:spacing w:before="380" w:after="140" w:line="288" w:lineRule="auto"/>
        <w:jc w:val="left"/>
        <w:outlineLvl w:val="0"/>
      </w:pPr>
      <w:bookmarkStart w:id="4" w:name="heading_2"/>
      <w:r>
        <w:rPr>
          <w:rFonts w:ascii="Arial" w:eastAsia="等线" w:hAnsi="Arial" w:cs="Arial"/>
          <w:b/>
          <w:sz w:val="36"/>
        </w:rPr>
        <w:t>3</w:t>
      </w:r>
      <w:r>
        <w:rPr>
          <w:rFonts w:ascii="Arial" w:eastAsia="等线" w:hAnsi="Arial" w:cs="Arial"/>
          <w:b/>
          <w:sz w:val="36"/>
        </w:rPr>
        <w:t>、模块设计</w:t>
      </w:r>
      <w:r>
        <w:rPr>
          <w:rFonts w:ascii="Arial" w:eastAsia="等线" w:hAnsi="Arial" w:cs="Arial"/>
          <w:b/>
          <w:sz w:val="36"/>
        </w:rPr>
        <w:t xml:space="preserve">  </w:t>
      </w:r>
      <w:bookmarkEnd w:id="4"/>
    </w:p>
    <w:p w14:paraId="60EFE453" w14:textId="77777777" w:rsidR="00BE4E9E" w:rsidRDefault="00000000">
      <w:pPr>
        <w:spacing w:before="120" w:after="120" w:line="288" w:lineRule="auto"/>
        <w:jc w:val="left"/>
      </w:pPr>
      <w:r>
        <w:rPr>
          <w:rFonts w:ascii="Arial" w:eastAsia="等线" w:hAnsi="Arial" w:cs="Arial"/>
          <w:b/>
          <w:sz w:val="22"/>
        </w:rPr>
        <w:t>3.1</w:t>
      </w:r>
      <w:r>
        <w:rPr>
          <w:rFonts w:ascii="Arial" w:eastAsia="等线" w:hAnsi="Arial" w:cs="Arial"/>
          <w:b/>
          <w:sz w:val="22"/>
        </w:rPr>
        <w:t>、软件结构</w:t>
      </w:r>
    </w:p>
    <w:p w14:paraId="6E17385D" w14:textId="77777777" w:rsidR="00BE4E9E" w:rsidRDefault="00000000">
      <w:pPr>
        <w:spacing w:before="120" w:after="120" w:line="288" w:lineRule="auto"/>
        <w:ind w:firstLine="420"/>
        <w:jc w:val="left"/>
      </w:pPr>
      <w:r>
        <w:rPr>
          <w:rFonts w:ascii="Arial" w:eastAsia="等线" w:hAnsi="Arial" w:cs="Arial"/>
          <w:sz w:val="22"/>
        </w:rPr>
        <w:t>按模块划分本项目，可分为游戏引擎与玩家管理两个大部分，细分为游戏主体、</w:t>
      </w:r>
      <w:r>
        <w:rPr>
          <w:rFonts w:ascii="Arial" w:eastAsia="等线" w:hAnsi="Arial" w:cs="Arial"/>
          <w:sz w:val="22"/>
        </w:rPr>
        <w:t>ARPG</w:t>
      </w:r>
      <w:r>
        <w:rPr>
          <w:rFonts w:ascii="Arial" w:eastAsia="等线" w:hAnsi="Arial" w:cs="Arial"/>
          <w:sz w:val="22"/>
        </w:rPr>
        <w:t>战斗插件、</w:t>
      </w:r>
      <w:r>
        <w:rPr>
          <w:rFonts w:ascii="Arial" w:eastAsia="等线" w:hAnsi="Arial" w:cs="Arial"/>
          <w:sz w:val="22"/>
        </w:rPr>
        <w:t>Agent</w:t>
      </w:r>
      <w:r>
        <w:rPr>
          <w:rFonts w:ascii="Arial" w:eastAsia="等线" w:hAnsi="Arial" w:cs="Arial"/>
          <w:sz w:val="22"/>
        </w:rPr>
        <w:t>插件、</w:t>
      </w:r>
      <w:r>
        <w:rPr>
          <w:rFonts w:ascii="Arial" w:eastAsia="等线" w:hAnsi="Arial" w:cs="Arial"/>
          <w:sz w:val="22"/>
        </w:rPr>
        <w:t>FLAP</w:t>
      </w:r>
      <w:r>
        <w:rPr>
          <w:rFonts w:ascii="Arial" w:eastAsia="等线" w:hAnsi="Arial" w:cs="Arial"/>
          <w:sz w:val="22"/>
        </w:rPr>
        <w:t>插件和玩家管理四个部分。具体软件结构与关系如下：</w:t>
      </w:r>
    </w:p>
    <w:p w14:paraId="0BDA3D6D" w14:textId="77777777" w:rsidR="00BE4E9E" w:rsidRDefault="00000000">
      <w:pPr>
        <w:spacing w:before="120" w:after="120" w:line="288" w:lineRule="auto"/>
        <w:jc w:val="center"/>
      </w:pPr>
      <w:r>
        <w:rPr>
          <w:noProof/>
        </w:rPr>
        <w:lastRenderedPageBreak/>
        <w:drawing>
          <wp:inline distT="0" distB="0" distL="0" distR="0" wp14:anchorId="5D43CFF3" wp14:editId="0D8D7300">
            <wp:extent cx="5257800" cy="4905375"/>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5257800" cy="4905375"/>
                    </a:xfrm>
                    <a:prstGeom prst="rect">
                      <a:avLst/>
                    </a:prstGeom>
                  </pic:spPr>
                </pic:pic>
              </a:graphicData>
            </a:graphic>
          </wp:inline>
        </w:drawing>
      </w:r>
    </w:p>
    <w:p w14:paraId="4E7338F7" w14:textId="77777777" w:rsidR="00BE4E9E" w:rsidRDefault="00000000">
      <w:pPr>
        <w:spacing w:before="120" w:after="120" w:line="288" w:lineRule="auto"/>
        <w:jc w:val="center"/>
      </w:pPr>
      <w:r>
        <w:rPr>
          <w:noProof/>
        </w:rPr>
        <w:drawing>
          <wp:inline distT="0" distB="0" distL="0" distR="0" wp14:anchorId="068172B0" wp14:editId="2F197972">
            <wp:extent cx="5257800" cy="23431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1"/>
                    <a:stretch>
                      <a:fillRect/>
                    </a:stretch>
                  </pic:blipFill>
                  <pic:spPr>
                    <a:xfrm>
                      <a:off x="0" y="0"/>
                      <a:ext cx="5257800" cy="2343150"/>
                    </a:xfrm>
                    <a:prstGeom prst="rect">
                      <a:avLst/>
                    </a:prstGeom>
                  </pic:spPr>
                </pic:pic>
              </a:graphicData>
            </a:graphic>
          </wp:inline>
        </w:drawing>
      </w:r>
    </w:p>
    <w:p w14:paraId="355D48AD" w14:textId="77777777" w:rsidR="00BE4E9E" w:rsidRDefault="00000000">
      <w:pPr>
        <w:spacing w:before="120" w:after="120" w:line="288" w:lineRule="auto"/>
        <w:jc w:val="center"/>
      </w:pPr>
      <w:r>
        <w:rPr>
          <w:noProof/>
        </w:rPr>
        <w:lastRenderedPageBreak/>
        <w:drawing>
          <wp:inline distT="0" distB="0" distL="0" distR="0" wp14:anchorId="7F54C408" wp14:editId="71F15AE4">
            <wp:extent cx="5257800" cy="1819275"/>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2"/>
                    <a:stretch>
                      <a:fillRect/>
                    </a:stretch>
                  </pic:blipFill>
                  <pic:spPr>
                    <a:xfrm>
                      <a:off x="0" y="0"/>
                      <a:ext cx="5257800" cy="1819275"/>
                    </a:xfrm>
                    <a:prstGeom prst="rect">
                      <a:avLst/>
                    </a:prstGeom>
                  </pic:spPr>
                </pic:pic>
              </a:graphicData>
            </a:graphic>
          </wp:inline>
        </w:drawing>
      </w:r>
    </w:p>
    <w:tbl>
      <w:tblPr>
        <w:tblW w:w="0" w:type="auto"/>
        <w:tblBorders>
          <w:top w:val="single" w:sz="0" w:space="0" w:color="7099F7"/>
          <w:left w:val="single" w:sz="0" w:space="0" w:color="7099F7"/>
          <w:bottom w:val="single" w:sz="0" w:space="0" w:color="7099F7"/>
          <w:right w:val="single" w:sz="0" w:space="0" w:color="7099F7"/>
          <w:insideH w:val="single" w:sz="0" w:space="0" w:color="7099F7"/>
          <w:insideV w:val="single" w:sz="0" w:space="0" w:color="7099F7"/>
        </w:tblBorders>
        <w:tblLayout w:type="fixed"/>
        <w:tblCellMar>
          <w:left w:w="10" w:type="dxa"/>
          <w:right w:w="10" w:type="dxa"/>
        </w:tblCellMar>
        <w:tblLook w:val="04A0" w:firstRow="1" w:lastRow="0" w:firstColumn="1" w:lastColumn="0" w:noHBand="0" w:noVBand="1"/>
      </w:tblPr>
      <w:tblGrid>
        <w:gridCol w:w="8280"/>
      </w:tblGrid>
      <w:tr w:rsidR="00BE4E9E" w14:paraId="36A1E0A0" w14:textId="77777777">
        <w:tc>
          <w:tcPr>
            <w:tcW w:w="8280" w:type="dxa"/>
            <w:tcMar>
              <w:top w:w="60" w:type="dxa"/>
              <w:left w:w="120" w:type="dxa"/>
              <w:bottom w:w="30" w:type="dxa"/>
              <w:right w:w="120" w:type="dxa"/>
            </w:tcMar>
          </w:tcPr>
          <w:p w14:paraId="56B9F2BB" w14:textId="77777777" w:rsidR="00BE4E9E" w:rsidRDefault="00000000">
            <w:pPr>
              <w:spacing w:before="120" w:after="120" w:line="288" w:lineRule="auto"/>
              <w:jc w:val="center"/>
            </w:pPr>
            <w:r>
              <w:rPr>
                <w:noProof/>
              </w:rPr>
              <w:drawing>
                <wp:inline distT="0" distB="0" distL="0" distR="0" wp14:anchorId="5338E3EC" wp14:editId="488CC1C1">
                  <wp:extent cx="5105400" cy="2886075"/>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5105400" cy="2886075"/>
                          </a:xfrm>
                          <a:prstGeom prst="rect">
                            <a:avLst/>
                          </a:prstGeom>
                        </pic:spPr>
                      </pic:pic>
                    </a:graphicData>
                  </a:graphic>
                </wp:inline>
              </w:drawing>
            </w:r>
          </w:p>
        </w:tc>
      </w:tr>
    </w:tbl>
    <w:p w14:paraId="7B333B27" w14:textId="77777777" w:rsidR="00BE4E9E" w:rsidRDefault="00000000">
      <w:pPr>
        <w:spacing w:before="120" w:after="120" w:line="288" w:lineRule="auto"/>
        <w:jc w:val="center"/>
      </w:pPr>
      <w:r>
        <w:rPr>
          <w:noProof/>
        </w:rPr>
        <w:lastRenderedPageBreak/>
        <w:drawing>
          <wp:inline distT="0" distB="0" distL="0" distR="0" wp14:anchorId="5AF1EDF7" wp14:editId="0E43094E">
            <wp:extent cx="5257800" cy="418147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4"/>
                    <a:stretch>
                      <a:fillRect/>
                    </a:stretch>
                  </pic:blipFill>
                  <pic:spPr>
                    <a:xfrm>
                      <a:off x="0" y="0"/>
                      <a:ext cx="5257800" cy="4181475"/>
                    </a:xfrm>
                    <a:prstGeom prst="rect">
                      <a:avLst/>
                    </a:prstGeom>
                  </pic:spPr>
                </pic:pic>
              </a:graphicData>
            </a:graphic>
          </wp:inline>
        </w:drawing>
      </w:r>
    </w:p>
    <w:p w14:paraId="77714FFC" w14:textId="77777777" w:rsidR="00BE4E9E" w:rsidRDefault="00BE4E9E">
      <w:pPr>
        <w:spacing w:before="120" w:after="120" w:line="288" w:lineRule="auto"/>
        <w:jc w:val="left"/>
      </w:pPr>
    </w:p>
    <w:p w14:paraId="51166A76" w14:textId="77777777" w:rsidR="00BE4E9E" w:rsidRDefault="00000000">
      <w:pPr>
        <w:spacing w:before="120" w:after="120" w:line="288" w:lineRule="auto"/>
        <w:jc w:val="left"/>
      </w:pPr>
      <w:r>
        <w:rPr>
          <w:rFonts w:ascii="Arial" w:eastAsia="等线" w:hAnsi="Arial" w:cs="Arial"/>
          <w:b/>
          <w:sz w:val="22"/>
        </w:rPr>
        <w:t>3.2</w:t>
      </w:r>
      <w:r>
        <w:rPr>
          <w:rFonts w:ascii="Arial" w:eastAsia="等线" w:hAnsi="Arial" w:cs="Arial"/>
          <w:b/>
          <w:sz w:val="22"/>
        </w:rPr>
        <w:t>、功能设计说明</w:t>
      </w:r>
      <w:r>
        <w:rPr>
          <w:rFonts w:ascii="Arial" w:eastAsia="等线" w:hAnsi="Arial" w:cs="Arial"/>
          <w:b/>
          <w:sz w:val="22"/>
        </w:rPr>
        <w:t xml:space="preserve"> </w:t>
      </w:r>
    </w:p>
    <w:p w14:paraId="63FF0AB4" w14:textId="77777777" w:rsidR="00BE4E9E" w:rsidRDefault="00000000">
      <w:pPr>
        <w:spacing w:before="120" w:after="120" w:line="288" w:lineRule="auto"/>
        <w:ind w:left="453" w:firstLine="420"/>
        <w:jc w:val="left"/>
      </w:pPr>
      <w:r>
        <w:rPr>
          <w:rFonts w:ascii="Arial" w:eastAsia="等线" w:hAnsi="Arial" w:cs="Arial"/>
          <w:sz w:val="22"/>
        </w:rPr>
        <w:t>本软件的基本设计思想为模块化开发。不同模块负责不同的功能。模块间低耦合，不同模块通过定义好的接口通信，便于并行开发，分别维护。</w:t>
      </w:r>
    </w:p>
    <w:p w14:paraId="4A4A936D" w14:textId="77777777" w:rsidR="00BE4E9E" w:rsidRDefault="00000000">
      <w:pPr>
        <w:spacing w:before="120" w:after="120" w:line="288" w:lineRule="auto"/>
        <w:ind w:left="453" w:firstLine="420"/>
        <w:jc w:val="left"/>
      </w:pPr>
      <w:r>
        <w:rPr>
          <w:rFonts w:ascii="Arial" w:eastAsia="等线" w:hAnsi="Arial" w:cs="Arial"/>
          <w:sz w:val="22"/>
        </w:rPr>
        <w:t>并且，插件模块具有高可扩展性，游戏主体可以通过简单的配置文件修改，达成复杂的游戏插件添加，而无需修改游戏主体本身。游戏插件也无需跟随游戏主体变化而变化，具有高度可移植性。</w:t>
      </w:r>
    </w:p>
    <w:p w14:paraId="2A0695FD" w14:textId="77777777" w:rsidR="00BE4E9E" w:rsidRDefault="00000000">
      <w:pPr>
        <w:spacing w:before="120" w:after="120" w:line="288" w:lineRule="auto"/>
        <w:ind w:left="453" w:firstLine="420"/>
        <w:jc w:val="left"/>
      </w:pPr>
      <w:r>
        <w:rPr>
          <w:rFonts w:ascii="Arial" w:eastAsia="等线" w:hAnsi="Arial" w:cs="Arial"/>
          <w:sz w:val="22"/>
        </w:rPr>
        <w:t>模块间关系呈树状结构，叶节点为</w:t>
      </w:r>
      <w:r>
        <w:rPr>
          <w:rFonts w:ascii="Arial" w:eastAsia="等线" w:hAnsi="Arial" w:cs="Arial"/>
          <w:sz w:val="22"/>
        </w:rPr>
        <w:t>ARPG</w:t>
      </w:r>
      <w:r>
        <w:rPr>
          <w:rFonts w:ascii="Arial" w:eastAsia="等线" w:hAnsi="Arial" w:cs="Arial"/>
          <w:sz w:val="22"/>
        </w:rPr>
        <w:t>战斗插件、</w:t>
      </w:r>
      <w:r>
        <w:rPr>
          <w:rFonts w:ascii="Arial" w:eastAsia="等线" w:hAnsi="Arial" w:cs="Arial"/>
          <w:sz w:val="22"/>
        </w:rPr>
        <w:t>Agent</w:t>
      </w:r>
      <w:r>
        <w:rPr>
          <w:rFonts w:ascii="Arial" w:eastAsia="等线" w:hAnsi="Arial" w:cs="Arial"/>
          <w:sz w:val="22"/>
        </w:rPr>
        <w:t>插件、</w:t>
      </w:r>
      <w:r>
        <w:rPr>
          <w:rFonts w:ascii="Arial" w:eastAsia="等线" w:hAnsi="Arial" w:cs="Arial"/>
          <w:sz w:val="22"/>
        </w:rPr>
        <w:t>FLAP</w:t>
      </w:r>
      <w:r>
        <w:rPr>
          <w:rFonts w:ascii="Arial" w:eastAsia="等线" w:hAnsi="Arial" w:cs="Arial"/>
          <w:sz w:val="22"/>
        </w:rPr>
        <w:t>插件，分别实现不同的细化功能，并被父节点游戏主体模块统一管理并加载。玩家管理模块作为入口模块，连接至游戏主体模块，并管理玩家信息，可以单独维护管理，减少了后端压力。</w:t>
      </w:r>
    </w:p>
    <w:p w14:paraId="59B4D922" w14:textId="77777777" w:rsidR="00BE4E9E" w:rsidRDefault="00BE4E9E">
      <w:pPr>
        <w:spacing w:before="120" w:after="120" w:line="288" w:lineRule="auto"/>
        <w:ind w:left="453"/>
        <w:jc w:val="left"/>
      </w:pPr>
    </w:p>
    <w:p w14:paraId="09FADF79" w14:textId="77777777" w:rsidR="00BE4E9E" w:rsidRDefault="00000000">
      <w:pPr>
        <w:spacing w:before="120" w:after="120" w:line="288" w:lineRule="auto"/>
        <w:jc w:val="left"/>
      </w:pPr>
      <w:r>
        <w:rPr>
          <w:rFonts w:ascii="Arial" w:eastAsia="等线" w:hAnsi="Arial" w:cs="Arial"/>
          <w:b/>
          <w:sz w:val="22"/>
        </w:rPr>
        <w:t>3.3</w:t>
      </w:r>
      <w:r>
        <w:rPr>
          <w:rFonts w:ascii="Arial" w:eastAsia="等线" w:hAnsi="Arial" w:cs="Arial"/>
          <w:b/>
          <w:sz w:val="22"/>
        </w:rPr>
        <w:t>、模块</w:t>
      </w:r>
      <w:r>
        <w:rPr>
          <w:rFonts w:ascii="Arial" w:eastAsia="等线" w:hAnsi="Arial" w:cs="Arial"/>
          <w:b/>
          <w:sz w:val="22"/>
        </w:rPr>
        <w:t>1</w:t>
      </w:r>
      <w:r>
        <w:rPr>
          <w:rFonts w:ascii="Arial" w:eastAsia="等线" w:hAnsi="Arial" w:cs="Arial"/>
          <w:b/>
          <w:sz w:val="22"/>
        </w:rPr>
        <w:t>：游戏主体</w:t>
      </w:r>
    </w:p>
    <w:p w14:paraId="785BCA91" w14:textId="77777777" w:rsidR="00BE4E9E" w:rsidRDefault="00000000">
      <w:pPr>
        <w:spacing w:before="120" w:after="120" w:line="288" w:lineRule="auto"/>
        <w:jc w:val="left"/>
      </w:pPr>
      <w:r>
        <w:rPr>
          <w:rFonts w:ascii="Arial" w:eastAsia="等线" w:hAnsi="Arial" w:cs="Arial"/>
          <w:sz w:val="22"/>
        </w:rPr>
        <w:t>3.3.1</w:t>
      </w:r>
      <w:r>
        <w:rPr>
          <w:rFonts w:ascii="Arial" w:eastAsia="等线" w:hAnsi="Arial" w:cs="Arial"/>
          <w:sz w:val="22"/>
        </w:rPr>
        <w:t>、设计图</w:t>
      </w:r>
    </w:p>
    <w:tbl>
      <w:tblPr>
        <w:tblW w:w="0" w:type="auto"/>
        <w:tblBorders>
          <w:top w:val="single" w:sz="0" w:space="0" w:color="7099F7"/>
          <w:left w:val="single" w:sz="0" w:space="0" w:color="7099F7"/>
          <w:bottom w:val="single" w:sz="0" w:space="0" w:color="7099F7"/>
          <w:right w:val="single" w:sz="0" w:space="0" w:color="7099F7"/>
          <w:insideH w:val="single" w:sz="0" w:space="0" w:color="7099F7"/>
          <w:insideV w:val="single" w:sz="0" w:space="0" w:color="7099F7"/>
        </w:tblBorders>
        <w:tblLayout w:type="fixed"/>
        <w:tblCellMar>
          <w:left w:w="10" w:type="dxa"/>
          <w:right w:w="10" w:type="dxa"/>
        </w:tblCellMar>
        <w:tblLook w:val="04A0" w:firstRow="1" w:lastRow="0" w:firstColumn="1" w:lastColumn="0" w:noHBand="0" w:noVBand="1"/>
      </w:tblPr>
      <w:tblGrid>
        <w:gridCol w:w="8280"/>
      </w:tblGrid>
      <w:tr w:rsidR="00BE4E9E" w14:paraId="26691834" w14:textId="77777777">
        <w:tc>
          <w:tcPr>
            <w:tcW w:w="8280" w:type="dxa"/>
            <w:tcMar>
              <w:top w:w="60" w:type="dxa"/>
              <w:left w:w="120" w:type="dxa"/>
              <w:bottom w:w="30" w:type="dxa"/>
              <w:right w:w="120" w:type="dxa"/>
            </w:tcMar>
          </w:tcPr>
          <w:p w14:paraId="19A9E955" w14:textId="362EC86C" w:rsidR="00BE4E9E" w:rsidRDefault="00000000" w:rsidP="00CA1602">
            <w:pPr>
              <w:spacing w:before="120" w:after="120" w:line="288" w:lineRule="auto"/>
              <w:jc w:val="center"/>
            </w:pPr>
            <w:r>
              <w:rPr>
                <w:noProof/>
              </w:rPr>
              <w:lastRenderedPageBreak/>
              <w:drawing>
                <wp:inline distT="0" distB="0" distL="0" distR="0" wp14:anchorId="3CC8B061" wp14:editId="7A23582B">
                  <wp:extent cx="5105400" cy="288607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3"/>
                          <a:stretch>
                            <a:fillRect/>
                          </a:stretch>
                        </pic:blipFill>
                        <pic:spPr>
                          <a:xfrm>
                            <a:off x="0" y="0"/>
                            <a:ext cx="5105400" cy="2886075"/>
                          </a:xfrm>
                          <a:prstGeom prst="rect">
                            <a:avLst/>
                          </a:prstGeom>
                        </pic:spPr>
                      </pic:pic>
                    </a:graphicData>
                  </a:graphic>
                </wp:inline>
              </w:drawing>
            </w:r>
          </w:p>
        </w:tc>
      </w:tr>
    </w:tbl>
    <w:p w14:paraId="28D250D1" w14:textId="77777777" w:rsidR="00BE4E9E" w:rsidRDefault="00000000">
      <w:pPr>
        <w:spacing w:before="120" w:after="120" w:line="288" w:lineRule="auto"/>
        <w:jc w:val="left"/>
      </w:pPr>
      <w:r>
        <w:rPr>
          <w:rFonts w:ascii="Arial" w:eastAsia="等线" w:hAnsi="Arial" w:cs="Arial"/>
          <w:sz w:val="22"/>
        </w:rPr>
        <w:t xml:space="preserve">3.3.2 </w:t>
      </w:r>
      <w:r>
        <w:rPr>
          <w:rFonts w:ascii="Arial" w:eastAsia="等线" w:hAnsi="Arial" w:cs="Arial"/>
          <w:sz w:val="22"/>
        </w:rPr>
        <w:t>功能描述</w:t>
      </w:r>
      <w:r>
        <w:rPr>
          <w:rFonts w:ascii="Arial" w:eastAsia="等线" w:hAnsi="Arial" w:cs="Arial"/>
          <w:sz w:val="22"/>
        </w:rPr>
        <w:t xml:space="preserve"> (Function Description) </w:t>
      </w:r>
    </w:p>
    <w:p w14:paraId="2773382C" w14:textId="77777777" w:rsidR="00BE4E9E" w:rsidRDefault="00000000">
      <w:pPr>
        <w:spacing w:before="120" w:after="120" w:line="288" w:lineRule="auto"/>
        <w:ind w:firstLine="420"/>
        <w:jc w:val="left"/>
      </w:pPr>
      <w:bookmarkStart w:id="5" w:name="_Hlk168688716"/>
      <w:r>
        <w:rPr>
          <w:rFonts w:ascii="Arial" w:eastAsia="等线" w:hAnsi="Arial" w:cs="Arial"/>
          <w:sz w:val="22"/>
        </w:rPr>
        <w:t>管理游戏数据和全局信息，负责数据的加载、保存以及错误处理。</w:t>
      </w:r>
    </w:p>
    <w:bookmarkEnd w:id="5"/>
    <w:p w14:paraId="0A3EA616" w14:textId="77777777" w:rsidR="00BE4E9E" w:rsidRDefault="00000000">
      <w:pPr>
        <w:spacing w:before="120" w:after="120" w:line="288" w:lineRule="auto"/>
        <w:jc w:val="left"/>
      </w:pPr>
      <w:r>
        <w:rPr>
          <w:rFonts w:ascii="Arial" w:eastAsia="等线" w:hAnsi="Arial" w:cs="Arial"/>
          <w:sz w:val="22"/>
        </w:rPr>
        <w:t xml:space="preserve">3.3.3 </w:t>
      </w:r>
      <w:r>
        <w:rPr>
          <w:rFonts w:ascii="Arial" w:eastAsia="等线" w:hAnsi="Arial" w:cs="Arial"/>
          <w:sz w:val="22"/>
        </w:rPr>
        <w:t>输入数据</w:t>
      </w:r>
      <w:r>
        <w:rPr>
          <w:rFonts w:ascii="Arial" w:eastAsia="等线" w:hAnsi="Arial" w:cs="Arial"/>
          <w:sz w:val="22"/>
        </w:rPr>
        <w:t xml:space="preserve"> (Input Data)</w:t>
      </w:r>
    </w:p>
    <w:p w14:paraId="20765304" w14:textId="77777777" w:rsidR="00BE4E9E" w:rsidRDefault="00000000">
      <w:pPr>
        <w:spacing w:before="120" w:after="120" w:line="288" w:lineRule="auto"/>
        <w:ind w:left="453"/>
        <w:jc w:val="left"/>
      </w:pPr>
      <w:r>
        <w:rPr>
          <w:rFonts w:ascii="Arial" w:eastAsia="等线" w:hAnsi="Arial" w:cs="Arial"/>
          <w:sz w:val="22"/>
        </w:rPr>
        <w:t xml:space="preserve">3.3.3.1 </w:t>
      </w:r>
      <w:r>
        <w:rPr>
          <w:rFonts w:ascii="Arial" w:eastAsia="等线" w:hAnsi="Arial" w:cs="Arial"/>
          <w:sz w:val="22"/>
        </w:rPr>
        <w:t>用户输入</w:t>
      </w:r>
      <w:r>
        <w:rPr>
          <w:rFonts w:ascii="Arial" w:eastAsia="等线" w:hAnsi="Arial" w:cs="Arial"/>
          <w:sz w:val="22"/>
        </w:rPr>
        <w:t xml:space="preserve">: </w:t>
      </w:r>
    </w:p>
    <w:p w14:paraId="765B7CB1" w14:textId="77777777" w:rsidR="00BE4E9E" w:rsidRDefault="00000000">
      <w:pPr>
        <w:spacing w:before="120" w:after="120" w:line="288" w:lineRule="auto"/>
        <w:ind w:left="453" w:firstLine="420"/>
        <w:jc w:val="left"/>
      </w:pPr>
      <w:r>
        <w:rPr>
          <w:rFonts w:ascii="Arial" w:eastAsia="等线" w:hAnsi="Arial" w:cs="Arial"/>
          <w:sz w:val="22"/>
        </w:rPr>
        <w:t>用户通过游戏界面进行的输入，如角色移动指令、战斗选项选择等。</w:t>
      </w:r>
    </w:p>
    <w:p w14:paraId="2ECB9401" w14:textId="77777777" w:rsidR="00BE4E9E" w:rsidRDefault="00000000">
      <w:pPr>
        <w:spacing w:before="120" w:after="120" w:line="288" w:lineRule="auto"/>
        <w:ind w:left="453"/>
        <w:jc w:val="left"/>
      </w:pPr>
      <w:r>
        <w:rPr>
          <w:rFonts w:ascii="Arial" w:eastAsia="等线" w:hAnsi="Arial" w:cs="Arial"/>
          <w:sz w:val="22"/>
        </w:rPr>
        <w:t xml:space="preserve">3.3.3.2 </w:t>
      </w:r>
      <w:r>
        <w:rPr>
          <w:rFonts w:ascii="Arial" w:eastAsia="等线" w:hAnsi="Arial" w:cs="Arial"/>
          <w:sz w:val="22"/>
        </w:rPr>
        <w:t>有效性检验规则</w:t>
      </w:r>
      <w:r>
        <w:rPr>
          <w:rFonts w:ascii="Arial" w:eastAsia="等线" w:hAnsi="Arial" w:cs="Arial"/>
          <w:sz w:val="22"/>
        </w:rPr>
        <w:t xml:space="preserve">: </w:t>
      </w:r>
    </w:p>
    <w:p w14:paraId="52F9AE06" w14:textId="77777777" w:rsidR="00BE4E9E" w:rsidRDefault="00000000">
      <w:pPr>
        <w:spacing w:before="120" w:after="120" w:line="288" w:lineRule="auto"/>
        <w:ind w:left="453" w:firstLine="420"/>
        <w:jc w:val="left"/>
      </w:pPr>
      <w:r>
        <w:rPr>
          <w:rFonts w:ascii="Arial" w:eastAsia="等线" w:hAnsi="Arial" w:cs="Arial"/>
          <w:sz w:val="22"/>
        </w:rPr>
        <w:t>输入数据经过格式和逻辑验证，确保不会引发程序错误或者不一致状态。</w:t>
      </w:r>
    </w:p>
    <w:p w14:paraId="4F95F6D8" w14:textId="77777777" w:rsidR="00BE4E9E" w:rsidRDefault="00000000">
      <w:pPr>
        <w:spacing w:before="120" w:after="120" w:line="288" w:lineRule="auto"/>
        <w:ind w:left="453"/>
        <w:jc w:val="left"/>
      </w:pPr>
      <w:r>
        <w:rPr>
          <w:rFonts w:ascii="Arial" w:eastAsia="等线" w:hAnsi="Arial" w:cs="Arial"/>
          <w:sz w:val="22"/>
        </w:rPr>
        <w:t xml:space="preserve">3.3.3.3 </w:t>
      </w:r>
      <w:r>
        <w:rPr>
          <w:rFonts w:ascii="Arial" w:eastAsia="等线" w:hAnsi="Arial" w:cs="Arial"/>
          <w:sz w:val="22"/>
        </w:rPr>
        <w:t>数据来源</w:t>
      </w:r>
      <w:r>
        <w:rPr>
          <w:rFonts w:ascii="Arial" w:eastAsia="等线" w:hAnsi="Arial" w:cs="Arial"/>
          <w:sz w:val="22"/>
        </w:rPr>
        <w:t xml:space="preserve">: </w:t>
      </w:r>
    </w:p>
    <w:p w14:paraId="472B8E11" w14:textId="77777777" w:rsidR="00BE4E9E" w:rsidRDefault="00000000">
      <w:pPr>
        <w:spacing w:before="120" w:after="120" w:line="288" w:lineRule="auto"/>
        <w:ind w:left="453" w:firstLine="420"/>
        <w:jc w:val="left"/>
      </w:pPr>
      <w:r>
        <w:rPr>
          <w:rFonts w:ascii="Arial" w:eastAsia="等线" w:hAnsi="Arial" w:cs="Arial"/>
          <w:sz w:val="22"/>
        </w:rPr>
        <w:t>主要从</w:t>
      </w:r>
      <w:r>
        <w:rPr>
          <w:rFonts w:ascii="Arial" w:eastAsia="等线" w:hAnsi="Arial" w:cs="Arial"/>
          <w:sz w:val="22"/>
        </w:rPr>
        <w:t>$</w:t>
      </w:r>
      <w:proofErr w:type="spellStart"/>
      <w:r>
        <w:rPr>
          <w:rFonts w:ascii="Arial" w:eastAsia="等线" w:hAnsi="Arial" w:cs="Arial"/>
          <w:sz w:val="22"/>
        </w:rPr>
        <w:t>gamePlayer</w:t>
      </w:r>
      <w:proofErr w:type="spellEnd"/>
      <w:r>
        <w:rPr>
          <w:rFonts w:ascii="Arial" w:eastAsia="等线" w:hAnsi="Arial" w:cs="Arial"/>
          <w:sz w:val="22"/>
        </w:rPr>
        <w:t>、</w:t>
      </w:r>
      <w:r>
        <w:rPr>
          <w:rFonts w:ascii="Arial" w:eastAsia="等线" w:hAnsi="Arial" w:cs="Arial"/>
          <w:sz w:val="22"/>
        </w:rPr>
        <w:t>$</w:t>
      </w:r>
      <w:proofErr w:type="spellStart"/>
      <w:r>
        <w:rPr>
          <w:rFonts w:ascii="Arial" w:eastAsia="等线" w:hAnsi="Arial" w:cs="Arial"/>
          <w:sz w:val="22"/>
        </w:rPr>
        <w:t>gameParty</w:t>
      </w:r>
      <w:proofErr w:type="spellEnd"/>
      <w:r>
        <w:rPr>
          <w:rFonts w:ascii="Arial" w:eastAsia="等线" w:hAnsi="Arial" w:cs="Arial"/>
          <w:sz w:val="22"/>
        </w:rPr>
        <w:t>等对象获取游戏状态数据。</w:t>
      </w:r>
    </w:p>
    <w:p w14:paraId="6CF5F498" w14:textId="77777777" w:rsidR="00BE4E9E" w:rsidRDefault="00000000">
      <w:pPr>
        <w:spacing w:before="120" w:after="120" w:line="288" w:lineRule="auto"/>
        <w:ind w:left="453"/>
        <w:jc w:val="left"/>
      </w:pPr>
      <w:r>
        <w:rPr>
          <w:rFonts w:ascii="Arial" w:eastAsia="等线" w:hAnsi="Arial" w:cs="Arial"/>
          <w:sz w:val="22"/>
        </w:rPr>
        <w:t xml:space="preserve">3.3.3.4 </w:t>
      </w:r>
      <w:r>
        <w:rPr>
          <w:rFonts w:ascii="Arial" w:eastAsia="等线" w:hAnsi="Arial" w:cs="Arial"/>
          <w:sz w:val="22"/>
        </w:rPr>
        <w:t>获取条件</w:t>
      </w:r>
      <w:r>
        <w:rPr>
          <w:rFonts w:ascii="Arial" w:eastAsia="等线" w:hAnsi="Arial" w:cs="Arial"/>
          <w:sz w:val="22"/>
        </w:rPr>
        <w:t xml:space="preserve">: </w:t>
      </w:r>
    </w:p>
    <w:p w14:paraId="32B563EE" w14:textId="77777777" w:rsidR="00BE4E9E" w:rsidRDefault="00000000">
      <w:pPr>
        <w:spacing w:before="120" w:after="120" w:line="288" w:lineRule="auto"/>
        <w:ind w:left="453" w:firstLine="420"/>
        <w:jc w:val="left"/>
      </w:pPr>
      <w:r>
        <w:rPr>
          <w:rFonts w:ascii="Arial" w:eastAsia="等线" w:hAnsi="Arial" w:cs="Arial"/>
          <w:sz w:val="22"/>
        </w:rPr>
        <w:t>根据游戏场景和用户交互状态动态读取。</w:t>
      </w:r>
    </w:p>
    <w:p w14:paraId="73C76CE9" w14:textId="77777777" w:rsidR="00BE4E9E" w:rsidRDefault="00000000">
      <w:pPr>
        <w:spacing w:before="120" w:after="120" w:line="288" w:lineRule="auto"/>
        <w:jc w:val="left"/>
      </w:pPr>
      <w:r>
        <w:rPr>
          <w:rFonts w:ascii="Arial" w:eastAsia="等线" w:hAnsi="Arial" w:cs="Arial"/>
          <w:sz w:val="22"/>
        </w:rPr>
        <w:t xml:space="preserve">3.3.4 </w:t>
      </w:r>
      <w:r>
        <w:rPr>
          <w:rFonts w:ascii="Arial" w:eastAsia="等线" w:hAnsi="Arial" w:cs="Arial"/>
          <w:sz w:val="22"/>
        </w:rPr>
        <w:t>输出数据</w:t>
      </w:r>
      <w:r>
        <w:rPr>
          <w:rFonts w:ascii="Arial" w:eastAsia="等线" w:hAnsi="Arial" w:cs="Arial"/>
          <w:sz w:val="22"/>
        </w:rPr>
        <w:t xml:space="preserve"> (Output Data)</w:t>
      </w:r>
    </w:p>
    <w:p w14:paraId="44AA237A" w14:textId="77777777" w:rsidR="00BE4E9E" w:rsidRDefault="00000000">
      <w:pPr>
        <w:spacing w:before="120" w:after="120" w:line="288" w:lineRule="auto"/>
        <w:ind w:left="453"/>
        <w:jc w:val="left"/>
      </w:pPr>
      <w:r>
        <w:rPr>
          <w:rFonts w:ascii="Arial" w:eastAsia="等线" w:hAnsi="Arial" w:cs="Arial"/>
          <w:sz w:val="22"/>
        </w:rPr>
        <w:t xml:space="preserve">3.3.4.1 </w:t>
      </w:r>
      <w:r>
        <w:rPr>
          <w:rFonts w:ascii="Arial" w:eastAsia="等线" w:hAnsi="Arial" w:cs="Arial"/>
          <w:sz w:val="22"/>
        </w:rPr>
        <w:t>产生的数据</w:t>
      </w:r>
      <w:r>
        <w:rPr>
          <w:rFonts w:ascii="Arial" w:eastAsia="等线" w:hAnsi="Arial" w:cs="Arial"/>
          <w:sz w:val="22"/>
        </w:rPr>
        <w:t xml:space="preserve">: </w:t>
      </w:r>
    </w:p>
    <w:p w14:paraId="4E1FCA79" w14:textId="77777777" w:rsidR="00BE4E9E" w:rsidRDefault="00000000">
      <w:pPr>
        <w:spacing w:before="120" w:after="120" w:line="288" w:lineRule="auto"/>
        <w:ind w:left="453" w:firstLine="420"/>
        <w:jc w:val="left"/>
      </w:pPr>
      <w:r>
        <w:rPr>
          <w:rFonts w:ascii="Arial" w:eastAsia="等线" w:hAnsi="Arial" w:cs="Arial"/>
          <w:sz w:val="22"/>
        </w:rPr>
        <w:t>包括角色状态更新、游戏进度存档、战斗结果等。</w:t>
      </w:r>
    </w:p>
    <w:p w14:paraId="34A764EA" w14:textId="77777777" w:rsidR="00BE4E9E" w:rsidRDefault="00000000">
      <w:pPr>
        <w:spacing w:before="120" w:after="120" w:line="288" w:lineRule="auto"/>
        <w:ind w:left="453"/>
        <w:jc w:val="left"/>
      </w:pPr>
      <w:r>
        <w:rPr>
          <w:rFonts w:ascii="Arial" w:eastAsia="等线" w:hAnsi="Arial" w:cs="Arial"/>
          <w:sz w:val="22"/>
        </w:rPr>
        <w:t xml:space="preserve">3.3.4.2 </w:t>
      </w:r>
      <w:r>
        <w:rPr>
          <w:rFonts w:ascii="Arial" w:eastAsia="等线" w:hAnsi="Arial" w:cs="Arial"/>
          <w:sz w:val="22"/>
        </w:rPr>
        <w:t>表现形式</w:t>
      </w:r>
      <w:r>
        <w:rPr>
          <w:rFonts w:ascii="Arial" w:eastAsia="等线" w:hAnsi="Arial" w:cs="Arial"/>
          <w:sz w:val="22"/>
        </w:rPr>
        <w:t xml:space="preserve">: </w:t>
      </w:r>
    </w:p>
    <w:p w14:paraId="14D74080" w14:textId="77777777" w:rsidR="00BE4E9E" w:rsidRDefault="00000000">
      <w:pPr>
        <w:spacing w:before="120" w:after="120" w:line="288" w:lineRule="auto"/>
        <w:ind w:left="453" w:firstLine="420"/>
        <w:jc w:val="left"/>
      </w:pPr>
      <w:r>
        <w:rPr>
          <w:rFonts w:ascii="Arial" w:eastAsia="等线" w:hAnsi="Arial" w:cs="Arial"/>
          <w:sz w:val="22"/>
        </w:rPr>
        <w:t>数据通过游戏界面元素动态展示，如角色血量条、经验值等。</w:t>
      </w:r>
    </w:p>
    <w:p w14:paraId="20D219A9" w14:textId="77777777" w:rsidR="00BE4E9E" w:rsidRDefault="00000000">
      <w:pPr>
        <w:spacing w:before="120" w:after="120" w:line="288" w:lineRule="auto"/>
        <w:jc w:val="left"/>
      </w:pPr>
      <w:r>
        <w:rPr>
          <w:rFonts w:ascii="Arial" w:eastAsia="等线" w:hAnsi="Arial" w:cs="Arial"/>
          <w:sz w:val="22"/>
        </w:rPr>
        <w:t xml:space="preserve">3.3.5 </w:t>
      </w:r>
      <w:r>
        <w:rPr>
          <w:rFonts w:ascii="Arial" w:eastAsia="等线" w:hAnsi="Arial" w:cs="Arial"/>
          <w:sz w:val="22"/>
        </w:rPr>
        <w:t>数据设计</w:t>
      </w:r>
      <w:r>
        <w:rPr>
          <w:rFonts w:ascii="Arial" w:eastAsia="等线" w:hAnsi="Arial" w:cs="Arial"/>
          <w:sz w:val="22"/>
        </w:rPr>
        <w:t xml:space="preserve"> (Data Design)</w:t>
      </w:r>
    </w:p>
    <w:p w14:paraId="372F33D9" w14:textId="77777777" w:rsidR="00BE4E9E" w:rsidRDefault="00000000">
      <w:pPr>
        <w:spacing w:before="120" w:after="120" w:line="288" w:lineRule="auto"/>
        <w:ind w:left="453"/>
        <w:jc w:val="left"/>
      </w:pPr>
      <w:r>
        <w:rPr>
          <w:rFonts w:ascii="Arial" w:eastAsia="等线" w:hAnsi="Arial" w:cs="Arial"/>
          <w:sz w:val="22"/>
        </w:rPr>
        <w:t xml:space="preserve">3.3.5.1 </w:t>
      </w:r>
      <w:r>
        <w:rPr>
          <w:rFonts w:ascii="Arial" w:eastAsia="等线" w:hAnsi="Arial" w:cs="Arial"/>
          <w:sz w:val="22"/>
        </w:rPr>
        <w:t>局部数据结构</w:t>
      </w:r>
      <w:r>
        <w:rPr>
          <w:rFonts w:ascii="Arial" w:eastAsia="等线" w:hAnsi="Arial" w:cs="Arial"/>
          <w:sz w:val="22"/>
        </w:rPr>
        <w:t>:</w:t>
      </w:r>
    </w:p>
    <w:p w14:paraId="28E4E24D" w14:textId="77777777" w:rsidR="00BE4E9E" w:rsidRDefault="00000000">
      <w:pPr>
        <w:spacing w:before="120" w:after="120" w:line="288" w:lineRule="auto"/>
        <w:ind w:left="907"/>
        <w:jc w:val="left"/>
      </w:pPr>
      <w:r>
        <w:rPr>
          <w:rFonts w:ascii="Arial" w:eastAsia="等线" w:hAnsi="Arial" w:cs="Arial"/>
          <w:sz w:val="22"/>
        </w:rPr>
        <w:t>名称</w:t>
      </w:r>
      <w:r>
        <w:rPr>
          <w:rFonts w:ascii="Arial" w:eastAsia="等线" w:hAnsi="Arial" w:cs="Arial"/>
          <w:sz w:val="22"/>
        </w:rPr>
        <w:t>: $</w:t>
      </w:r>
      <w:proofErr w:type="spellStart"/>
      <w:r>
        <w:rPr>
          <w:rFonts w:ascii="Arial" w:eastAsia="等线" w:hAnsi="Arial" w:cs="Arial"/>
          <w:sz w:val="22"/>
        </w:rPr>
        <w:t>gameVariables</w:t>
      </w:r>
      <w:proofErr w:type="spellEnd"/>
    </w:p>
    <w:p w14:paraId="6FCA6EF9" w14:textId="77777777" w:rsidR="00BE4E9E" w:rsidRDefault="00000000">
      <w:pPr>
        <w:spacing w:before="120" w:after="120" w:line="288" w:lineRule="auto"/>
        <w:ind w:left="907"/>
        <w:jc w:val="left"/>
      </w:pPr>
      <w:r>
        <w:rPr>
          <w:rFonts w:ascii="Arial" w:eastAsia="等线" w:hAnsi="Arial" w:cs="Arial"/>
          <w:sz w:val="22"/>
        </w:rPr>
        <w:lastRenderedPageBreak/>
        <w:t>功能</w:t>
      </w:r>
      <w:r>
        <w:rPr>
          <w:rFonts w:ascii="Arial" w:eastAsia="等线" w:hAnsi="Arial" w:cs="Arial"/>
          <w:sz w:val="22"/>
        </w:rPr>
        <w:t xml:space="preserve">: </w:t>
      </w:r>
      <w:r>
        <w:rPr>
          <w:rFonts w:ascii="Arial" w:eastAsia="等线" w:hAnsi="Arial" w:cs="Arial"/>
          <w:sz w:val="22"/>
        </w:rPr>
        <w:t>存储游戏中的全局变量。</w:t>
      </w:r>
    </w:p>
    <w:p w14:paraId="44103FD7" w14:textId="77777777" w:rsidR="00BE4E9E" w:rsidRDefault="00000000">
      <w:pPr>
        <w:spacing w:before="120" w:after="120" w:line="288" w:lineRule="auto"/>
        <w:ind w:left="907"/>
        <w:jc w:val="left"/>
      </w:pPr>
      <w:r>
        <w:rPr>
          <w:rFonts w:ascii="Arial" w:eastAsia="等线" w:hAnsi="Arial" w:cs="Arial"/>
          <w:sz w:val="22"/>
        </w:rPr>
        <w:t>结构</w:t>
      </w:r>
      <w:r>
        <w:rPr>
          <w:rFonts w:ascii="Arial" w:eastAsia="等线" w:hAnsi="Arial" w:cs="Arial"/>
          <w:sz w:val="22"/>
        </w:rPr>
        <w:t xml:space="preserve">: </w:t>
      </w:r>
      <w:r>
        <w:rPr>
          <w:rFonts w:ascii="Arial" w:eastAsia="等线" w:hAnsi="Arial" w:cs="Arial"/>
          <w:sz w:val="22"/>
        </w:rPr>
        <w:t>数组索引存储各变量值，支持多种数据类型（整数、字符串等）。</w:t>
      </w:r>
    </w:p>
    <w:p w14:paraId="3E6DFED6" w14:textId="77777777" w:rsidR="00BE4E9E" w:rsidRDefault="00000000">
      <w:pPr>
        <w:spacing w:before="120" w:after="120" w:line="288" w:lineRule="auto"/>
        <w:ind w:left="453"/>
        <w:jc w:val="left"/>
      </w:pPr>
      <w:r>
        <w:rPr>
          <w:rFonts w:ascii="Arial" w:eastAsia="等线" w:hAnsi="Arial" w:cs="Arial"/>
          <w:sz w:val="22"/>
        </w:rPr>
        <w:t xml:space="preserve">3.3.5.2 </w:t>
      </w:r>
      <w:r>
        <w:rPr>
          <w:rFonts w:ascii="Arial" w:eastAsia="等线" w:hAnsi="Arial" w:cs="Arial"/>
          <w:sz w:val="22"/>
        </w:rPr>
        <w:t>数据库表设计</w:t>
      </w:r>
      <w:r>
        <w:rPr>
          <w:rFonts w:ascii="Arial" w:eastAsia="等线" w:hAnsi="Arial" w:cs="Arial"/>
          <w:sz w:val="22"/>
        </w:rPr>
        <w:t xml:space="preserve">: </w:t>
      </w:r>
    </w:p>
    <w:p w14:paraId="1CD62884" w14:textId="77777777" w:rsidR="00BE4E9E" w:rsidRDefault="00000000">
      <w:pPr>
        <w:spacing w:before="120" w:after="120" w:line="288" w:lineRule="auto"/>
        <w:ind w:left="453" w:firstLine="420"/>
        <w:jc w:val="left"/>
      </w:pPr>
      <w:r>
        <w:rPr>
          <w:rFonts w:ascii="Arial" w:eastAsia="等线" w:hAnsi="Arial" w:cs="Arial"/>
          <w:sz w:val="22"/>
        </w:rPr>
        <w:t>无实际数据库表，使用</w:t>
      </w:r>
      <w:r>
        <w:rPr>
          <w:rFonts w:ascii="Arial" w:eastAsia="等线" w:hAnsi="Arial" w:cs="Arial"/>
          <w:sz w:val="22"/>
        </w:rPr>
        <w:t>JSON</w:t>
      </w:r>
      <w:r>
        <w:rPr>
          <w:rFonts w:ascii="Arial" w:eastAsia="等线" w:hAnsi="Arial" w:cs="Arial"/>
          <w:sz w:val="22"/>
        </w:rPr>
        <w:t>文件（如</w:t>
      </w:r>
      <w:proofErr w:type="spellStart"/>
      <w:r>
        <w:rPr>
          <w:rFonts w:ascii="Arial" w:eastAsia="等线" w:hAnsi="Arial" w:cs="Arial"/>
          <w:sz w:val="22"/>
        </w:rPr>
        <w:t>Actors.json</w:t>
      </w:r>
      <w:proofErr w:type="spellEnd"/>
      <w:r>
        <w:rPr>
          <w:rFonts w:ascii="Arial" w:eastAsia="等线" w:hAnsi="Arial" w:cs="Arial"/>
          <w:sz w:val="22"/>
        </w:rPr>
        <w:t>、</w:t>
      </w:r>
      <w:proofErr w:type="spellStart"/>
      <w:r>
        <w:rPr>
          <w:rFonts w:ascii="Arial" w:eastAsia="等线" w:hAnsi="Arial" w:cs="Arial"/>
          <w:sz w:val="22"/>
        </w:rPr>
        <w:t>Skills.json</w:t>
      </w:r>
      <w:proofErr w:type="spellEnd"/>
      <w:r>
        <w:rPr>
          <w:rFonts w:ascii="Arial" w:eastAsia="等线" w:hAnsi="Arial" w:cs="Arial"/>
          <w:sz w:val="22"/>
        </w:rPr>
        <w:t>等）模拟数据库功能。</w:t>
      </w:r>
    </w:p>
    <w:p w14:paraId="5EDD2273" w14:textId="77777777" w:rsidR="00BE4E9E" w:rsidRDefault="00000000">
      <w:pPr>
        <w:spacing w:before="120" w:after="120" w:line="288" w:lineRule="auto"/>
        <w:ind w:left="453"/>
        <w:jc w:val="left"/>
      </w:pPr>
      <w:r>
        <w:rPr>
          <w:rFonts w:ascii="Arial" w:eastAsia="等线" w:hAnsi="Arial" w:cs="Arial"/>
          <w:sz w:val="22"/>
        </w:rPr>
        <w:t xml:space="preserve">3.3.5.3 </w:t>
      </w:r>
      <w:r>
        <w:rPr>
          <w:rFonts w:ascii="Arial" w:eastAsia="等线" w:hAnsi="Arial" w:cs="Arial"/>
          <w:sz w:val="22"/>
        </w:rPr>
        <w:t>数据存储设计</w:t>
      </w:r>
      <w:r>
        <w:rPr>
          <w:rFonts w:ascii="Arial" w:eastAsia="等线" w:hAnsi="Arial" w:cs="Arial"/>
          <w:sz w:val="22"/>
        </w:rPr>
        <w:t>:</w:t>
      </w:r>
    </w:p>
    <w:p w14:paraId="647F6F17" w14:textId="77777777" w:rsidR="00BE4E9E" w:rsidRDefault="00000000">
      <w:pPr>
        <w:spacing w:before="120" w:after="120" w:line="288" w:lineRule="auto"/>
        <w:ind w:left="907"/>
        <w:jc w:val="left"/>
      </w:pPr>
      <w:r>
        <w:rPr>
          <w:rFonts w:ascii="Arial" w:eastAsia="等线" w:hAnsi="Arial" w:cs="Arial"/>
          <w:sz w:val="22"/>
        </w:rPr>
        <w:t>文件名</w:t>
      </w:r>
      <w:r>
        <w:rPr>
          <w:rFonts w:ascii="Arial" w:eastAsia="等线" w:hAnsi="Arial" w:cs="Arial"/>
          <w:sz w:val="22"/>
        </w:rPr>
        <w:t xml:space="preserve">: </w:t>
      </w:r>
      <w:proofErr w:type="spellStart"/>
      <w:r>
        <w:rPr>
          <w:rFonts w:ascii="Arial" w:eastAsia="等线" w:hAnsi="Arial" w:cs="Arial"/>
          <w:sz w:val="22"/>
        </w:rPr>
        <w:t>global.json</w:t>
      </w:r>
      <w:proofErr w:type="spellEnd"/>
    </w:p>
    <w:p w14:paraId="07D5B2FB" w14:textId="77777777" w:rsidR="00BE4E9E" w:rsidRDefault="00000000">
      <w:pPr>
        <w:spacing w:before="120" w:after="120" w:line="288" w:lineRule="auto"/>
        <w:ind w:left="907"/>
        <w:jc w:val="left"/>
      </w:pPr>
      <w:r>
        <w:rPr>
          <w:rFonts w:ascii="Arial" w:eastAsia="等线" w:hAnsi="Arial" w:cs="Arial"/>
          <w:sz w:val="22"/>
        </w:rPr>
        <w:t>数据格式</w:t>
      </w:r>
      <w:r>
        <w:rPr>
          <w:rFonts w:ascii="Arial" w:eastAsia="等线" w:hAnsi="Arial" w:cs="Arial"/>
          <w:sz w:val="22"/>
        </w:rPr>
        <w:t>: JSON</w:t>
      </w:r>
    </w:p>
    <w:p w14:paraId="2C3FF0B2" w14:textId="77777777" w:rsidR="00BE4E9E" w:rsidRDefault="00000000">
      <w:pPr>
        <w:spacing w:before="120" w:after="120" w:line="288" w:lineRule="auto"/>
        <w:ind w:left="907"/>
        <w:jc w:val="left"/>
      </w:pPr>
      <w:r>
        <w:rPr>
          <w:rFonts w:ascii="Arial" w:eastAsia="等线" w:hAnsi="Arial" w:cs="Arial"/>
          <w:sz w:val="22"/>
        </w:rPr>
        <w:t>数据项</w:t>
      </w:r>
      <w:r>
        <w:rPr>
          <w:rFonts w:ascii="Arial" w:eastAsia="等线" w:hAnsi="Arial" w:cs="Arial"/>
          <w:sz w:val="22"/>
        </w:rPr>
        <w:t xml:space="preserve">: </w:t>
      </w:r>
      <w:r>
        <w:rPr>
          <w:rFonts w:ascii="Arial" w:eastAsia="等线" w:hAnsi="Arial" w:cs="Arial"/>
          <w:sz w:val="22"/>
        </w:rPr>
        <w:t>包括角色数据、技能、装备、敌人等。</w:t>
      </w:r>
    </w:p>
    <w:p w14:paraId="2C01A845" w14:textId="77777777" w:rsidR="00BE4E9E" w:rsidRDefault="00000000">
      <w:pPr>
        <w:spacing w:before="120" w:after="120" w:line="288" w:lineRule="auto"/>
        <w:jc w:val="left"/>
      </w:pPr>
      <w:r>
        <w:rPr>
          <w:rFonts w:ascii="Arial" w:eastAsia="等线" w:hAnsi="Arial" w:cs="Arial"/>
          <w:sz w:val="22"/>
        </w:rPr>
        <w:t xml:space="preserve">3.3.6 </w:t>
      </w:r>
      <w:r>
        <w:rPr>
          <w:rFonts w:ascii="Arial" w:eastAsia="等线" w:hAnsi="Arial" w:cs="Arial"/>
          <w:sz w:val="22"/>
        </w:rPr>
        <w:t>算法和流程</w:t>
      </w:r>
      <w:r>
        <w:rPr>
          <w:rFonts w:ascii="Arial" w:eastAsia="等线" w:hAnsi="Arial" w:cs="Arial"/>
          <w:sz w:val="22"/>
        </w:rPr>
        <w:t xml:space="preserve"> (Algorithm and Process)</w:t>
      </w:r>
    </w:p>
    <w:p w14:paraId="56A11D1B" w14:textId="77777777" w:rsidR="00BE4E9E" w:rsidRDefault="00000000">
      <w:pPr>
        <w:spacing w:before="120" w:after="120" w:line="288" w:lineRule="auto"/>
        <w:ind w:left="453"/>
        <w:jc w:val="left"/>
      </w:pPr>
      <w:r>
        <w:rPr>
          <w:rFonts w:ascii="Arial" w:eastAsia="等线" w:hAnsi="Arial" w:cs="Arial"/>
          <w:sz w:val="22"/>
        </w:rPr>
        <w:t xml:space="preserve">3.3.6.1 </w:t>
      </w:r>
      <w:r>
        <w:rPr>
          <w:rFonts w:ascii="Arial" w:eastAsia="等线" w:hAnsi="Arial" w:cs="Arial"/>
          <w:sz w:val="22"/>
        </w:rPr>
        <w:t>算法描述</w:t>
      </w:r>
      <w:r>
        <w:rPr>
          <w:rFonts w:ascii="Arial" w:eastAsia="等线" w:hAnsi="Arial" w:cs="Arial"/>
          <w:sz w:val="22"/>
        </w:rPr>
        <w:t xml:space="preserve">: </w:t>
      </w:r>
    </w:p>
    <w:p w14:paraId="7DE67DEE" w14:textId="77777777" w:rsidR="00BE4E9E" w:rsidRDefault="00000000">
      <w:pPr>
        <w:spacing w:before="120" w:after="120" w:line="288" w:lineRule="auto"/>
        <w:ind w:left="907"/>
        <w:jc w:val="left"/>
      </w:pPr>
      <w:r>
        <w:rPr>
          <w:rFonts w:ascii="Arial" w:eastAsia="等线" w:hAnsi="Arial" w:cs="Arial"/>
          <w:sz w:val="22"/>
        </w:rPr>
        <w:t>根据玩家输入计算角色行动结果，如攻击命中与否、伤害值计算等。</w:t>
      </w:r>
    </w:p>
    <w:p w14:paraId="0E7A0D99" w14:textId="77777777" w:rsidR="00BE4E9E" w:rsidRDefault="00000000">
      <w:pPr>
        <w:spacing w:before="120" w:after="120" w:line="288" w:lineRule="auto"/>
        <w:ind w:left="453"/>
        <w:jc w:val="left"/>
      </w:pPr>
      <w:r>
        <w:rPr>
          <w:rFonts w:ascii="Arial" w:eastAsia="等线" w:hAnsi="Arial" w:cs="Arial"/>
          <w:sz w:val="22"/>
        </w:rPr>
        <w:t xml:space="preserve">3.3.6.2 </w:t>
      </w:r>
      <w:r>
        <w:rPr>
          <w:rFonts w:ascii="Arial" w:eastAsia="等线" w:hAnsi="Arial" w:cs="Arial"/>
          <w:sz w:val="22"/>
        </w:rPr>
        <w:t>流程</w:t>
      </w:r>
      <w:r>
        <w:rPr>
          <w:rFonts w:ascii="Arial" w:eastAsia="等线" w:hAnsi="Arial" w:cs="Arial"/>
          <w:sz w:val="22"/>
        </w:rPr>
        <w:t>:</w:t>
      </w:r>
    </w:p>
    <w:p w14:paraId="7B685D0D" w14:textId="77777777" w:rsidR="00BE4E9E" w:rsidRDefault="00000000">
      <w:pPr>
        <w:spacing w:before="120" w:after="120" w:line="288" w:lineRule="auto"/>
        <w:ind w:left="907"/>
        <w:jc w:val="left"/>
      </w:pPr>
      <w:r>
        <w:rPr>
          <w:rFonts w:ascii="Arial" w:eastAsia="等线" w:hAnsi="Arial" w:cs="Arial"/>
          <w:sz w:val="22"/>
        </w:rPr>
        <w:t>读取输入</w:t>
      </w:r>
    </w:p>
    <w:p w14:paraId="6DC6BDF2" w14:textId="77777777" w:rsidR="00BE4E9E" w:rsidRDefault="00000000">
      <w:pPr>
        <w:spacing w:before="120" w:after="120" w:line="288" w:lineRule="auto"/>
        <w:ind w:left="907"/>
        <w:jc w:val="left"/>
      </w:pPr>
      <w:r>
        <w:rPr>
          <w:rFonts w:ascii="Arial" w:eastAsia="等线" w:hAnsi="Arial" w:cs="Arial"/>
          <w:sz w:val="22"/>
        </w:rPr>
        <w:t>验证数据有效性</w:t>
      </w:r>
    </w:p>
    <w:p w14:paraId="7C71E16D" w14:textId="77777777" w:rsidR="00BE4E9E" w:rsidRDefault="00000000">
      <w:pPr>
        <w:spacing w:before="120" w:after="120" w:line="288" w:lineRule="auto"/>
        <w:ind w:left="907"/>
        <w:jc w:val="left"/>
      </w:pPr>
      <w:r>
        <w:rPr>
          <w:rFonts w:ascii="Arial" w:eastAsia="等线" w:hAnsi="Arial" w:cs="Arial"/>
          <w:sz w:val="22"/>
        </w:rPr>
        <w:t>根据游戏逻辑处理数据</w:t>
      </w:r>
    </w:p>
    <w:p w14:paraId="37E1FDD2" w14:textId="77777777" w:rsidR="00BE4E9E" w:rsidRDefault="00000000">
      <w:pPr>
        <w:spacing w:before="120" w:after="120" w:line="288" w:lineRule="auto"/>
        <w:ind w:left="907"/>
        <w:jc w:val="left"/>
      </w:pPr>
      <w:r>
        <w:rPr>
          <w:rFonts w:ascii="Arial" w:eastAsia="等线" w:hAnsi="Arial" w:cs="Arial"/>
          <w:sz w:val="22"/>
        </w:rPr>
        <w:t>输出处理结果到游戏界面</w:t>
      </w:r>
    </w:p>
    <w:p w14:paraId="73D3386E" w14:textId="77777777" w:rsidR="00BE4E9E" w:rsidRDefault="00000000">
      <w:pPr>
        <w:spacing w:before="120" w:after="120" w:line="288" w:lineRule="auto"/>
        <w:ind w:left="907"/>
        <w:jc w:val="left"/>
      </w:pPr>
      <w:r>
        <w:rPr>
          <w:rFonts w:ascii="Arial" w:eastAsia="等线" w:hAnsi="Arial" w:cs="Arial"/>
          <w:sz w:val="22"/>
        </w:rPr>
        <w:t>保存游戏状态</w:t>
      </w:r>
    </w:p>
    <w:p w14:paraId="0928B752" w14:textId="77777777" w:rsidR="00BE4E9E" w:rsidRDefault="00000000">
      <w:pPr>
        <w:spacing w:before="120" w:after="120" w:line="288" w:lineRule="auto"/>
        <w:jc w:val="left"/>
      </w:pPr>
      <w:r>
        <w:rPr>
          <w:rFonts w:ascii="Arial" w:eastAsia="等线" w:hAnsi="Arial" w:cs="Arial"/>
          <w:sz w:val="22"/>
        </w:rPr>
        <w:t xml:space="preserve">3.3.7 </w:t>
      </w:r>
      <w:r>
        <w:rPr>
          <w:rFonts w:ascii="Arial" w:eastAsia="等线" w:hAnsi="Arial" w:cs="Arial"/>
          <w:sz w:val="22"/>
        </w:rPr>
        <w:t>函数说明</w:t>
      </w:r>
      <w:r>
        <w:rPr>
          <w:rFonts w:ascii="Arial" w:eastAsia="等线" w:hAnsi="Arial" w:cs="Arial"/>
          <w:sz w:val="22"/>
        </w:rPr>
        <w:t xml:space="preserve"> (Function Description)</w:t>
      </w:r>
    </w:p>
    <w:p w14:paraId="7A0D72DE" w14:textId="77777777" w:rsidR="00BE4E9E" w:rsidRDefault="00000000">
      <w:pPr>
        <w:numPr>
          <w:ilvl w:val="0"/>
          <w:numId w:val="323"/>
        </w:numPr>
        <w:spacing w:before="120" w:after="120" w:line="288" w:lineRule="auto"/>
        <w:ind w:left="453"/>
        <w:jc w:val="left"/>
      </w:pPr>
      <w:r>
        <w:rPr>
          <w:rFonts w:ascii="Arial" w:eastAsia="等线" w:hAnsi="Arial" w:cs="Arial"/>
          <w:sz w:val="22"/>
        </w:rPr>
        <w:t xml:space="preserve"> </w:t>
      </w:r>
      <w:proofErr w:type="spellStart"/>
      <w:r>
        <w:rPr>
          <w:rFonts w:ascii="Arial" w:eastAsia="等线" w:hAnsi="Arial" w:cs="Arial"/>
          <w:sz w:val="22"/>
        </w:rPr>
        <w:t>loadDatabase</w:t>
      </w:r>
      <w:proofErr w:type="spellEnd"/>
    </w:p>
    <w:p w14:paraId="70FCA3AF" w14:textId="77777777" w:rsidR="00BE4E9E" w:rsidRDefault="00000000">
      <w:pPr>
        <w:numPr>
          <w:ilvl w:val="0"/>
          <w:numId w:val="324"/>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负责加载游戏所需的所有数据文件。</w:t>
      </w:r>
    </w:p>
    <w:p w14:paraId="2720664A" w14:textId="77777777" w:rsidR="00BE4E9E" w:rsidRDefault="00000000">
      <w:pPr>
        <w:numPr>
          <w:ilvl w:val="0"/>
          <w:numId w:val="325"/>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loadDatabase</w:t>
      </w:r>
      <w:proofErr w:type="spellEnd"/>
      <w:r>
        <w:rPr>
          <w:rFonts w:ascii="Arial" w:eastAsia="等线" w:hAnsi="Arial" w:cs="Arial"/>
          <w:sz w:val="22"/>
        </w:rPr>
        <w:t>()</w:t>
      </w:r>
    </w:p>
    <w:p w14:paraId="2100E626" w14:textId="77777777" w:rsidR="00BE4E9E" w:rsidRDefault="00000000">
      <w:pPr>
        <w:numPr>
          <w:ilvl w:val="0"/>
          <w:numId w:val="326"/>
        </w:numPr>
        <w:spacing w:before="120" w:after="120" w:line="288" w:lineRule="auto"/>
        <w:ind w:left="907"/>
        <w:jc w:val="left"/>
      </w:pPr>
      <w:r>
        <w:rPr>
          <w:rFonts w:ascii="Arial" w:eastAsia="等线" w:hAnsi="Arial" w:cs="Arial"/>
          <w:sz w:val="22"/>
        </w:rPr>
        <w:t>参数</w:t>
      </w:r>
      <w:r>
        <w:rPr>
          <w:rFonts w:ascii="Arial" w:eastAsia="等线" w:hAnsi="Arial" w:cs="Arial"/>
          <w:sz w:val="22"/>
        </w:rPr>
        <w:t xml:space="preserve">: </w:t>
      </w:r>
      <w:r>
        <w:rPr>
          <w:rFonts w:ascii="Arial" w:eastAsia="等线" w:hAnsi="Arial" w:cs="Arial"/>
          <w:sz w:val="22"/>
        </w:rPr>
        <w:t>无</w:t>
      </w:r>
    </w:p>
    <w:p w14:paraId="3A89FB4C" w14:textId="77777777" w:rsidR="00BE4E9E" w:rsidRDefault="00000000">
      <w:pPr>
        <w:numPr>
          <w:ilvl w:val="0"/>
          <w:numId w:val="327"/>
        </w:numPr>
        <w:spacing w:before="120" w:after="120" w:line="288" w:lineRule="auto"/>
        <w:ind w:left="907"/>
        <w:jc w:val="left"/>
      </w:pPr>
      <w:r>
        <w:rPr>
          <w:rFonts w:ascii="Arial" w:eastAsia="等线" w:hAnsi="Arial" w:cs="Arial"/>
          <w:sz w:val="22"/>
        </w:rPr>
        <w:t>全局变量</w:t>
      </w:r>
      <w:r>
        <w:rPr>
          <w:rFonts w:ascii="Arial" w:eastAsia="等线" w:hAnsi="Arial" w:cs="Arial"/>
          <w:sz w:val="22"/>
        </w:rPr>
        <w:t xml:space="preserve">: </w:t>
      </w:r>
      <w:r>
        <w:rPr>
          <w:rFonts w:ascii="Arial" w:eastAsia="等线" w:hAnsi="Arial" w:cs="Arial"/>
          <w:sz w:val="22"/>
        </w:rPr>
        <w:t>使用了多个全局变量，如</w:t>
      </w:r>
      <w:r>
        <w:rPr>
          <w:rFonts w:ascii="Arial" w:eastAsia="等线" w:hAnsi="Arial" w:cs="Arial"/>
          <w:sz w:val="22"/>
        </w:rPr>
        <w:t>$</w:t>
      </w:r>
      <w:proofErr w:type="spellStart"/>
      <w:r>
        <w:rPr>
          <w:rFonts w:ascii="Arial" w:eastAsia="等线" w:hAnsi="Arial" w:cs="Arial"/>
          <w:sz w:val="22"/>
        </w:rPr>
        <w:t>dataActors</w:t>
      </w:r>
      <w:proofErr w:type="spellEnd"/>
      <w:r>
        <w:rPr>
          <w:rFonts w:ascii="Arial" w:eastAsia="等线" w:hAnsi="Arial" w:cs="Arial"/>
          <w:sz w:val="22"/>
        </w:rPr>
        <w:t>, $</w:t>
      </w:r>
      <w:proofErr w:type="spellStart"/>
      <w:r>
        <w:rPr>
          <w:rFonts w:ascii="Arial" w:eastAsia="等线" w:hAnsi="Arial" w:cs="Arial"/>
          <w:sz w:val="22"/>
        </w:rPr>
        <w:t>dataClasses</w:t>
      </w:r>
      <w:proofErr w:type="spellEnd"/>
      <w:r>
        <w:rPr>
          <w:rFonts w:ascii="Arial" w:eastAsia="等线" w:hAnsi="Arial" w:cs="Arial"/>
          <w:sz w:val="22"/>
        </w:rPr>
        <w:t>等。</w:t>
      </w:r>
    </w:p>
    <w:p w14:paraId="5A7A74FD" w14:textId="77777777" w:rsidR="00BE4E9E" w:rsidRDefault="00000000">
      <w:pPr>
        <w:numPr>
          <w:ilvl w:val="0"/>
          <w:numId w:val="328"/>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proofErr w:type="spellStart"/>
      <w:r>
        <w:rPr>
          <w:rFonts w:ascii="Arial" w:eastAsia="等线" w:hAnsi="Arial" w:cs="Arial"/>
          <w:sz w:val="22"/>
        </w:rPr>
        <w:t>xhr</w:t>
      </w:r>
      <w:proofErr w:type="spellEnd"/>
      <w:r>
        <w:rPr>
          <w:rFonts w:ascii="Arial" w:eastAsia="等线" w:hAnsi="Arial" w:cs="Arial"/>
          <w:sz w:val="22"/>
        </w:rPr>
        <w:t xml:space="preserve">, </w:t>
      </w:r>
      <w:proofErr w:type="spellStart"/>
      <w:r>
        <w:rPr>
          <w:rFonts w:ascii="Arial" w:eastAsia="等线" w:hAnsi="Arial" w:cs="Arial"/>
          <w:sz w:val="22"/>
        </w:rPr>
        <w:t>url</w:t>
      </w:r>
      <w:proofErr w:type="spellEnd"/>
      <w:r>
        <w:rPr>
          <w:rFonts w:ascii="Arial" w:eastAsia="等线" w:hAnsi="Arial" w:cs="Arial"/>
          <w:sz w:val="22"/>
        </w:rPr>
        <w:t>等。</w:t>
      </w:r>
    </w:p>
    <w:p w14:paraId="26E6FAB5" w14:textId="77777777" w:rsidR="00BE4E9E" w:rsidRDefault="00000000">
      <w:pPr>
        <w:numPr>
          <w:ilvl w:val="0"/>
          <w:numId w:val="329"/>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062CC1B5" w14:textId="77777777" w:rsidR="00BE4E9E" w:rsidRDefault="00000000">
      <w:pPr>
        <w:numPr>
          <w:ilvl w:val="0"/>
          <w:numId w:val="330"/>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使用</w:t>
      </w:r>
      <w:proofErr w:type="spellStart"/>
      <w:r>
        <w:rPr>
          <w:rFonts w:ascii="Arial" w:eastAsia="等线" w:hAnsi="Arial" w:cs="Arial"/>
          <w:sz w:val="22"/>
        </w:rPr>
        <w:t>XMLHttpRequest</w:t>
      </w:r>
      <w:proofErr w:type="spellEnd"/>
      <w:r>
        <w:rPr>
          <w:rFonts w:ascii="Arial" w:eastAsia="等线" w:hAnsi="Arial" w:cs="Arial"/>
          <w:sz w:val="22"/>
        </w:rPr>
        <w:t>加载指定的</w:t>
      </w:r>
      <w:r>
        <w:rPr>
          <w:rFonts w:ascii="Arial" w:eastAsia="等线" w:hAnsi="Arial" w:cs="Arial"/>
          <w:sz w:val="22"/>
        </w:rPr>
        <w:t>JSON</w:t>
      </w:r>
      <w:r>
        <w:rPr>
          <w:rFonts w:ascii="Arial" w:eastAsia="等线" w:hAnsi="Arial" w:cs="Arial"/>
          <w:sz w:val="22"/>
        </w:rPr>
        <w:t>文件。</w:t>
      </w:r>
    </w:p>
    <w:p w14:paraId="7E0FE8F5" w14:textId="77777777" w:rsidR="00BE4E9E" w:rsidRDefault="00000000">
      <w:pPr>
        <w:numPr>
          <w:ilvl w:val="0"/>
          <w:numId w:val="331"/>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必须在游戏初始化时调用。</w:t>
      </w:r>
    </w:p>
    <w:p w14:paraId="436905A6" w14:textId="77777777" w:rsidR="00BE4E9E" w:rsidRDefault="00000000">
      <w:pPr>
        <w:numPr>
          <w:ilvl w:val="0"/>
          <w:numId w:val="332"/>
        </w:numPr>
        <w:spacing w:before="120" w:after="120" w:line="288" w:lineRule="auto"/>
        <w:ind w:left="453"/>
        <w:jc w:val="left"/>
      </w:pPr>
      <w:proofErr w:type="spellStart"/>
      <w:r>
        <w:rPr>
          <w:rFonts w:ascii="Arial" w:eastAsia="等线" w:hAnsi="Arial" w:cs="Arial"/>
          <w:sz w:val="22"/>
        </w:rPr>
        <w:t>Game_BattlerBase.prototype.paramBase</w:t>
      </w:r>
      <w:proofErr w:type="spellEnd"/>
    </w:p>
    <w:p w14:paraId="2F0A9AE1" w14:textId="77777777" w:rsidR="00BE4E9E" w:rsidRDefault="00000000">
      <w:pPr>
        <w:numPr>
          <w:ilvl w:val="0"/>
          <w:numId w:val="333"/>
        </w:numPr>
        <w:spacing w:before="120" w:after="120" w:line="288" w:lineRule="auto"/>
        <w:ind w:left="907"/>
        <w:jc w:val="left"/>
      </w:pPr>
      <w:r>
        <w:rPr>
          <w:rFonts w:ascii="Arial" w:eastAsia="等线" w:hAnsi="Arial" w:cs="Arial"/>
          <w:sz w:val="22"/>
        </w:rPr>
        <w:lastRenderedPageBreak/>
        <w:t>功能：获取角色的基础参数值。</w:t>
      </w:r>
    </w:p>
    <w:p w14:paraId="44E480F4" w14:textId="77777777" w:rsidR="00BE4E9E" w:rsidRDefault="00000000">
      <w:pPr>
        <w:numPr>
          <w:ilvl w:val="0"/>
          <w:numId w:val="334"/>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paramBase</w:t>
      </w:r>
      <w:proofErr w:type="spellEnd"/>
      <w:r>
        <w:rPr>
          <w:rFonts w:ascii="Arial" w:eastAsia="等线" w:hAnsi="Arial" w:cs="Arial"/>
          <w:sz w:val="22"/>
        </w:rPr>
        <w:t>(</w:t>
      </w:r>
      <w:proofErr w:type="spellStart"/>
      <w:r>
        <w:rPr>
          <w:rFonts w:ascii="Arial" w:eastAsia="等线" w:hAnsi="Arial" w:cs="Arial"/>
          <w:sz w:val="22"/>
        </w:rPr>
        <w:t>paramId</w:t>
      </w:r>
      <w:proofErr w:type="spellEnd"/>
      <w:r>
        <w:rPr>
          <w:rFonts w:ascii="Arial" w:eastAsia="等线" w:hAnsi="Arial" w:cs="Arial"/>
          <w:sz w:val="22"/>
        </w:rPr>
        <w:t>)</w:t>
      </w:r>
    </w:p>
    <w:p w14:paraId="0D33FAF8" w14:textId="77777777" w:rsidR="00BE4E9E" w:rsidRDefault="00000000">
      <w:pPr>
        <w:numPr>
          <w:ilvl w:val="0"/>
          <w:numId w:val="335"/>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）要获取的基础参数的</w:t>
      </w:r>
      <w:r>
        <w:rPr>
          <w:rFonts w:ascii="Arial" w:eastAsia="等线" w:hAnsi="Arial" w:cs="Arial"/>
          <w:sz w:val="22"/>
        </w:rPr>
        <w:t>ID</w:t>
      </w:r>
      <w:r>
        <w:rPr>
          <w:rFonts w:ascii="Arial" w:eastAsia="等线" w:hAnsi="Arial" w:cs="Arial"/>
          <w:sz w:val="22"/>
        </w:rPr>
        <w:t>。</w:t>
      </w:r>
    </w:p>
    <w:p w14:paraId="1E2FA5E8" w14:textId="77777777" w:rsidR="00BE4E9E" w:rsidRDefault="00000000">
      <w:pPr>
        <w:numPr>
          <w:ilvl w:val="0"/>
          <w:numId w:val="336"/>
        </w:numPr>
        <w:spacing w:before="120" w:after="120" w:line="288" w:lineRule="auto"/>
        <w:ind w:left="907"/>
        <w:jc w:val="left"/>
      </w:pPr>
      <w:r>
        <w:rPr>
          <w:rFonts w:ascii="Arial" w:eastAsia="等线" w:hAnsi="Arial" w:cs="Arial"/>
          <w:sz w:val="22"/>
        </w:rPr>
        <w:t>全局变量：无</w:t>
      </w:r>
    </w:p>
    <w:p w14:paraId="24FC7665" w14:textId="77777777" w:rsidR="00BE4E9E" w:rsidRDefault="00000000">
      <w:pPr>
        <w:numPr>
          <w:ilvl w:val="0"/>
          <w:numId w:val="337"/>
        </w:numPr>
        <w:spacing w:before="120" w:after="120" w:line="288" w:lineRule="auto"/>
        <w:ind w:left="907"/>
        <w:jc w:val="left"/>
      </w:pPr>
      <w:r>
        <w:rPr>
          <w:rFonts w:ascii="Arial" w:eastAsia="等线" w:hAnsi="Arial" w:cs="Arial"/>
          <w:sz w:val="22"/>
        </w:rPr>
        <w:t>局部变量：无</w:t>
      </w:r>
    </w:p>
    <w:p w14:paraId="0456D49D" w14:textId="77777777" w:rsidR="00BE4E9E" w:rsidRDefault="00000000">
      <w:pPr>
        <w:numPr>
          <w:ilvl w:val="0"/>
          <w:numId w:val="338"/>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）基础参数值。</w:t>
      </w:r>
    </w:p>
    <w:p w14:paraId="12274F4C" w14:textId="77777777" w:rsidR="00BE4E9E" w:rsidRDefault="00000000">
      <w:pPr>
        <w:numPr>
          <w:ilvl w:val="0"/>
          <w:numId w:val="339"/>
        </w:numPr>
        <w:spacing w:before="120" w:after="120" w:line="288" w:lineRule="auto"/>
        <w:ind w:left="907"/>
        <w:jc w:val="left"/>
      </w:pPr>
      <w:r>
        <w:rPr>
          <w:rFonts w:ascii="Arial" w:eastAsia="等线" w:hAnsi="Arial" w:cs="Arial"/>
          <w:sz w:val="22"/>
        </w:rPr>
        <w:t>算法说明：直接返回一个固定的值，通常为</w:t>
      </w:r>
      <w:r>
        <w:rPr>
          <w:rFonts w:ascii="Arial" w:eastAsia="等线" w:hAnsi="Arial" w:cs="Arial"/>
          <w:sz w:val="22"/>
        </w:rPr>
        <w:t>0</w:t>
      </w:r>
      <w:r>
        <w:rPr>
          <w:rFonts w:ascii="Arial" w:eastAsia="等线" w:hAnsi="Arial" w:cs="Arial"/>
          <w:sz w:val="22"/>
        </w:rPr>
        <w:t>，因为该函数为基类方法，具体的参数值由继承类实现。</w:t>
      </w:r>
    </w:p>
    <w:p w14:paraId="0919DC4C" w14:textId="77777777" w:rsidR="00BE4E9E" w:rsidRDefault="00000000">
      <w:pPr>
        <w:numPr>
          <w:ilvl w:val="0"/>
          <w:numId w:val="340"/>
        </w:numPr>
        <w:spacing w:before="120" w:after="120" w:line="288" w:lineRule="auto"/>
        <w:ind w:left="907"/>
        <w:jc w:val="left"/>
      </w:pPr>
      <w:r>
        <w:rPr>
          <w:rFonts w:ascii="Arial" w:eastAsia="等线" w:hAnsi="Arial" w:cs="Arial"/>
          <w:sz w:val="22"/>
        </w:rPr>
        <w:t>使用约束：在继承类中被覆盖以提供具体的参数值。</w:t>
      </w:r>
    </w:p>
    <w:p w14:paraId="4025003D" w14:textId="77777777" w:rsidR="00BE4E9E" w:rsidRDefault="00000000">
      <w:pPr>
        <w:numPr>
          <w:ilvl w:val="0"/>
          <w:numId w:val="341"/>
        </w:numPr>
        <w:spacing w:before="120" w:after="120" w:line="288" w:lineRule="auto"/>
        <w:ind w:left="453"/>
        <w:jc w:val="left"/>
      </w:pPr>
      <w:proofErr w:type="spellStart"/>
      <w:r>
        <w:rPr>
          <w:rFonts w:ascii="Arial" w:eastAsia="等线" w:hAnsi="Arial" w:cs="Arial"/>
          <w:sz w:val="22"/>
        </w:rPr>
        <w:t>Game_BattlerBase.prototype.paramPlus</w:t>
      </w:r>
      <w:proofErr w:type="spellEnd"/>
    </w:p>
    <w:p w14:paraId="6686F994" w14:textId="77777777" w:rsidR="00BE4E9E" w:rsidRDefault="00000000">
      <w:pPr>
        <w:numPr>
          <w:ilvl w:val="0"/>
          <w:numId w:val="342"/>
        </w:numPr>
        <w:spacing w:before="120" w:after="120" w:line="288" w:lineRule="auto"/>
        <w:ind w:left="907"/>
        <w:jc w:val="left"/>
      </w:pPr>
      <w:r>
        <w:rPr>
          <w:rFonts w:ascii="Arial" w:eastAsia="等线" w:hAnsi="Arial" w:cs="Arial"/>
          <w:sz w:val="22"/>
        </w:rPr>
        <w:t>功能：获取角色参数的加成值。</w:t>
      </w:r>
    </w:p>
    <w:p w14:paraId="63217F4D" w14:textId="77777777" w:rsidR="00BE4E9E" w:rsidRDefault="00000000">
      <w:pPr>
        <w:numPr>
          <w:ilvl w:val="0"/>
          <w:numId w:val="343"/>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paramPlus</w:t>
      </w:r>
      <w:proofErr w:type="spellEnd"/>
      <w:r>
        <w:rPr>
          <w:rFonts w:ascii="Arial" w:eastAsia="等线" w:hAnsi="Arial" w:cs="Arial"/>
          <w:sz w:val="22"/>
        </w:rPr>
        <w:t>(</w:t>
      </w:r>
      <w:proofErr w:type="spellStart"/>
      <w:r>
        <w:rPr>
          <w:rFonts w:ascii="Arial" w:eastAsia="等线" w:hAnsi="Arial" w:cs="Arial"/>
          <w:sz w:val="22"/>
        </w:rPr>
        <w:t>paramId</w:t>
      </w:r>
      <w:proofErr w:type="spellEnd"/>
      <w:r>
        <w:rPr>
          <w:rFonts w:ascii="Arial" w:eastAsia="等线" w:hAnsi="Arial" w:cs="Arial"/>
          <w:sz w:val="22"/>
        </w:rPr>
        <w:t>)</w:t>
      </w:r>
    </w:p>
    <w:p w14:paraId="171D9354" w14:textId="77777777" w:rsidR="00BE4E9E" w:rsidRDefault="00000000">
      <w:pPr>
        <w:numPr>
          <w:ilvl w:val="0"/>
          <w:numId w:val="344"/>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）要获取的参数加成的</w:t>
      </w:r>
      <w:r>
        <w:rPr>
          <w:rFonts w:ascii="Arial" w:eastAsia="等线" w:hAnsi="Arial" w:cs="Arial"/>
          <w:sz w:val="22"/>
        </w:rPr>
        <w:t>ID</w:t>
      </w:r>
      <w:r>
        <w:rPr>
          <w:rFonts w:ascii="Arial" w:eastAsia="等线" w:hAnsi="Arial" w:cs="Arial"/>
          <w:sz w:val="22"/>
        </w:rPr>
        <w:t>。</w:t>
      </w:r>
    </w:p>
    <w:p w14:paraId="64A9B5A3" w14:textId="77777777" w:rsidR="00BE4E9E" w:rsidRDefault="00000000">
      <w:pPr>
        <w:numPr>
          <w:ilvl w:val="0"/>
          <w:numId w:val="345"/>
        </w:numPr>
        <w:spacing w:before="120" w:after="120" w:line="288" w:lineRule="auto"/>
        <w:ind w:left="907"/>
        <w:jc w:val="left"/>
      </w:pPr>
      <w:r>
        <w:rPr>
          <w:rFonts w:ascii="Arial" w:eastAsia="等线" w:hAnsi="Arial" w:cs="Arial"/>
          <w:sz w:val="22"/>
        </w:rPr>
        <w:t>全局变量：无</w:t>
      </w:r>
    </w:p>
    <w:p w14:paraId="5DAA09ED" w14:textId="77777777" w:rsidR="00BE4E9E" w:rsidRDefault="00000000">
      <w:pPr>
        <w:numPr>
          <w:ilvl w:val="0"/>
          <w:numId w:val="346"/>
        </w:numPr>
        <w:spacing w:before="120" w:after="120" w:line="288" w:lineRule="auto"/>
        <w:ind w:left="907"/>
        <w:jc w:val="left"/>
      </w:pPr>
      <w:r>
        <w:rPr>
          <w:rFonts w:ascii="Arial" w:eastAsia="等线" w:hAnsi="Arial" w:cs="Arial"/>
          <w:sz w:val="22"/>
        </w:rPr>
        <w:t>局部变量：无</w:t>
      </w:r>
    </w:p>
    <w:p w14:paraId="5F4BAF86" w14:textId="77777777" w:rsidR="00BE4E9E" w:rsidRDefault="00000000">
      <w:pPr>
        <w:numPr>
          <w:ilvl w:val="0"/>
          <w:numId w:val="347"/>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）参数的加成值。</w:t>
      </w:r>
    </w:p>
    <w:p w14:paraId="75998D21" w14:textId="77777777" w:rsidR="00BE4E9E" w:rsidRDefault="00000000">
      <w:pPr>
        <w:numPr>
          <w:ilvl w:val="0"/>
          <w:numId w:val="348"/>
        </w:numPr>
        <w:spacing w:before="120" w:after="120" w:line="288" w:lineRule="auto"/>
        <w:ind w:left="907"/>
        <w:jc w:val="left"/>
      </w:pPr>
      <w:r>
        <w:rPr>
          <w:rFonts w:ascii="Arial" w:eastAsia="等线" w:hAnsi="Arial" w:cs="Arial"/>
          <w:sz w:val="22"/>
        </w:rPr>
        <w:t>算法说明：返回角色的参数加成数组中对应</w:t>
      </w:r>
      <w:r>
        <w:rPr>
          <w:rFonts w:ascii="Arial" w:eastAsia="等线" w:hAnsi="Arial" w:cs="Arial"/>
          <w:sz w:val="22"/>
        </w:rPr>
        <w:t>ID</w:t>
      </w:r>
      <w:r>
        <w:rPr>
          <w:rFonts w:ascii="Arial" w:eastAsia="等线" w:hAnsi="Arial" w:cs="Arial"/>
          <w:sz w:val="22"/>
        </w:rPr>
        <w:t>的元素。</w:t>
      </w:r>
    </w:p>
    <w:p w14:paraId="1EC828F2" w14:textId="77777777" w:rsidR="00BE4E9E" w:rsidRDefault="00000000">
      <w:pPr>
        <w:numPr>
          <w:ilvl w:val="0"/>
          <w:numId w:val="349"/>
        </w:numPr>
        <w:spacing w:before="120" w:after="120" w:line="288" w:lineRule="auto"/>
        <w:ind w:left="907"/>
        <w:jc w:val="left"/>
      </w:pPr>
      <w:r>
        <w:rPr>
          <w:rFonts w:ascii="Arial" w:eastAsia="等线" w:hAnsi="Arial" w:cs="Arial"/>
          <w:sz w:val="22"/>
        </w:rPr>
        <w:t>使用约束：通常与</w:t>
      </w:r>
      <w:proofErr w:type="spellStart"/>
      <w:r>
        <w:rPr>
          <w:rFonts w:ascii="Arial" w:eastAsia="等线" w:hAnsi="Arial" w:cs="Arial"/>
          <w:sz w:val="22"/>
        </w:rPr>
        <w:t>paramBase</w:t>
      </w:r>
      <w:proofErr w:type="spellEnd"/>
      <w:r>
        <w:rPr>
          <w:rFonts w:ascii="Arial" w:eastAsia="等线" w:hAnsi="Arial" w:cs="Arial"/>
          <w:sz w:val="22"/>
        </w:rPr>
        <w:t>一起使用，以计算角色的最终参数值。</w:t>
      </w:r>
    </w:p>
    <w:p w14:paraId="7FD78C6C" w14:textId="77777777" w:rsidR="00BE4E9E" w:rsidRDefault="00000000">
      <w:pPr>
        <w:numPr>
          <w:ilvl w:val="0"/>
          <w:numId w:val="350"/>
        </w:numPr>
        <w:spacing w:before="120" w:after="120" w:line="288" w:lineRule="auto"/>
        <w:ind w:left="453"/>
        <w:jc w:val="left"/>
      </w:pPr>
      <w:proofErr w:type="spellStart"/>
      <w:r>
        <w:rPr>
          <w:rFonts w:ascii="Arial" w:eastAsia="等线" w:hAnsi="Arial" w:cs="Arial"/>
          <w:sz w:val="22"/>
        </w:rPr>
        <w:t>Game_BattlerBase.prototype.param</w:t>
      </w:r>
      <w:proofErr w:type="spellEnd"/>
    </w:p>
    <w:p w14:paraId="0B331A80" w14:textId="77777777" w:rsidR="00BE4E9E" w:rsidRDefault="00000000">
      <w:pPr>
        <w:numPr>
          <w:ilvl w:val="0"/>
          <w:numId w:val="351"/>
        </w:numPr>
        <w:spacing w:before="120" w:after="120" w:line="288" w:lineRule="auto"/>
        <w:ind w:left="907"/>
        <w:jc w:val="left"/>
      </w:pPr>
      <w:r>
        <w:rPr>
          <w:rFonts w:ascii="Arial" w:eastAsia="等线" w:hAnsi="Arial" w:cs="Arial"/>
          <w:sz w:val="22"/>
        </w:rPr>
        <w:t>功能：计算并返回角色的最终参数值。</w:t>
      </w:r>
    </w:p>
    <w:p w14:paraId="428C5F5D" w14:textId="77777777" w:rsidR="00BE4E9E" w:rsidRDefault="00000000">
      <w:pPr>
        <w:numPr>
          <w:ilvl w:val="0"/>
          <w:numId w:val="352"/>
        </w:numPr>
        <w:spacing w:before="120" w:after="120" w:line="288" w:lineRule="auto"/>
        <w:ind w:left="907"/>
        <w:jc w:val="left"/>
      </w:pPr>
      <w:r>
        <w:rPr>
          <w:rFonts w:ascii="Arial" w:eastAsia="等线" w:hAnsi="Arial" w:cs="Arial"/>
          <w:sz w:val="22"/>
        </w:rPr>
        <w:t>格式：</w:t>
      </w:r>
      <w:r>
        <w:rPr>
          <w:rFonts w:ascii="Arial" w:eastAsia="等线" w:hAnsi="Arial" w:cs="Arial"/>
          <w:sz w:val="22"/>
        </w:rPr>
        <w:t>param(</w:t>
      </w:r>
      <w:proofErr w:type="spellStart"/>
      <w:r>
        <w:rPr>
          <w:rFonts w:ascii="Arial" w:eastAsia="等线" w:hAnsi="Arial" w:cs="Arial"/>
          <w:sz w:val="22"/>
        </w:rPr>
        <w:t>paramId</w:t>
      </w:r>
      <w:proofErr w:type="spellEnd"/>
      <w:r>
        <w:rPr>
          <w:rFonts w:ascii="Arial" w:eastAsia="等线" w:hAnsi="Arial" w:cs="Arial"/>
          <w:sz w:val="22"/>
        </w:rPr>
        <w:t>)</w:t>
      </w:r>
    </w:p>
    <w:p w14:paraId="1E335BD6" w14:textId="77777777" w:rsidR="00BE4E9E" w:rsidRDefault="00000000">
      <w:pPr>
        <w:numPr>
          <w:ilvl w:val="0"/>
          <w:numId w:val="353"/>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）要计算的参数的</w:t>
      </w:r>
      <w:r>
        <w:rPr>
          <w:rFonts w:ascii="Arial" w:eastAsia="等线" w:hAnsi="Arial" w:cs="Arial"/>
          <w:sz w:val="22"/>
        </w:rPr>
        <w:t>ID</w:t>
      </w:r>
      <w:r>
        <w:rPr>
          <w:rFonts w:ascii="Arial" w:eastAsia="等线" w:hAnsi="Arial" w:cs="Arial"/>
          <w:sz w:val="22"/>
        </w:rPr>
        <w:t>。</w:t>
      </w:r>
    </w:p>
    <w:p w14:paraId="3356ED8B" w14:textId="77777777" w:rsidR="00BE4E9E" w:rsidRDefault="00000000">
      <w:pPr>
        <w:numPr>
          <w:ilvl w:val="0"/>
          <w:numId w:val="354"/>
        </w:numPr>
        <w:spacing w:before="120" w:after="120" w:line="288" w:lineRule="auto"/>
        <w:ind w:left="907"/>
        <w:jc w:val="left"/>
      </w:pPr>
      <w:r>
        <w:rPr>
          <w:rFonts w:ascii="Arial" w:eastAsia="等线" w:hAnsi="Arial" w:cs="Arial"/>
          <w:sz w:val="22"/>
        </w:rPr>
        <w:t>全局变量：无</w:t>
      </w:r>
    </w:p>
    <w:p w14:paraId="28E3CE4E" w14:textId="77777777" w:rsidR="00BE4E9E" w:rsidRDefault="00000000">
      <w:pPr>
        <w:numPr>
          <w:ilvl w:val="0"/>
          <w:numId w:val="355"/>
        </w:numPr>
        <w:spacing w:before="120" w:after="120" w:line="288" w:lineRule="auto"/>
        <w:ind w:left="907"/>
        <w:jc w:val="left"/>
      </w:pPr>
      <w:r>
        <w:rPr>
          <w:rFonts w:ascii="Arial" w:eastAsia="等线" w:hAnsi="Arial" w:cs="Arial"/>
          <w:sz w:val="22"/>
        </w:rPr>
        <w:t>局部变量：无</w:t>
      </w:r>
    </w:p>
    <w:p w14:paraId="466E53E3" w14:textId="77777777" w:rsidR="00BE4E9E" w:rsidRDefault="00000000">
      <w:pPr>
        <w:numPr>
          <w:ilvl w:val="0"/>
          <w:numId w:val="356"/>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）角色的最终参数值。</w:t>
      </w:r>
    </w:p>
    <w:p w14:paraId="1195053B" w14:textId="77777777" w:rsidR="00BE4E9E" w:rsidRDefault="00000000">
      <w:pPr>
        <w:numPr>
          <w:ilvl w:val="0"/>
          <w:numId w:val="357"/>
        </w:numPr>
        <w:spacing w:before="120" w:after="120" w:line="288" w:lineRule="auto"/>
        <w:ind w:left="907"/>
        <w:jc w:val="left"/>
      </w:pPr>
      <w:r>
        <w:rPr>
          <w:rFonts w:ascii="Arial" w:eastAsia="等线" w:hAnsi="Arial" w:cs="Arial"/>
          <w:sz w:val="22"/>
        </w:rPr>
        <w:t>算法说明：将基础参数值与加成值相加，并乘以角色特性中对该参数的倍率，最后乘以</w:t>
      </w:r>
      <w:r>
        <w:rPr>
          <w:rFonts w:ascii="Arial" w:eastAsia="等线" w:hAnsi="Arial" w:cs="Arial"/>
          <w:sz w:val="22"/>
        </w:rPr>
        <w:t>buff</w:t>
      </w:r>
      <w:r>
        <w:rPr>
          <w:rFonts w:ascii="Arial" w:eastAsia="等线" w:hAnsi="Arial" w:cs="Arial"/>
          <w:sz w:val="22"/>
        </w:rPr>
        <w:t>的影响。</w:t>
      </w:r>
    </w:p>
    <w:p w14:paraId="1CF67324" w14:textId="77777777" w:rsidR="00BE4E9E" w:rsidRDefault="00000000">
      <w:pPr>
        <w:numPr>
          <w:ilvl w:val="0"/>
          <w:numId w:val="358"/>
        </w:numPr>
        <w:spacing w:before="120" w:after="120" w:line="288" w:lineRule="auto"/>
        <w:ind w:left="907"/>
        <w:jc w:val="left"/>
      </w:pPr>
      <w:r>
        <w:rPr>
          <w:rFonts w:ascii="Arial" w:eastAsia="等线" w:hAnsi="Arial" w:cs="Arial"/>
          <w:sz w:val="22"/>
        </w:rPr>
        <w:t>使用约束：用于获取角色的最终参数，如攻击力、防御力等。</w:t>
      </w:r>
    </w:p>
    <w:p w14:paraId="35ABE33A" w14:textId="77777777" w:rsidR="00BE4E9E" w:rsidRDefault="00000000">
      <w:pPr>
        <w:numPr>
          <w:ilvl w:val="0"/>
          <w:numId w:val="359"/>
        </w:numPr>
        <w:spacing w:before="120" w:after="120" w:line="288" w:lineRule="auto"/>
        <w:ind w:left="453"/>
        <w:jc w:val="left"/>
      </w:pPr>
      <w:proofErr w:type="spellStart"/>
      <w:r>
        <w:rPr>
          <w:rFonts w:ascii="Arial" w:eastAsia="等线" w:hAnsi="Arial" w:cs="Arial"/>
          <w:sz w:val="22"/>
        </w:rPr>
        <w:t>Game_BattlerBase.prototype.xparam</w:t>
      </w:r>
      <w:proofErr w:type="spellEnd"/>
    </w:p>
    <w:p w14:paraId="1E38F5EC" w14:textId="77777777" w:rsidR="00BE4E9E" w:rsidRDefault="00000000">
      <w:pPr>
        <w:numPr>
          <w:ilvl w:val="0"/>
          <w:numId w:val="360"/>
        </w:numPr>
        <w:spacing w:before="120" w:after="120" w:line="288" w:lineRule="auto"/>
        <w:ind w:left="907"/>
        <w:jc w:val="left"/>
      </w:pPr>
      <w:r>
        <w:rPr>
          <w:rFonts w:ascii="Arial" w:eastAsia="等线" w:hAnsi="Arial" w:cs="Arial"/>
          <w:sz w:val="22"/>
        </w:rPr>
        <w:t>功能：获取角色的扩展参数值。</w:t>
      </w:r>
    </w:p>
    <w:p w14:paraId="0A3F2E03" w14:textId="77777777" w:rsidR="00BE4E9E" w:rsidRDefault="00000000">
      <w:pPr>
        <w:numPr>
          <w:ilvl w:val="0"/>
          <w:numId w:val="361"/>
        </w:numPr>
        <w:spacing w:before="120" w:after="120" w:line="288" w:lineRule="auto"/>
        <w:ind w:left="907"/>
        <w:jc w:val="left"/>
      </w:pPr>
      <w:r>
        <w:rPr>
          <w:rFonts w:ascii="Arial" w:eastAsia="等线" w:hAnsi="Arial" w:cs="Arial"/>
          <w:sz w:val="22"/>
        </w:rPr>
        <w:lastRenderedPageBreak/>
        <w:t>格式：</w:t>
      </w:r>
      <w:proofErr w:type="spellStart"/>
      <w:r>
        <w:rPr>
          <w:rFonts w:ascii="Arial" w:eastAsia="等线" w:hAnsi="Arial" w:cs="Arial"/>
          <w:sz w:val="22"/>
        </w:rPr>
        <w:t>xparam</w:t>
      </w:r>
      <w:proofErr w:type="spellEnd"/>
      <w:r>
        <w:rPr>
          <w:rFonts w:ascii="Arial" w:eastAsia="等线" w:hAnsi="Arial" w:cs="Arial"/>
          <w:sz w:val="22"/>
        </w:rPr>
        <w:t>(</w:t>
      </w:r>
      <w:proofErr w:type="spellStart"/>
      <w:r>
        <w:rPr>
          <w:rFonts w:ascii="Arial" w:eastAsia="等线" w:hAnsi="Arial" w:cs="Arial"/>
          <w:sz w:val="22"/>
        </w:rPr>
        <w:t>xparamId</w:t>
      </w:r>
      <w:proofErr w:type="spellEnd"/>
      <w:r>
        <w:rPr>
          <w:rFonts w:ascii="Arial" w:eastAsia="等线" w:hAnsi="Arial" w:cs="Arial"/>
          <w:sz w:val="22"/>
        </w:rPr>
        <w:t>)</w:t>
      </w:r>
    </w:p>
    <w:p w14:paraId="34D4E34F" w14:textId="77777777" w:rsidR="00BE4E9E" w:rsidRDefault="00000000">
      <w:pPr>
        <w:numPr>
          <w:ilvl w:val="0"/>
          <w:numId w:val="362"/>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xparamId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）要获取的扩展参数的</w:t>
      </w:r>
      <w:r>
        <w:rPr>
          <w:rFonts w:ascii="Arial" w:eastAsia="等线" w:hAnsi="Arial" w:cs="Arial"/>
          <w:sz w:val="22"/>
        </w:rPr>
        <w:t>ID</w:t>
      </w:r>
      <w:r>
        <w:rPr>
          <w:rFonts w:ascii="Arial" w:eastAsia="等线" w:hAnsi="Arial" w:cs="Arial"/>
          <w:sz w:val="22"/>
        </w:rPr>
        <w:t>。</w:t>
      </w:r>
    </w:p>
    <w:p w14:paraId="66212CB5" w14:textId="77777777" w:rsidR="00BE4E9E" w:rsidRDefault="00000000">
      <w:pPr>
        <w:numPr>
          <w:ilvl w:val="0"/>
          <w:numId w:val="363"/>
        </w:numPr>
        <w:spacing w:before="120" w:after="120" w:line="288" w:lineRule="auto"/>
        <w:ind w:left="907"/>
        <w:jc w:val="left"/>
      </w:pPr>
      <w:r>
        <w:rPr>
          <w:rFonts w:ascii="Arial" w:eastAsia="等线" w:hAnsi="Arial" w:cs="Arial"/>
          <w:sz w:val="22"/>
        </w:rPr>
        <w:t>全局变量：无</w:t>
      </w:r>
    </w:p>
    <w:p w14:paraId="21BD01E2" w14:textId="77777777" w:rsidR="00BE4E9E" w:rsidRDefault="00000000">
      <w:pPr>
        <w:numPr>
          <w:ilvl w:val="0"/>
          <w:numId w:val="364"/>
        </w:numPr>
        <w:spacing w:before="120" w:after="120" w:line="288" w:lineRule="auto"/>
        <w:ind w:left="907"/>
        <w:jc w:val="left"/>
      </w:pPr>
      <w:r>
        <w:rPr>
          <w:rFonts w:ascii="Arial" w:eastAsia="等线" w:hAnsi="Arial" w:cs="Arial"/>
          <w:sz w:val="22"/>
        </w:rPr>
        <w:t>局部变量：无</w:t>
      </w:r>
    </w:p>
    <w:p w14:paraId="6AFE04AE" w14:textId="77777777" w:rsidR="00BE4E9E" w:rsidRDefault="00000000">
      <w:pPr>
        <w:numPr>
          <w:ilvl w:val="0"/>
          <w:numId w:val="365"/>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）扩展参数值。</w:t>
      </w:r>
    </w:p>
    <w:p w14:paraId="2E066F4A" w14:textId="77777777" w:rsidR="00BE4E9E" w:rsidRDefault="00000000">
      <w:pPr>
        <w:numPr>
          <w:ilvl w:val="0"/>
          <w:numId w:val="366"/>
        </w:numPr>
        <w:spacing w:before="120" w:after="120" w:line="288" w:lineRule="auto"/>
        <w:ind w:left="907"/>
        <w:jc w:val="left"/>
      </w:pPr>
      <w:r>
        <w:rPr>
          <w:rFonts w:ascii="Arial" w:eastAsia="等线" w:hAnsi="Arial" w:cs="Arial"/>
          <w:sz w:val="22"/>
        </w:rPr>
        <w:t>算法说明：通过角色特性中对该扩展参数的总和来计算。</w:t>
      </w:r>
    </w:p>
    <w:p w14:paraId="47E828E6" w14:textId="77777777" w:rsidR="00BE4E9E" w:rsidRDefault="00000000">
      <w:pPr>
        <w:numPr>
          <w:ilvl w:val="0"/>
          <w:numId w:val="367"/>
        </w:numPr>
        <w:spacing w:before="120" w:after="120" w:line="288" w:lineRule="auto"/>
        <w:ind w:left="907"/>
        <w:jc w:val="left"/>
      </w:pPr>
      <w:r>
        <w:rPr>
          <w:rFonts w:ascii="Arial" w:eastAsia="等线" w:hAnsi="Arial" w:cs="Arial"/>
          <w:sz w:val="22"/>
        </w:rPr>
        <w:t>使用约束：用于获取角色的扩展参数，如命中率、回避率等。</w:t>
      </w:r>
    </w:p>
    <w:p w14:paraId="3075D02E" w14:textId="77777777" w:rsidR="00BE4E9E" w:rsidRDefault="00000000">
      <w:pPr>
        <w:numPr>
          <w:ilvl w:val="0"/>
          <w:numId w:val="368"/>
        </w:numPr>
        <w:spacing w:before="120" w:after="120" w:line="288" w:lineRule="auto"/>
        <w:ind w:left="453"/>
        <w:jc w:val="left"/>
      </w:pPr>
      <w:proofErr w:type="spellStart"/>
      <w:r>
        <w:rPr>
          <w:rFonts w:ascii="Arial" w:eastAsia="等线" w:hAnsi="Arial" w:cs="Arial"/>
          <w:sz w:val="22"/>
        </w:rPr>
        <w:t>Game_BattlerBase.prototype.sparam</w:t>
      </w:r>
      <w:proofErr w:type="spellEnd"/>
    </w:p>
    <w:p w14:paraId="32C03945" w14:textId="77777777" w:rsidR="00BE4E9E" w:rsidRDefault="00000000">
      <w:pPr>
        <w:numPr>
          <w:ilvl w:val="0"/>
          <w:numId w:val="369"/>
        </w:numPr>
        <w:spacing w:before="120" w:after="120" w:line="288" w:lineRule="auto"/>
        <w:ind w:left="907"/>
        <w:jc w:val="left"/>
      </w:pPr>
      <w:r>
        <w:rPr>
          <w:rFonts w:ascii="Arial" w:eastAsia="等线" w:hAnsi="Arial" w:cs="Arial"/>
          <w:sz w:val="22"/>
        </w:rPr>
        <w:t>功能：获取角色的特定参数值。</w:t>
      </w:r>
    </w:p>
    <w:p w14:paraId="1361EDA0" w14:textId="77777777" w:rsidR="00BE4E9E" w:rsidRDefault="00000000">
      <w:pPr>
        <w:numPr>
          <w:ilvl w:val="0"/>
          <w:numId w:val="370"/>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sparam</w:t>
      </w:r>
      <w:proofErr w:type="spellEnd"/>
      <w:r>
        <w:rPr>
          <w:rFonts w:ascii="Arial" w:eastAsia="等线" w:hAnsi="Arial" w:cs="Arial"/>
          <w:sz w:val="22"/>
        </w:rPr>
        <w:t>(</w:t>
      </w:r>
      <w:proofErr w:type="spellStart"/>
      <w:r>
        <w:rPr>
          <w:rFonts w:ascii="Arial" w:eastAsia="等线" w:hAnsi="Arial" w:cs="Arial"/>
          <w:sz w:val="22"/>
        </w:rPr>
        <w:t>sparamId</w:t>
      </w:r>
      <w:proofErr w:type="spellEnd"/>
      <w:r>
        <w:rPr>
          <w:rFonts w:ascii="Arial" w:eastAsia="等线" w:hAnsi="Arial" w:cs="Arial"/>
          <w:sz w:val="22"/>
        </w:rPr>
        <w:t>)</w:t>
      </w:r>
    </w:p>
    <w:p w14:paraId="2EE5D9A2" w14:textId="77777777" w:rsidR="00BE4E9E" w:rsidRDefault="00000000">
      <w:pPr>
        <w:numPr>
          <w:ilvl w:val="0"/>
          <w:numId w:val="371"/>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sparamId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）要获取的特定参数的</w:t>
      </w:r>
      <w:r>
        <w:rPr>
          <w:rFonts w:ascii="Arial" w:eastAsia="等线" w:hAnsi="Arial" w:cs="Arial"/>
          <w:sz w:val="22"/>
        </w:rPr>
        <w:t>ID</w:t>
      </w:r>
      <w:r>
        <w:rPr>
          <w:rFonts w:ascii="Arial" w:eastAsia="等线" w:hAnsi="Arial" w:cs="Arial"/>
          <w:sz w:val="22"/>
        </w:rPr>
        <w:t>。</w:t>
      </w:r>
    </w:p>
    <w:p w14:paraId="42DAF2C5" w14:textId="77777777" w:rsidR="00BE4E9E" w:rsidRDefault="00000000">
      <w:pPr>
        <w:numPr>
          <w:ilvl w:val="0"/>
          <w:numId w:val="372"/>
        </w:numPr>
        <w:spacing w:before="120" w:after="120" w:line="288" w:lineRule="auto"/>
        <w:ind w:left="907"/>
        <w:jc w:val="left"/>
      </w:pPr>
      <w:r>
        <w:rPr>
          <w:rFonts w:ascii="Arial" w:eastAsia="等线" w:hAnsi="Arial" w:cs="Arial"/>
          <w:sz w:val="22"/>
        </w:rPr>
        <w:t>全局变量：无</w:t>
      </w:r>
    </w:p>
    <w:p w14:paraId="64A03E04" w14:textId="77777777" w:rsidR="00BE4E9E" w:rsidRDefault="00000000">
      <w:pPr>
        <w:numPr>
          <w:ilvl w:val="0"/>
          <w:numId w:val="373"/>
        </w:numPr>
        <w:spacing w:before="120" w:after="120" w:line="288" w:lineRule="auto"/>
        <w:ind w:left="907"/>
        <w:jc w:val="left"/>
      </w:pPr>
      <w:r>
        <w:rPr>
          <w:rFonts w:ascii="Arial" w:eastAsia="等线" w:hAnsi="Arial" w:cs="Arial"/>
          <w:sz w:val="22"/>
        </w:rPr>
        <w:t>局部变量：无</w:t>
      </w:r>
    </w:p>
    <w:p w14:paraId="7278001C" w14:textId="77777777" w:rsidR="00BE4E9E" w:rsidRDefault="00000000">
      <w:pPr>
        <w:numPr>
          <w:ilvl w:val="0"/>
          <w:numId w:val="374"/>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）特定参数值。</w:t>
      </w:r>
    </w:p>
    <w:p w14:paraId="00A91827" w14:textId="77777777" w:rsidR="00BE4E9E" w:rsidRDefault="00000000">
      <w:pPr>
        <w:numPr>
          <w:ilvl w:val="0"/>
          <w:numId w:val="375"/>
        </w:numPr>
        <w:spacing w:before="120" w:after="120" w:line="288" w:lineRule="auto"/>
        <w:ind w:left="907"/>
        <w:jc w:val="left"/>
      </w:pPr>
      <w:r>
        <w:rPr>
          <w:rFonts w:ascii="Arial" w:eastAsia="等线" w:hAnsi="Arial" w:cs="Arial"/>
          <w:sz w:val="22"/>
        </w:rPr>
        <w:t>算法说明：计算角色特性中对该特定参数的累乘结果。</w:t>
      </w:r>
    </w:p>
    <w:p w14:paraId="72104BE2" w14:textId="77777777" w:rsidR="00BE4E9E" w:rsidRDefault="00000000">
      <w:pPr>
        <w:numPr>
          <w:ilvl w:val="0"/>
          <w:numId w:val="376"/>
        </w:numPr>
        <w:spacing w:before="120" w:after="120" w:line="288" w:lineRule="auto"/>
        <w:ind w:left="907"/>
        <w:jc w:val="left"/>
      </w:pPr>
      <w:r>
        <w:rPr>
          <w:rFonts w:ascii="Arial" w:eastAsia="等线" w:hAnsi="Arial" w:cs="Arial"/>
          <w:sz w:val="22"/>
        </w:rPr>
        <w:t>使用约束：用于获取角色的特定参数，如战斗后经验增加率等。</w:t>
      </w:r>
    </w:p>
    <w:p w14:paraId="763C1463" w14:textId="77777777" w:rsidR="00BE4E9E" w:rsidRDefault="00000000">
      <w:pPr>
        <w:numPr>
          <w:ilvl w:val="0"/>
          <w:numId w:val="377"/>
        </w:numPr>
        <w:spacing w:before="120" w:after="120" w:line="288" w:lineRule="auto"/>
        <w:ind w:left="453"/>
        <w:jc w:val="left"/>
      </w:pPr>
      <w:proofErr w:type="spellStart"/>
      <w:r>
        <w:rPr>
          <w:rFonts w:ascii="Arial" w:eastAsia="等线" w:hAnsi="Arial" w:cs="Arial"/>
          <w:sz w:val="22"/>
        </w:rPr>
        <w:t>Game_BattlerBase.prototype.elementRate</w:t>
      </w:r>
      <w:proofErr w:type="spellEnd"/>
    </w:p>
    <w:p w14:paraId="79E705EF" w14:textId="77777777" w:rsidR="00BE4E9E" w:rsidRDefault="00000000">
      <w:pPr>
        <w:numPr>
          <w:ilvl w:val="0"/>
          <w:numId w:val="378"/>
        </w:numPr>
        <w:spacing w:before="120" w:after="120" w:line="288" w:lineRule="auto"/>
        <w:ind w:left="907"/>
        <w:jc w:val="left"/>
      </w:pPr>
      <w:r>
        <w:rPr>
          <w:rFonts w:ascii="Arial" w:eastAsia="等线" w:hAnsi="Arial" w:cs="Arial"/>
          <w:sz w:val="22"/>
        </w:rPr>
        <w:t>功能：获取角色对某个元素的抗性倍率。</w:t>
      </w:r>
    </w:p>
    <w:p w14:paraId="2EDB984A" w14:textId="77777777" w:rsidR="00BE4E9E" w:rsidRDefault="00000000">
      <w:pPr>
        <w:numPr>
          <w:ilvl w:val="0"/>
          <w:numId w:val="379"/>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elementRate</w:t>
      </w:r>
      <w:proofErr w:type="spellEnd"/>
      <w:r>
        <w:rPr>
          <w:rFonts w:ascii="Arial" w:eastAsia="等线" w:hAnsi="Arial" w:cs="Arial"/>
          <w:sz w:val="22"/>
        </w:rPr>
        <w:t>(</w:t>
      </w:r>
      <w:proofErr w:type="spellStart"/>
      <w:r>
        <w:rPr>
          <w:rFonts w:ascii="Arial" w:eastAsia="等线" w:hAnsi="Arial" w:cs="Arial"/>
          <w:sz w:val="22"/>
        </w:rPr>
        <w:t>elementId</w:t>
      </w:r>
      <w:proofErr w:type="spellEnd"/>
      <w:r>
        <w:rPr>
          <w:rFonts w:ascii="Arial" w:eastAsia="等线" w:hAnsi="Arial" w:cs="Arial"/>
          <w:sz w:val="22"/>
        </w:rPr>
        <w:t>)</w:t>
      </w:r>
    </w:p>
    <w:p w14:paraId="396E091A" w14:textId="77777777" w:rsidR="00BE4E9E" w:rsidRDefault="00000000">
      <w:pPr>
        <w:numPr>
          <w:ilvl w:val="0"/>
          <w:numId w:val="380"/>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elementId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）要获取抗性的元素的</w:t>
      </w:r>
      <w:r>
        <w:rPr>
          <w:rFonts w:ascii="Arial" w:eastAsia="等线" w:hAnsi="Arial" w:cs="Arial"/>
          <w:sz w:val="22"/>
        </w:rPr>
        <w:t>ID</w:t>
      </w:r>
      <w:r>
        <w:rPr>
          <w:rFonts w:ascii="Arial" w:eastAsia="等线" w:hAnsi="Arial" w:cs="Arial"/>
          <w:sz w:val="22"/>
        </w:rPr>
        <w:t>。</w:t>
      </w:r>
    </w:p>
    <w:p w14:paraId="4D600974" w14:textId="77777777" w:rsidR="00BE4E9E" w:rsidRDefault="00000000">
      <w:pPr>
        <w:numPr>
          <w:ilvl w:val="0"/>
          <w:numId w:val="381"/>
        </w:numPr>
        <w:spacing w:before="120" w:after="120" w:line="288" w:lineRule="auto"/>
        <w:ind w:left="907"/>
        <w:jc w:val="left"/>
      </w:pPr>
      <w:r>
        <w:rPr>
          <w:rFonts w:ascii="Arial" w:eastAsia="等线" w:hAnsi="Arial" w:cs="Arial"/>
          <w:sz w:val="22"/>
        </w:rPr>
        <w:t>全局变量：无</w:t>
      </w:r>
    </w:p>
    <w:p w14:paraId="78578D44" w14:textId="77777777" w:rsidR="00BE4E9E" w:rsidRDefault="00000000">
      <w:pPr>
        <w:numPr>
          <w:ilvl w:val="0"/>
          <w:numId w:val="382"/>
        </w:numPr>
        <w:spacing w:before="120" w:after="120" w:line="288" w:lineRule="auto"/>
        <w:ind w:left="907"/>
        <w:jc w:val="left"/>
      </w:pPr>
      <w:r>
        <w:rPr>
          <w:rFonts w:ascii="Arial" w:eastAsia="等线" w:hAnsi="Arial" w:cs="Arial"/>
          <w:sz w:val="22"/>
        </w:rPr>
        <w:t>局部变量：无</w:t>
      </w:r>
    </w:p>
    <w:p w14:paraId="51D359A5" w14:textId="77777777" w:rsidR="00BE4E9E" w:rsidRDefault="00000000">
      <w:pPr>
        <w:numPr>
          <w:ilvl w:val="0"/>
          <w:numId w:val="383"/>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）元素抗性倍率。</w:t>
      </w:r>
    </w:p>
    <w:p w14:paraId="3422F72B" w14:textId="77777777" w:rsidR="00BE4E9E" w:rsidRDefault="00000000">
      <w:pPr>
        <w:numPr>
          <w:ilvl w:val="0"/>
          <w:numId w:val="384"/>
        </w:numPr>
        <w:spacing w:before="120" w:after="120" w:line="288" w:lineRule="auto"/>
        <w:ind w:left="907"/>
        <w:jc w:val="left"/>
      </w:pPr>
      <w:r>
        <w:rPr>
          <w:rFonts w:ascii="Arial" w:eastAsia="等线" w:hAnsi="Arial" w:cs="Arial"/>
          <w:sz w:val="22"/>
        </w:rPr>
        <w:t>算法说明：计算角色特性中对该元素抗性的累乘结果。</w:t>
      </w:r>
    </w:p>
    <w:p w14:paraId="3C70F980" w14:textId="77777777" w:rsidR="00BE4E9E" w:rsidRDefault="00000000">
      <w:pPr>
        <w:numPr>
          <w:ilvl w:val="0"/>
          <w:numId w:val="385"/>
        </w:numPr>
        <w:spacing w:before="120" w:after="120" w:line="288" w:lineRule="auto"/>
        <w:ind w:left="907"/>
        <w:jc w:val="left"/>
      </w:pPr>
      <w:r>
        <w:rPr>
          <w:rFonts w:ascii="Arial" w:eastAsia="等线" w:hAnsi="Arial" w:cs="Arial"/>
          <w:sz w:val="22"/>
        </w:rPr>
        <w:t>使用约束：用于确定角色受到特定元素伤害时的伤害倍率。</w:t>
      </w:r>
    </w:p>
    <w:p w14:paraId="552064E9" w14:textId="77777777" w:rsidR="00BE4E9E" w:rsidRDefault="00000000">
      <w:pPr>
        <w:numPr>
          <w:ilvl w:val="0"/>
          <w:numId w:val="386"/>
        </w:numPr>
        <w:spacing w:before="120" w:after="120" w:line="288" w:lineRule="auto"/>
        <w:ind w:left="453"/>
        <w:jc w:val="left"/>
      </w:pPr>
      <w:proofErr w:type="spellStart"/>
      <w:r>
        <w:rPr>
          <w:rFonts w:ascii="Arial" w:eastAsia="等线" w:hAnsi="Arial" w:cs="Arial"/>
          <w:sz w:val="22"/>
        </w:rPr>
        <w:t>Game_BattlerBase.prototype.stateRate</w:t>
      </w:r>
      <w:proofErr w:type="spellEnd"/>
    </w:p>
    <w:p w14:paraId="56CC2E70" w14:textId="77777777" w:rsidR="00BE4E9E" w:rsidRDefault="00000000">
      <w:pPr>
        <w:numPr>
          <w:ilvl w:val="0"/>
          <w:numId w:val="387"/>
        </w:numPr>
        <w:spacing w:before="120" w:after="120" w:line="288" w:lineRule="auto"/>
        <w:ind w:left="907"/>
        <w:jc w:val="left"/>
      </w:pPr>
      <w:r>
        <w:rPr>
          <w:rFonts w:ascii="Arial" w:eastAsia="等线" w:hAnsi="Arial" w:cs="Arial"/>
          <w:sz w:val="22"/>
        </w:rPr>
        <w:t>功能：获取角色对某个状态的抗性倍率。</w:t>
      </w:r>
    </w:p>
    <w:p w14:paraId="721E58D3" w14:textId="77777777" w:rsidR="00BE4E9E" w:rsidRDefault="00000000">
      <w:pPr>
        <w:numPr>
          <w:ilvl w:val="0"/>
          <w:numId w:val="388"/>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stateRate</w:t>
      </w:r>
      <w:proofErr w:type="spellEnd"/>
      <w:r>
        <w:rPr>
          <w:rFonts w:ascii="Arial" w:eastAsia="等线" w:hAnsi="Arial" w:cs="Arial"/>
          <w:sz w:val="22"/>
        </w:rPr>
        <w:t>(</w:t>
      </w:r>
      <w:proofErr w:type="spellStart"/>
      <w:r>
        <w:rPr>
          <w:rFonts w:ascii="Arial" w:eastAsia="等线" w:hAnsi="Arial" w:cs="Arial"/>
          <w:sz w:val="22"/>
        </w:rPr>
        <w:t>stateId</w:t>
      </w:r>
      <w:proofErr w:type="spellEnd"/>
      <w:r>
        <w:rPr>
          <w:rFonts w:ascii="Arial" w:eastAsia="等线" w:hAnsi="Arial" w:cs="Arial"/>
          <w:sz w:val="22"/>
        </w:rPr>
        <w:t>)</w:t>
      </w:r>
    </w:p>
    <w:p w14:paraId="11428433" w14:textId="77777777" w:rsidR="00BE4E9E" w:rsidRDefault="00000000">
      <w:pPr>
        <w:numPr>
          <w:ilvl w:val="0"/>
          <w:numId w:val="389"/>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stateId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）要获取抗性的状态的</w:t>
      </w:r>
      <w:r>
        <w:rPr>
          <w:rFonts w:ascii="Arial" w:eastAsia="等线" w:hAnsi="Arial" w:cs="Arial"/>
          <w:sz w:val="22"/>
        </w:rPr>
        <w:t>ID</w:t>
      </w:r>
      <w:r>
        <w:rPr>
          <w:rFonts w:ascii="Arial" w:eastAsia="等线" w:hAnsi="Arial" w:cs="Arial"/>
          <w:sz w:val="22"/>
        </w:rPr>
        <w:t>。</w:t>
      </w:r>
    </w:p>
    <w:p w14:paraId="3FD66195" w14:textId="77777777" w:rsidR="00BE4E9E" w:rsidRDefault="00000000">
      <w:pPr>
        <w:numPr>
          <w:ilvl w:val="0"/>
          <w:numId w:val="390"/>
        </w:numPr>
        <w:spacing w:before="120" w:after="120" w:line="288" w:lineRule="auto"/>
        <w:ind w:left="907"/>
        <w:jc w:val="left"/>
      </w:pPr>
      <w:r>
        <w:rPr>
          <w:rFonts w:ascii="Arial" w:eastAsia="等线" w:hAnsi="Arial" w:cs="Arial"/>
          <w:sz w:val="22"/>
        </w:rPr>
        <w:lastRenderedPageBreak/>
        <w:t>全局变量：无</w:t>
      </w:r>
    </w:p>
    <w:p w14:paraId="1E6A6ECB" w14:textId="77777777" w:rsidR="00BE4E9E" w:rsidRDefault="00000000">
      <w:pPr>
        <w:numPr>
          <w:ilvl w:val="0"/>
          <w:numId w:val="391"/>
        </w:numPr>
        <w:spacing w:before="120" w:after="120" w:line="288" w:lineRule="auto"/>
        <w:ind w:left="907"/>
        <w:jc w:val="left"/>
      </w:pPr>
      <w:r>
        <w:rPr>
          <w:rFonts w:ascii="Arial" w:eastAsia="等线" w:hAnsi="Arial" w:cs="Arial"/>
          <w:sz w:val="22"/>
        </w:rPr>
        <w:t>局部变量：无</w:t>
      </w:r>
    </w:p>
    <w:p w14:paraId="7429172B" w14:textId="77777777" w:rsidR="00BE4E9E" w:rsidRDefault="00000000">
      <w:pPr>
        <w:numPr>
          <w:ilvl w:val="0"/>
          <w:numId w:val="392"/>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）状态抗性倍率。</w:t>
      </w:r>
    </w:p>
    <w:p w14:paraId="676ABA04" w14:textId="77777777" w:rsidR="00BE4E9E" w:rsidRDefault="00000000">
      <w:pPr>
        <w:numPr>
          <w:ilvl w:val="0"/>
          <w:numId w:val="393"/>
        </w:numPr>
        <w:spacing w:before="120" w:after="120" w:line="288" w:lineRule="auto"/>
        <w:ind w:left="907"/>
        <w:jc w:val="left"/>
      </w:pPr>
      <w:r>
        <w:rPr>
          <w:rFonts w:ascii="Arial" w:eastAsia="等线" w:hAnsi="Arial" w:cs="Arial"/>
          <w:sz w:val="22"/>
        </w:rPr>
        <w:t>算法说明：计算角色特性中对该状态抗性的累乘结果。</w:t>
      </w:r>
    </w:p>
    <w:p w14:paraId="046F0CCA" w14:textId="77777777" w:rsidR="00BE4E9E" w:rsidRDefault="00000000">
      <w:pPr>
        <w:numPr>
          <w:ilvl w:val="0"/>
          <w:numId w:val="394"/>
        </w:numPr>
        <w:spacing w:before="120" w:after="120" w:line="288" w:lineRule="auto"/>
        <w:ind w:left="907"/>
        <w:jc w:val="left"/>
      </w:pPr>
      <w:r>
        <w:rPr>
          <w:rFonts w:ascii="Arial" w:eastAsia="等线" w:hAnsi="Arial" w:cs="Arial"/>
          <w:sz w:val="22"/>
        </w:rPr>
        <w:t>使用约束：用于确定角色受到特定状态影响的概率。</w:t>
      </w:r>
    </w:p>
    <w:p w14:paraId="334A52FD" w14:textId="77777777" w:rsidR="00BE4E9E" w:rsidRDefault="00000000">
      <w:pPr>
        <w:numPr>
          <w:ilvl w:val="0"/>
          <w:numId w:val="395"/>
        </w:numPr>
        <w:spacing w:before="120" w:after="120" w:line="288" w:lineRule="auto"/>
        <w:ind w:left="453"/>
        <w:jc w:val="left"/>
      </w:pPr>
      <w:proofErr w:type="spellStart"/>
      <w:r>
        <w:rPr>
          <w:rFonts w:ascii="Arial" w:eastAsia="等线" w:hAnsi="Arial" w:cs="Arial"/>
          <w:sz w:val="22"/>
        </w:rPr>
        <w:t>Game_BattlerBase.prototype.buffRate</w:t>
      </w:r>
      <w:proofErr w:type="spellEnd"/>
    </w:p>
    <w:p w14:paraId="455E70D4" w14:textId="77777777" w:rsidR="00BE4E9E" w:rsidRDefault="00000000">
      <w:pPr>
        <w:numPr>
          <w:ilvl w:val="0"/>
          <w:numId w:val="396"/>
        </w:numPr>
        <w:spacing w:before="120" w:after="120" w:line="288" w:lineRule="auto"/>
        <w:ind w:left="907"/>
        <w:jc w:val="left"/>
      </w:pPr>
      <w:r>
        <w:rPr>
          <w:rFonts w:ascii="Arial" w:eastAsia="等线" w:hAnsi="Arial" w:cs="Arial"/>
          <w:sz w:val="22"/>
        </w:rPr>
        <w:t>功能：获取角色的增益效果倍率。</w:t>
      </w:r>
    </w:p>
    <w:p w14:paraId="531B4257" w14:textId="77777777" w:rsidR="00BE4E9E" w:rsidRDefault="00000000">
      <w:pPr>
        <w:numPr>
          <w:ilvl w:val="0"/>
          <w:numId w:val="397"/>
        </w:numPr>
        <w:spacing w:before="120" w:after="120" w:line="288" w:lineRule="auto"/>
        <w:ind w:left="907"/>
        <w:jc w:val="left"/>
      </w:pPr>
      <w:r>
        <w:rPr>
          <w:rFonts w:ascii="Arial" w:eastAsia="等线" w:hAnsi="Arial" w:cs="Arial"/>
          <w:sz w:val="22"/>
        </w:rPr>
        <w:t>格式：</w:t>
      </w:r>
      <w:proofErr w:type="spellStart"/>
      <w:r>
        <w:rPr>
          <w:rFonts w:ascii="Arial" w:eastAsia="等线" w:hAnsi="Arial" w:cs="Arial"/>
          <w:sz w:val="22"/>
        </w:rPr>
        <w:t>buffRate</w:t>
      </w:r>
      <w:proofErr w:type="spellEnd"/>
      <w:r>
        <w:rPr>
          <w:rFonts w:ascii="Arial" w:eastAsia="等线" w:hAnsi="Arial" w:cs="Arial"/>
          <w:sz w:val="22"/>
        </w:rPr>
        <w:t>(</w:t>
      </w:r>
      <w:proofErr w:type="spellStart"/>
      <w:r>
        <w:rPr>
          <w:rFonts w:ascii="Arial" w:eastAsia="等线" w:hAnsi="Arial" w:cs="Arial"/>
          <w:sz w:val="22"/>
        </w:rPr>
        <w:t>paramId</w:t>
      </w:r>
      <w:proofErr w:type="spellEnd"/>
      <w:r>
        <w:rPr>
          <w:rFonts w:ascii="Arial" w:eastAsia="等线" w:hAnsi="Arial" w:cs="Arial"/>
          <w:sz w:val="22"/>
        </w:rPr>
        <w:t>)</w:t>
      </w:r>
    </w:p>
    <w:p w14:paraId="57CCEED4" w14:textId="77777777" w:rsidR="00BE4E9E" w:rsidRDefault="00000000">
      <w:pPr>
        <w:numPr>
          <w:ilvl w:val="0"/>
          <w:numId w:val="398"/>
        </w:numPr>
        <w:spacing w:before="120" w:after="120" w:line="288" w:lineRule="auto"/>
        <w:ind w:left="907"/>
        <w:jc w:val="left"/>
      </w:pPr>
      <w:r>
        <w:rPr>
          <w:rFonts w:ascii="Arial" w:eastAsia="等线" w:hAnsi="Arial" w:cs="Arial"/>
          <w:sz w:val="22"/>
        </w:rPr>
        <w:t>参数：</w:t>
      </w:r>
      <w:proofErr w:type="spellStart"/>
      <w:r>
        <w:rPr>
          <w:rFonts w:ascii="Arial" w:eastAsia="等线" w:hAnsi="Arial" w:cs="Arial"/>
          <w:sz w:val="22"/>
        </w:rPr>
        <w:t>paramId</w:t>
      </w:r>
      <w:proofErr w:type="spellEnd"/>
      <w:r>
        <w:rPr>
          <w:rFonts w:ascii="Arial" w:eastAsia="等线" w:hAnsi="Arial" w:cs="Arial"/>
          <w:sz w:val="22"/>
        </w:rPr>
        <w:t>（</w:t>
      </w:r>
      <w:r>
        <w:rPr>
          <w:rFonts w:ascii="Arial" w:eastAsia="等线" w:hAnsi="Arial" w:cs="Arial"/>
          <w:sz w:val="22"/>
        </w:rPr>
        <w:t>Number</w:t>
      </w:r>
      <w:r>
        <w:rPr>
          <w:rFonts w:ascii="Arial" w:eastAsia="等线" w:hAnsi="Arial" w:cs="Arial"/>
          <w:sz w:val="22"/>
        </w:rPr>
        <w:t>）要获取增益效果倍率的参数的</w:t>
      </w:r>
      <w:r>
        <w:rPr>
          <w:rFonts w:ascii="Arial" w:eastAsia="等线" w:hAnsi="Arial" w:cs="Arial"/>
          <w:sz w:val="22"/>
        </w:rPr>
        <w:t>ID</w:t>
      </w:r>
      <w:r>
        <w:rPr>
          <w:rFonts w:ascii="Arial" w:eastAsia="等线" w:hAnsi="Arial" w:cs="Arial"/>
          <w:sz w:val="22"/>
        </w:rPr>
        <w:t>。</w:t>
      </w:r>
    </w:p>
    <w:p w14:paraId="6BF31214" w14:textId="77777777" w:rsidR="00BE4E9E" w:rsidRDefault="00000000">
      <w:pPr>
        <w:numPr>
          <w:ilvl w:val="0"/>
          <w:numId w:val="399"/>
        </w:numPr>
        <w:spacing w:before="120" w:after="120" w:line="288" w:lineRule="auto"/>
        <w:ind w:left="907"/>
        <w:jc w:val="left"/>
      </w:pPr>
      <w:r>
        <w:rPr>
          <w:rFonts w:ascii="Arial" w:eastAsia="等线" w:hAnsi="Arial" w:cs="Arial"/>
          <w:sz w:val="22"/>
        </w:rPr>
        <w:t>全局变量：无</w:t>
      </w:r>
    </w:p>
    <w:p w14:paraId="67098C03" w14:textId="77777777" w:rsidR="00BE4E9E" w:rsidRDefault="00000000">
      <w:pPr>
        <w:numPr>
          <w:ilvl w:val="0"/>
          <w:numId w:val="400"/>
        </w:numPr>
        <w:spacing w:before="120" w:after="120" w:line="288" w:lineRule="auto"/>
        <w:ind w:left="907"/>
        <w:jc w:val="left"/>
      </w:pPr>
      <w:r>
        <w:rPr>
          <w:rFonts w:ascii="Arial" w:eastAsia="等线" w:hAnsi="Arial" w:cs="Arial"/>
          <w:sz w:val="22"/>
        </w:rPr>
        <w:t>局部变量：无</w:t>
      </w:r>
    </w:p>
    <w:p w14:paraId="744D4DF1" w14:textId="77777777" w:rsidR="00BE4E9E" w:rsidRDefault="00000000">
      <w:pPr>
        <w:numPr>
          <w:ilvl w:val="0"/>
          <w:numId w:val="401"/>
        </w:numPr>
        <w:spacing w:before="120" w:after="120" w:line="288" w:lineRule="auto"/>
        <w:ind w:left="907"/>
        <w:jc w:val="left"/>
      </w:pPr>
      <w:r>
        <w:rPr>
          <w:rFonts w:ascii="Arial" w:eastAsia="等线" w:hAnsi="Arial" w:cs="Arial"/>
          <w:sz w:val="22"/>
        </w:rPr>
        <w:t>返回值：（</w:t>
      </w:r>
      <w:r>
        <w:rPr>
          <w:rFonts w:ascii="Arial" w:eastAsia="等线" w:hAnsi="Arial" w:cs="Arial"/>
          <w:sz w:val="22"/>
        </w:rPr>
        <w:t>Number</w:t>
      </w:r>
      <w:r>
        <w:rPr>
          <w:rFonts w:ascii="Arial" w:eastAsia="等线" w:hAnsi="Arial" w:cs="Arial"/>
          <w:sz w:val="22"/>
        </w:rPr>
        <w:t>）增益效果倍率。</w:t>
      </w:r>
    </w:p>
    <w:p w14:paraId="54B4043F" w14:textId="77777777" w:rsidR="00BE4E9E" w:rsidRDefault="00000000">
      <w:pPr>
        <w:numPr>
          <w:ilvl w:val="0"/>
          <w:numId w:val="402"/>
        </w:numPr>
        <w:spacing w:before="120" w:after="120" w:line="288" w:lineRule="auto"/>
        <w:ind w:left="907"/>
        <w:jc w:val="left"/>
      </w:pPr>
      <w:r>
        <w:rPr>
          <w:rFonts w:ascii="Arial" w:eastAsia="等线" w:hAnsi="Arial" w:cs="Arial"/>
          <w:sz w:val="22"/>
        </w:rPr>
        <w:t>算法说明：返回角色</w:t>
      </w:r>
      <w:r>
        <w:rPr>
          <w:rFonts w:ascii="Arial" w:eastAsia="等线" w:hAnsi="Arial" w:cs="Arial"/>
          <w:sz w:val="22"/>
        </w:rPr>
        <w:t>buff</w:t>
      </w:r>
      <w:r>
        <w:rPr>
          <w:rFonts w:ascii="Arial" w:eastAsia="等线" w:hAnsi="Arial" w:cs="Arial"/>
          <w:sz w:val="22"/>
        </w:rPr>
        <w:t>数组中对应</w:t>
      </w:r>
      <w:r>
        <w:rPr>
          <w:rFonts w:ascii="Arial" w:eastAsia="等线" w:hAnsi="Arial" w:cs="Arial"/>
          <w:sz w:val="22"/>
        </w:rPr>
        <w:t>ID</w:t>
      </w:r>
      <w:r>
        <w:rPr>
          <w:rFonts w:ascii="Arial" w:eastAsia="等线" w:hAnsi="Arial" w:cs="Arial"/>
          <w:sz w:val="22"/>
        </w:rPr>
        <w:t>的元素与</w:t>
      </w:r>
      <w:r>
        <w:rPr>
          <w:rFonts w:ascii="Arial" w:eastAsia="等线" w:hAnsi="Arial" w:cs="Arial"/>
          <w:sz w:val="22"/>
        </w:rPr>
        <w:t>1</w:t>
      </w:r>
      <w:r>
        <w:rPr>
          <w:rFonts w:ascii="Arial" w:eastAsia="等线" w:hAnsi="Arial" w:cs="Arial"/>
          <w:sz w:val="22"/>
        </w:rPr>
        <w:t>的和的四分之一。</w:t>
      </w:r>
    </w:p>
    <w:p w14:paraId="1913BBBB" w14:textId="77777777" w:rsidR="00BE4E9E" w:rsidRDefault="00000000">
      <w:pPr>
        <w:numPr>
          <w:ilvl w:val="0"/>
          <w:numId w:val="403"/>
        </w:numPr>
        <w:spacing w:before="120" w:after="120" w:line="288" w:lineRule="auto"/>
        <w:ind w:left="907"/>
        <w:jc w:val="left"/>
      </w:pPr>
      <w:r>
        <w:rPr>
          <w:rFonts w:ascii="Arial" w:eastAsia="等线" w:hAnsi="Arial" w:cs="Arial"/>
          <w:sz w:val="22"/>
        </w:rPr>
        <w:t>使用约束：用于计算角色的增益</w:t>
      </w:r>
      <w:r>
        <w:rPr>
          <w:rFonts w:ascii="Arial" w:eastAsia="等线" w:hAnsi="Arial" w:cs="Arial"/>
          <w:sz w:val="22"/>
        </w:rPr>
        <w:t>buff</w:t>
      </w:r>
      <w:r>
        <w:rPr>
          <w:rFonts w:ascii="Arial" w:eastAsia="等线" w:hAnsi="Arial" w:cs="Arial"/>
          <w:sz w:val="22"/>
        </w:rPr>
        <w:t>效果</w:t>
      </w:r>
    </w:p>
    <w:p w14:paraId="2515BC6B" w14:textId="77777777" w:rsidR="00BE4E9E" w:rsidRDefault="00000000">
      <w:pPr>
        <w:spacing w:before="120" w:after="120" w:line="288" w:lineRule="auto"/>
        <w:ind w:left="453"/>
        <w:jc w:val="left"/>
      </w:pPr>
      <w:proofErr w:type="spellStart"/>
      <w:r>
        <w:rPr>
          <w:rFonts w:ascii="Arial" w:eastAsia="等线" w:hAnsi="Arial" w:cs="Arial"/>
          <w:sz w:val="22"/>
        </w:rPr>
        <w:t>Scene_Base</w:t>
      </w:r>
      <w:proofErr w:type="spellEnd"/>
    </w:p>
    <w:p w14:paraId="4DEA1349" w14:textId="77777777" w:rsidR="00BE4E9E" w:rsidRDefault="00000000">
      <w:pPr>
        <w:numPr>
          <w:ilvl w:val="0"/>
          <w:numId w:val="404"/>
        </w:numPr>
        <w:spacing w:before="120" w:after="120" w:line="288" w:lineRule="auto"/>
        <w:ind w:left="453"/>
        <w:jc w:val="left"/>
      </w:pPr>
      <w:r>
        <w:rPr>
          <w:rFonts w:ascii="Arial" w:eastAsia="等线" w:hAnsi="Arial" w:cs="Arial"/>
          <w:sz w:val="22"/>
        </w:rPr>
        <w:t>函数名称</w:t>
      </w:r>
      <w:r>
        <w:rPr>
          <w:rFonts w:ascii="Arial" w:eastAsia="等线" w:hAnsi="Arial" w:cs="Arial"/>
          <w:sz w:val="22"/>
        </w:rPr>
        <w:t>: initialize</w:t>
      </w:r>
    </w:p>
    <w:p w14:paraId="27F2BD20" w14:textId="77777777" w:rsidR="00BE4E9E" w:rsidRDefault="00000000">
      <w:pPr>
        <w:numPr>
          <w:ilvl w:val="0"/>
          <w:numId w:val="40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Scene_Base</w:t>
      </w:r>
      <w:proofErr w:type="spellEnd"/>
    </w:p>
    <w:p w14:paraId="264E33CB" w14:textId="77777777" w:rsidR="00BE4E9E" w:rsidRDefault="00000000">
      <w:pPr>
        <w:numPr>
          <w:ilvl w:val="0"/>
          <w:numId w:val="40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构造函数，初始化场景基础属性。</w:t>
      </w:r>
    </w:p>
    <w:p w14:paraId="2125AAF2" w14:textId="77777777" w:rsidR="00BE4E9E" w:rsidRDefault="00000000">
      <w:pPr>
        <w:numPr>
          <w:ilvl w:val="0"/>
          <w:numId w:val="40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function </w:t>
      </w:r>
      <w:proofErr w:type="spellStart"/>
      <w:r>
        <w:rPr>
          <w:rFonts w:ascii="Arial" w:eastAsia="等线" w:hAnsi="Arial" w:cs="Arial"/>
          <w:sz w:val="22"/>
        </w:rPr>
        <w:t>Scene_Base</w:t>
      </w:r>
      <w:proofErr w:type="spellEnd"/>
      <w:r>
        <w:rPr>
          <w:rFonts w:ascii="Arial" w:eastAsia="等线" w:hAnsi="Arial" w:cs="Arial"/>
          <w:sz w:val="22"/>
        </w:rPr>
        <w:t>() { ... }</w:t>
      </w:r>
    </w:p>
    <w:p w14:paraId="3D1BC23B" w14:textId="77777777" w:rsidR="00BE4E9E" w:rsidRDefault="00000000">
      <w:pPr>
        <w:numPr>
          <w:ilvl w:val="0"/>
          <w:numId w:val="408"/>
        </w:numPr>
        <w:spacing w:before="120" w:after="120" w:line="288" w:lineRule="auto"/>
        <w:ind w:left="907"/>
        <w:jc w:val="left"/>
      </w:pPr>
      <w:r>
        <w:rPr>
          <w:rFonts w:ascii="Arial" w:eastAsia="等线" w:hAnsi="Arial" w:cs="Arial"/>
          <w:sz w:val="22"/>
        </w:rPr>
        <w:t>参数</w:t>
      </w:r>
      <w:r>
        <w:rPr>
          <w:rFonts w:ascii="Arial" w:eastAsia="等线" w:hAnsi="Arial" w:cs="Arial"/>
          <w:sz w:val="22"/>
        </w:rPr>
        <w:t xml:space="preserve">: </w:t>
      </w:r>
      <w:r>
        <w:rPr>
          <w:rFonts w:ascii="Arial" w:eastAsia="等线" w:hAnsi="Arial" w:cs="Arial"/>
          <w:sz w:val="22"/>
        </w:rPr>
        <w:t>无</w:t>
      </w:r>
    </w:p>
    <w:p w14:paraId="6CF733BD" w14:textId="77777777" w:rsidR="00BE4E9E" w:rsidRDefault="00000000">
      <w:pPr>
        <w:numPr>
          <w:ilvl w:val="0"/>
          <w:numId w:val="409"/>
        </w:numPr>
        <w:spacing w:before="120" w:after="120" w:line="288" w:lineRule="auto"/>
        <w:ind w:left="907"/>
        <w:jc w:val="left"/>
      </w:pPr>
      <w:r>
        <w:rPr>
          <w:rFonts w:ascii="Arial" w:eastAsia="等线" w:hAnsi="Arial" w:cs="Arial"/>
          <w:sz w:val="22"/>
        </w:rPr>
        <w:t>全局变量</w:t>
      </w:r>
      <w:r>
        <w:rPr>
          <w:rFonts w:ascii="Arial" w:eastAsia="等线" w:hAnsi="Arial" w:cs="Arial"/>
          <w:sz w:val="22"/>
        </w:rPr>
        <w:t xml:space="preserve">: </w:t>
      </w:r>
      <w:r>
        <w:rPr>
          <w:rFonts w:ascii="Arial" w:eastAsia="等线" w:hAnsi="Arial" w:cs="Arial"/>
          <w:sz w:val="22"/>
        </w:rPr>
        <w:t>无</w:t>
      </w:r>
    </w:p>
    <w:p w14:paraId="6288BF7C" w14:textId="77777777" w:rsidR="00BE4E9E" w:rsidRDefault="00000000">
      <w:pPr>
        <w:numPr>
          <w:ilvl w:val="0"/>
          <w:numId w:val="410"/>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proofErr w:type="spellStart"/>
      <w:r>
        <w:rPr>
          <w:rFonts w:ascii="Arial" w:eastAsia="等线" w:hAnsi="Arial" w:cs="Arial"/>
          <w:sz w:val="22"/>
        </w:rPr>
        <w:t>this._started</w:t>
      </w:r>
      <w:proofErr w:type="spellEnd"/>
      <w:r>
        <w:rPr>
          <w:rFonts w:ascii="Arial" w:eastAsia="等线" w:hAnsi="Arial" w:cs="Arial"/>
          <w:sz w:val="22"/>
        </w:rPr>
        <w:t xml:space="preserve">, </w:t>
      </w:r>
      <w:proofErr w:type="spellStart"/>
      <w:r>
        <w:rPr>
          <w:rFonts w:ascii="Arial" w:eastAsia="等线" w:hAnsi="Arial" w:cs="Arial"/>
          <w:sz w:val="22"/>
        </w:rPr>
        <w:t>this._active</w:t>
      </w:r>
      <w:proofErr w:type="spellEnd"/>
      <w:r>
        <w:rPr>
          <w:rFonts w:ascii="Arial" w:eastAsia="等线" w:hAnsi="Arial" w:cs="Arial"/>
          <w:sz w:val="22"/>
        </w:rPr>
        <w:t xml:space="preserve">, </w:t>
      </w:r>
      <w:r>
        <w:rPr>
          <w:rFonts w:ascii="Arial" w:eastAsia="等线" w:hAnsi="Arial" w:cs="Arial"/>
          <w:sz w:val="22"/>
        </w:rPr>
        <w:t>等</w:t>
      </w:r>
    </w:p>
    <w:p w14:paraId="3326F28E" w14:textId="77777777" w:rsidR="00BE4E9E" w:rsidRDefault="00000000">
      <w:pPr>
        <w:numPr>
          <w:ilvl w:val="0"/>
          <w:numId w:val="41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78340ABF" w14:textId="77777777" w:rsidR="00BE4E9E" w:rsidRDefault="00000000">
      <w:pPr>
        <w:numPr>
          <w:ilvl w:val="0"/>
          <w:numId w:val="41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初始化场景状态标志和渐变效果相关属性。</w:t>
      </w:r>
    </w:p>
    <w:p w14:paraId="7F8D476E" w14:textId="77777777" w:rsidR="00BE4E9E" w:rsidRDefault="00000000">
      <w:pPr>
        <w:numPr>
          <w:ilvl w:val="0"/>
          <w:numId w:val="41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作为场景类的基础，被其他所有场景类继承。</w:t>
      </w:r>
    </w:p>
    <w:p w14:paraId="69FA4583" w14:textId="77777777" w:rsidR="00BE4E9E" w:rsidRDefault="00000000">
      <w:pPr>
        <w:numPr>
          <w:ilvl w:val="0"/>
          <w:numId w:val="414"/>
        </w:numPr>
        <w:spacing w:before="120" w:after="120" w:line="288" w:lineRule="auto"/>
        <w:ind w:left="453"/>
        <w:jc w:val="left"/>
      </w:pPr>
      <w:r>
        <w:rPr>
          <w:rFonts w:ascii="Arial" w:eastAsia="等线" w:hAnsi="Arial" w:cs="Arial"/>
          <w:sz w:val="22"/>
        </w:rPr>
        <w:t>函数名称</w:t>
      </w:r>
      <w:r>
        <w:rPr>
          <w:rFonts w:ascii="Arial" w:eastAsia="等线" w:hAnsi="Arial" w:cs="Arial"/>
          <w:sz w:val="22"/>
        </w:rPr>
        <w:t>: start</w:t>
      </w:r>
    </w:p>
    <w:p w14:paraId="4149AADA" w14:textId="77777777" w:rsidR="00BE4E9E" w:rsidRDefault="00000000">
      <w:pPr>
        <w:numPr>
          <w:ilvl w:val="0"/>
          <w:numId w:val="41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Scene_Battle</w:t>
      </w:r>
      <w:proofErr w:type="spellEnd"/>
    </w:p>
    <w:p w14:paraId="422C3520" w14:textId="77777777" w:rsidR="00BE4E9E" w:rsidRDefault="00000000">
      <w:pPr>
        <w:numPr>
          <w:ilvl w:val="0"/>
          <w:numId w:val="41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开始战斗场景，播放战斗背景音乐，启动战斗。</w:t>
      </w:r>
    </w:p>
    <w:p w14:paraId="34FEF4DA" w14:textId="77777777" w:rsidR="00BE4E9E" w:rsidRDefault="00000000">
      <w:pPr>
        <w:numPr>
          <w:ilvl w:val="0"/>
          <w:numId w:val="41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Scene_Battle.prototype.start</w:t>
      </w:r>
      <w:proofErr w:type="spellEnd"/>
      <w:r>
        <w:rPr>
          <w:rFonts w:ascii="Arial" w:eastAsia="等线" w:hAnsi="Arial" w:cs="Arial"/>
          <w:sz w:val="22"/>
        </w:rPr>
        <w:t xml:space="preserve"> = function() { ... }</w:t>
      </w:r>
    </w:p>
    <w:p w14:paraId="34041C13" w14:textId="77777777" w:rsidR="00BE4E9E" w:rsidRDefault="00000000">
      <w:pPr>
        <w:numPr>
          <w:ilvl w:val="0"/>
          <w:numId w:val="418"/>
        </w:numPr>
        <w:spacing w:before="120" w:after="120" w:line="288" w:lineRule="auto"/>
        <w:ind w:left="907"/>
        <w:jc w:val="left"/>
      </w:pPr>
      <w:r>
        <w:rPr>
          <w:rFonts w:ascii="Arial" w:eastAsia="等线" w:hAnsi="Arial" w:cs="Arial"/>
          <w:sz w:val="22"/>
        </w:rPr>
        <w:lastRenderedPageBreak/>
        <w:t>参数</w:t>
      </w:r>
      <w:r>
        <w:rPr>
          <w:rFonts w:ascii="Arial" w:eastAsia="等线" w:hAnsi="Arial" w:cs="Arial"/>
          <w:sz w:val="22"/>
        </w:rPr>
        <w:t xml:space="preserve">: </w:t>
      </w:r>
      <w:r>
        <w:rPr>
          <w:rFonts w:ascii="Arial" w:eastAsia="等线" w:hAnsi="Arial" w:cs="Arial"/>
          <w:sz w:val="22"/>
        </w:rPr>
        <w:t>无</w:t>
      </w:r>
    </w:p>
    <w:p w14:paraId="1CB5C651" w14:textId="77777777" w:rsidR="00BE4E9E" w:rsidRDefault="00000000">
      <w:pPr>
        <w:numPr>
          <w:ilvl w:val="0"/>
          <w:numId w:val="419"/>
        </w:numPr>
        <w:spacing w:before="120" w:after="120" w:line="288" w:lineRule="auto"/>
        <w:ind w:left="907"/>
        <w:jc w:val="left"/>
      </w:pPr>
      <w:r>
        <w:rPr>
          <w:rFonts w:ascii="Arial" w:eastAsia="等线" w:hAnsi="Arial" w:cs="Arial"/>
          <w:sz w:val="22"/>
        </w:rPr>
        <w:t>全局变量</w:t>
      </w:r>
      <w:r>
        <w:rPr>
          <w:rFonts w:ascii="Arial" w:eastAsia="等线" w:hAnsi="Arial" w:cs="Arial"/>
          <w:sz w:val="22"/>
        </w:rPr>
        <w:t xml:space="preserve">: </w:t>
      </w:r>
      <w:proofErr w:type="spellStart"/>
      <w:r>
        <w:rPr>
          <w:rFonts w:ascii="Arial" w:eastAsia="等线" w:hAnsi="Arial" w:cs="Arial"/>
          <w:sz w:val="22"/>
        </w:rPr>
        <w:t>BattleManager</w:t>
      </w:r>
      <w:proofErr w:type="spellEnd"/>
    </w:p>
    <w:p w14:paraId="0485DADC" w14:textId="77777777" w:rsidR="00BE4E9E" w:rsidRDefault="00000000">
      <w:pPr>
        <w:numPr>
          <w:ilvl w:val="0"/>
          <w:numId w:val="420"/>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r>
        <w:rPr>
          <w:rFonts w:ascii="Arial" w:eastAsia="等线" w:hAnsi="Arial" w:cs="Arial"/>
          <w:sz w:val="22"/>
        </w:rPr>
        <w:t>无</w:t>
      </w:r>
    </w:p>
    <w:p w14:paraId="1E29DDB3" w14:textId="77777777" w:rsidR="00BE4E9E" w:rsidRDefault="00000000">
      <w:pPr>
        <w:numPr>
          <w:ilvl w:val="0"/>
          <w:numId w:val="42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472AE336" w14:textId="77777777" w:rsidR="00BE4E9E" w:rsidRDefault="00000000">
      <w:pPr>
        <w:numPr>
          <w:ilvl w:val="0"/>
          <w:numId w:val="42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设置战斗音乐，开始战斗逻辑，淡入效果。</w:t>
      </w:r>
    </w:p>
    <w:p w14:paraId="535B5786" w14:textId="77777777" w:rsidR="00BE4E9E" w:rsidRDefault="00000000">
      <w:pPr>
        <w:numPr>
          <w:ilvl w:val="0"/>
          <w:numId w:val="42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需要与战斗管理器（</w:t>
      </w:r>
      <w:proofErr w:type="spellStart"/>
      <w:r>
        <w:rPr>
          <w:rFonts w:ascii="Arial" w:eastAsia="等线" w:hAnsi="Arial" w:cs="Arial"/>
          <w:sz w:val="22"/>
        </w:rPr>
        <w:t>BattleManager</w:t>
      </w:r>
      <w:proofErr w:type="spellEnd"/>
      <w:r>
        <w:rPr>
          <w:rFonts w:ascii="Arial" w:eastAsia="等线" w:hAnsi="Arial" w:cs="Arial"/>
          <w:sz w:val="22"/>
        </w:rPr>
        <w:t>）协同工作。</w:t>
      </w:r>
    </w:p>
    <w:p w14:paraId="72397F67" w14:textId="77777777" w:rsidR="00BE4E9E" w:rsidRDefault="00000000">
      <w:pPr>
        <w:spacing w:before="120" w:after="120" w:line="288" w:lineRule="auto"/>
        <w:ind w:left="453"/>
        <w:jc w:val="left"/>
      </w:pPr>
      <w:proofErr w:type="spellStart"/>
      <w:r>
        <w:rPr>
          <w:rFonts w:ascii="Arial" w:eastAsia="等线" w:hAnsi="Arial" w:cs="Arial"/>
          <w:sz w:val="22"/>
        </w:rPr>
        <w:t>Scene_Shop</w:t>
      </w:r>
      <w:proofErr w:type="spellEnd"/>
    </w:p>
    <w:p w14:paraId="22D97673" w14:textId="77777777" w:rsidR="00BE4E9E" w:rsidRDefault="00000000">
      <w:pPr>
        <w:numPr>
          <w:ilvl w:val="0"/>
          <w:numId w:val="424"/>
        </w:numPr>
        <w:spacing w:before="120" w:after="120" w:line="288" w:lineRule="auto"/>
        <w:ind w:left="453"/>
        <w:jc w:val="left"/>
      </w:pPr>
      <w:r>
        <w:rPr>
          <w:rFonts w:ascii="Arial" w:eastAsia="等线" w:hAnsi="Arial" w:cs="Arial"/>
          <w:sz w:val="22"/>
        </w:rPr>
        <w:t>函数名称</w:t>
      </w:r>
      <w:r>
        <w:rPr>
          <w:rFonts w:ascii="Arial" w:eastAsia="等线" w:hAnsi="Arial" w:cs="Arial"/>
          <w:sz w:val="22"/>
        </w:rPr>
        <w:t>: prepare</w:t>
      </w:r>
    </w:p>
    <w:p w14:paraId="0BA1E023" w14:textId="77777777" w:rsidR="00BE4E9E" w:rsidRDefault="00000000">
      <w:pPr>
        <w:numPr>
          <w:ilvl w:val="0"/>
          <w:numId w:val="42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Scene_Shop</w:t>
      </w:r>
      <w:proofErr w:type="spellEnd"/>
    </w:p>
    <w:p w14:paraId="5C2067B2" w14:textId="77777777" w:rsidR="00BE4E9E" w:rsidRDefault="00000000">
      <w:pPr>
        <w:numPr>
          <w:ilvl w:val="0"/>
          <w:numId w:val="42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准备商店场景所需的商品数据。</w:t>
      </w:r>
    </w:p>
    <w:p w14:paraId="6236EE5B" w14:textId="77777777" w:rsidR="00BE4E9E" w:rsidRDefault="00000000">
      <w:pPr>
        <w:numPr>
          <w:ilvl w:val="0"/>
          <w:numId w:val="42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Scene_Shop.prototype.prepare</w:t>
      </w:r>
      <w:proofErr w:type="spellEnd"/>
      <w:r>
        <w:rPr>
          <w:rFonts w:ascii="Arial" w:eastAsia="等线" w:hAnsi="Arial" w:cs="Arial"/>
          <w:sz w:val="22"/>
        </w:rPr>
        <w:t xml:space="preserve"> = function(goods, </w:t>
      </w:r>
      <w:proofErr w:type="spellStart"/>
      <w:r>
        <w:rPr>
          <w:rFonts w:ascii="Arial" w:eastAsia="等线" w:hAnsi="Arial" w:cs="Arial"/>
          <w:sz w:val="22"/>
        </w:rPr>
        <w:t>purchaseOnly</w:t>
      </w:r>
      <w:proofErr w:type="spellEnd"/>
      <w:r>
        <w:rPr>
          <w:rFonts w:ascii="Arial" w:eastAsia="等线" w:hAnsi="Arial" w:cs="Arial"/>
          <w:sz w:val="22"/>
        </w:rPr>
        <w:t>) { ... }</w:t>
      </w:r>
    </w:p>
    <w:p w14:paraId="7062F8F7" w14:textId="77777777" w:rsidR="00BE4E9E" w:rsidRDefault="00000000">
      <w:pPr>
        <w:numPr>
          <w:ilvl w:val="0"/>
          <w:numId w:val="428"/>
        </w:numPr>
        <w:spacing w:before="120" w:after="120" w:line="288" w:lineRule="auto"/>
        <w:ind w:left="907"/>
        <w:jc w:val="left"/>
      </w:pPr>
      <w:r>
        <w:rPr>
          <w:rFonts w:ascii="Arial" w:eastAsia="等线" w:hAnsi="Arial" w:cs="Arial"/>
          <w:sz w:val="22"/>
        </w:rPr>
        <w:t>参数</w:t>
      </w:r>
      <w:r>
        <w:rPr>
          <w:rFonts w:ascii="Arial" w:eastAsia="等线" w:hAnsi="Arial" w:cs="Arial"/>
          <w:sz w:val="22"/>
        </w:rPr>
        <w:t>: goods</w:t>
      </w:r>
      <w:r>
        <w:rPr>
          <w:rFonts w:ascii="Arial" w:eastAsia="等线" w:hAnsi="Arial" w:cs="Arial"/>
          <w:sz w:val="22"/>
        </w:rPr>
        <w:t>（商品数组），</w:t>
      </w:r>
      <w:proofErr w:type="spellStart"/>
      <w:r>
        <w:rPr>
          <w:rFonts w:ascii="Arial" w:eastAsia="等线" w:hAnsi="Arial" w:cs="Arial"/>
          <w:sz w:val="22"/>
        </w:rPr>
        <w:t>purchaseOnly</w:t>
      </w:r>
      <w:proofErr w:type="spellEnd"/>
      <w:r>
        <w:rPr>
          <w:rFonts w:ascii="Arial" w:eastAsia="等线" w:hAnsi="Arial" w:cs="Arial"/>
          <w:sz w:val="22"/>
        </w:rPr>
        <w:t>（是否仅购买）</w:t>
      </w:r>
    </w:p>
    <w:p w14:paraId="1FF608C1" w14:textId="77777777" w:rsidR="00BE4E9E" w:rsidRDefault="00000000">
      <w:pPr>
        <w:numPr>
          <w:ilvl w:val="0"/>
          <w:numId w:val="429"/>
        </w:numPr>
        <w:spacing w:before="120" w:after="120" w:line="288" w:lineRule="auto"/>
        <w:ind w:left="907"/>
        <w:jc w:val="left"/>
      </w:pPr>
      <w:r>
        <w:rPr>
          <w:rFonts w:ascii="Arial" w:eastAsia="等线" w:hAnsi="Arial" w:cs="Arial"/>
          <w:sz w:val="22"/>
        </w:rPr>
        <w:t>全局变量</w:t>
      </w:r>
      <w:r>
        <w:rPr>
          <w:rFonts w:ascii="Arial" w:eastAsia="等线" w:hAnsi="Arial" w:cs="Arial"/>
          <w:sz w:val="22"/>
        </w:rPr>
        <w:t xml:space="preserve">: </w:t>
      </w:r>
      <w:r>
        <w:rPr>
          <w:rFonts w:ascii="Arial" w:eastAsia="等线" w:hAnsi="Arial" w:cs="Arial"/>
          <w:sz w:val="22"/>
        </w:rPr>
        <w:t>无</w:t>
      </w:r>
    </w:p>
    <w:p w14:paraId="3CBA92AE" w14:textId="77777777" w:rsidR="00BE4E9E" w:rsidRDefault="00000000">
      <w:pPr>
        <w:numPr>
          <w:ilvl w:val="0"/>
          <w:numId w:val="430"/>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proofErr w:type="spellStart"/>
      <w:r>
        <w:rPr>
          <w:rFonts w:ascii="Arial" w:eastAsia="等线" w:hAnsi="Arial" w:cs="Arial"/>
          <w:sz w:val="22"/>
        </w:rPr>
        <w:t>this._goods</w:t>
      </w:r>
      <w:proofErr w:type="spellEnd"/>
      <w:r>
        <w:rPr>
          <w:rFonts w:ascii="Arial" w:eastAsia="等线" w:hAnsi="Arial" w:cs="Arial"/>
          <w:sz w:val="22"/>
        </w:rPr>
        <w:t>, this._</w:t>
      </w:r>
      <w:proofErr w:type="spellStart"/>
      <w:r>
        <w:rPr>
          <w:rFonts w:ascii="Arial" w:eastAsia="等线" w:hAnsi="Arial" w:cs="Arial"/>
          <w:sz w:val="22"/>
        </w:rPr>
        <w:t>purchaseOnly</w:t>
      </w:r>
      <w:proofErr w:type="spellEnd"/>
    </w:p>
    <w:p w14:paraId="5C99EA63" w14:textId="77777777" w:rsidR="00BE4E9E" w:rsidRDefault="00000000">
      <w:pPr>
        <w:numPr>
          <w:ilvl w:val="0"/>
          <w:numId w:val="43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17C1B541" w14:textId="77777777" w:rsidR="00BE4E9E" w:rsidRDefault="00000000">
      <w:pPr>
        <w:numPr>
          <w:ilvl w:val="0"/>
          <w:numId w:val="43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存储商品数据和购买标志。</w:t>
      </w:r>
    </w:p>
    <w:p w14:paraId="7D53378E" w14:textId="77777777" w:rsidR="00BE4E9E" w:rsidRDefault="00000000">
      <w:pPr>
        <w:numPr>
          <w:ilvl w:val="0"/>
          <w:numId w:val="43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在创建商店场景前必须调用，以确保数据准备就绪。</w:t>
      </w:r>
    </w:p>
    <w:p w14:paraId="7C874495" w14:textId="77777777" w:rsidR="00BE4E9E" w:rsidRDefault="00000000">
      <w:pPr>
        <w:spacing w:before="120" w:after="120" w:line="288" w:lineRule="auto"/>
        <w:ind w:left="453"/>
        <w:jc w:val="left"/>
      </w:pPr>
      <w:proofErr w:type="spellStart"/>
      <w:r>
        <w:rPr>
          <w:rFonts w:ascii="Arial" w:eastAsia="等线" w:hAnsi="Arial" w:cs="Arial"/>
          <w:sz w:val="22"/>
        </w:rPr>
        <w:t>Scene_Name</w:t>
      </w:r>
      <w:proofErr w:type="spellEnd"/>
    </w:p>
    <w:p w14:paraId="6C5F0E06" w14:textId="77777777" w:rsidR="00BE4E9E" w:rsidRDefault="00000000">
      <w:pPr>
        <w:numPr>
          <w:ilvl w:val="0"/>
          <w:numId w:val="434"/>
        </w:numPr>
        <w:spacing w:before="120" w:after="120" w:line="288" w:lineRule="auto"/>
        <w:ind w:left="453"/>
        <w:jc w:val="left"/>
      </w:pPr>
      <w:r>
        <w:rPr>
          <w:rFonts w:ascii="Arial" w:eastAsia="等线" w:hAnsi="Arial" w:cs="Arial"/>
          <w:sz w:val="22"/>
        </w:rPr>
        <w:t>函数名称</w:t>
      </w:r>
      <w:r>
        <w:rPr>
          <w:rFonts w:ascii="Arial" w:eastAsia="等线" w:hAnsi="Arial" w:cs="Arial"/>
          <w:sz w:val="22"/>
        </w:rPr>
        <w:t>: prepare</w:t>
      </w:r>
    </w:p>
    <w:p w14:paraId="15A9ECCD" w14:textId="77777777" w:rsidR="00BE4E9E" w:rsidRDefault="00000000">
      <w:pPr>
        <w:numPr>
          <w:ilvl w:val="0"/>
          <w:numId w:val="43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Scene_Name</w:t>
      </w:r>
      <w:proofErr w:type="spellEnd"/>
    </w:p>
    <w:p w14:paraId="32EE2840" w14:textId="77777777" w:rsidR="00BE4E9E" w:rsidRDefault="00000000">
      <w:pPr>
        <w:numPr>
          <w:ilvl w:val="0"/>
          <w:numId w:val="43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准备名称输入场景所需的角色</w:t>
      </w:r>
      <w:r>
        <w:rPr>
          <w:rFonts w:ascii="Arial" w:eastAsia="等线" w:hAnsi="Arial" w:cs="Arial"/>
          <w:sz w:val="22"/>
        </w:rPr>
        <w:t>ID</w:t>
      </w:r>
      <w:r>
        <w:rPr>
          <w:rFonts w:ascii="Arial" w:eastAsia="等线" w:hAnsi="Arial" w:cs="Arial"/>
          <w:sz w:val="22"/>
        </w:rPr>
        <w:t>和最大字符长度。</w:t>
      </w:r>
    </w:p>
    <w:p w14:paraId="758AE66E" w14:textId="77777777" w:rsidR="00BE4E9E" w:rsidRDefault="00000000">
      <w:pPr>
        <w:numPr>
          <w:ilvl w:val="0"/>
          <w:numId w:val="43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Scene_Name.prototype.prepare</w:t>
      </w:r>
      <w:proofErr w:type="spellEnd"/>
      <w:r>
        <w:rPr>
          <w:rFonts w:ascii="Arial" w:eastAsia="等线" w:hAnsi="Arial" w:cs="Arial"/>
          <w:sz w:val="22"/>
        </w:rPr>
        <w:t xml:space="preserve"> = function(</w:t>
      </w:r>
      <w:proofErr w:type="spellStart"/>
      <w:r>
        <w:rPr>
          <w:rFonts w:ascii="Arial" w:eastAsia="等线" w:hAnsi="Arial" w:cs="Arial"/>
          <w:sz w:val="22"/>
        </w:rPr>
        <w:t>actorId</w:t>
      </w:r>
      <w:proofErr w:type="spellEnd"/>
      <w:r>
        <w:rPr>
          <w:rFonts w:ascii="Arial" w:eastAsia="等线" w:hAnsi="Arial" w:cs="Arial"/>
          <w:sz w:val="22"/>
        </w:rPr>
        <w:t xml:space="preserve">, </w:t>
      </w:r>
      <w:proofErr w:type="spellStart"/>
      <w:r>
        <w:rPr>
          <w:rFonts w:ascii="Arial" w:eastAsia="等线" w:hAnsi="Arial" w:cs="Arial"/>
          <w:sz w:val="22"/>
        </w:rPr>
        <w:t>maxLength</w:t>
      </w:r>
      <w:proofErr w:type="spellEnd"/>
      <w:r>
        <w:rPr>
          <w:rFonts w:ascii="Arial" w:eastAsia="等线" w:hAnsi="Arial" w:cs="Arial"/>
          <w:sz w:val="22"/>
        </w:rPr>
        <w:t>) { ... }</w:t>
      </w:r>
    </w:p>
    <w:p w14:paraId="6CB6F93A" w14:textId="77777777" w:rsidR="00BE4E9E" w:rsidRDefault="00000000">
      <w:pPr>
        <w:numPr>
          <w:ilvl w:val="0"/>
          <w:numId w:val="438"/>
        </w:numPr>
        <w:spacing w:before="120" w:after="120" w:line="288" w:lineRule="auto"/>
        <w:ind w:left="907"/>
        <w:jc w:val="left"/>
      </w:pPr>
      <w:r>
        <w:rPr>
          <w:rFonts w:ascii="Arial" w:eastAsia="等线" w:hAnsi="Arial" w:cs="Arial"/>
          <w:sz w:val="22"/>
        </w:rPr>
        <w:t>参数</w:t>
      </w:r>
      <w:r>
        <w:rPr>
          <w:rFonts w:ascii="Arial" w:eastAsia="等线" w:hAnsi="Arial" w:cs="Arial"/>
          <w:sz w:val="22"/>
        </w:rPr>
        <w:t xml:space="preserve">: </w:t>
      </w:r>
      <w:proofErr w:type="spellStart"/>
      <w:r>
        <w:rPr>
          <w:rFonts w:ascii="Arial" w:eastAsia="等线" w:hAnsi="Arial" w:cs="Arial"/>
          <w:sz w:val="22"/>
        </w:rPr>
        <w:t>actorId</w:t>
      </w:r>
      <w:proofErr w:type="spellEnd"/>
      <w:r>
        <w:rPr>
          <w:rFonts w:ascii="Arial" w:eastAsia="等线" w:hAnsi="Arial" w:cs="Arial"/>
          <w:sz w:val="22"/>
        </w:rPr>
        <w:t>（角色</w:t>
      </w:r>
      <w:r>
        <w:rPr>
          <w:rFonts w:ascii="Arial" w:eastAsia="等线" w:hAnsi="Arial" w:cs="Arial"/>
          <w:sz w:val="22"/>
        </w:rPr>
        <w:t>ID</w:t>
      </w:r>
      <w:r>
        <w:rPr>
          <w:rFonts w:ascii="Arial" w:eastAsia="等线" w:hAnsi="Arial" w:cs="Arial"/>
          <w:sz w:val="22"/>
        </w:rPr>
        <w:t>），</w:t>
      </w:r>
      <w:proofErr w:type="spellStart"/>
      <w:r>
        <w:rPr>
          <w:rFonts w:ascii="Arial" w:eastAsia="等线" w:hAnsi="Arial" w:cs="Arial"/>
          <w:sz w:val="22"/>
        </w:rPr>
        <w:t>maxLength</w:t>
      </w:r>
      <w:proofErr w:type="spellEnd"/>
      <w:r>
        <w:rPr>
          <w:rFonts w:ascii="Arial" w:eastAsia="等线" w:hAnsi="Arial" w:cs="Arial"/>
          <w:sz w:val="22"/>
        </w:rPr>
        <w:t>（最大字符长度）</w:t>
      </w:r>
    </w:p>
    <w:p w14:paraId="42841C3B" w14:textId="77777777" w:rsidR="00BE4E9E" w:rsidRDefault="00000000">
      <w:pPr>
        <w:numPr>
          <w:ilvl w:val="0"/>
          <w:numId w:val="439"/>
        </w:numPr>
        <w:spacing w:before="120" w:after="120" w:line="288" w:lineRule="auto"/>
        <w:ind w:left="907"/>
        <w:jc w:val="left"/>
      </w:pPr>
      <w:r>
        <w:rPr>
          <w:rFonts w:ascii="Arial" w:eastAsia="等线" w:hAnsi="Arial" w:cs="Arial"/>
          <w:sz w:val="22"/>
        </w:rPr>
        <w:t>全局变量</w:t>
      </w:r>
      <w:r>
        <w:rPr>
          <w:rFonts w:ascii="Arial" w:eastAsia="等线" w:hAnsi="Arial" w:cs="Arial"/>
          <w:sz w:val="22"/>
        </w:rPr>
        <w:t>: $</w:t>
      </w:r>
      <w:proofErr w:type="spellStart"/>
      <w:r>
        <w:rPr>
          <w:rFonts w:ascii="Arial" w:eastAsia="等线" w:hAnsi="Arial" w:cs="Arial"/>
          <w:sz w:val="22"/>
        </w:rPr>
        <w:t>gameActors</w:t>
      </w:r>
      <w:proofErr w:type="spellEnd"/>
    </w:p>
    <w:p w14:paraId="613BEE81" w14:textId="77777777" w:rsidR="00BE4E9E" w:rsidRDefault="00000000">
      <w:pPr>
        <w:numPr>
          <w:ilvl w:val="0"/>
          <w:numId w:val="440"/>
        </w:numPr>
        <w:spacing w:before="120" w:after="120" w:line="288" w:lineRule="auto"/>
        <w:ind w:left="907"/>
        <w:jc w:val="left"/>
      </w:pPr>
      <w:r>
        <w:rPr>
          <w:rFonts w:ascii="Arial" w:eastAsia="等线" w:hAnsi="Arial" w:cs="Arial"/>
          <w:sz w:val="22"/>
        </w:rPr>
        <w:t>局部变量</w:t>
      </w:r>
      <w:r>
        <w:rPr>
          <w:rFonts w:ascii="Arial" w:eastAsia="等线" w:hAnsi="Arial" w:cs="Arial"/>
          <w:sz w:val="22"/>
        </w:rPr>
        <w:t>: this._</w:t>
      </w:r>
      <w:proofErr w:type="spellStart"/>
      <w:r>
        <w:rPr>
          <w:rFonts w:ascii="Arial" w:eastAsia="等线" w:hAnsi="Arial" w:cs="Arial"/>
          <w:sz w:val="22"/>
        </w:rPr>
        <w:t>actorId</w:t>
      </w:r>
      <w:proofErr w:type="spellEnd"/>
      <w:r>
        <w:rPr>
          <w:rFonts w:ascii="Arial" w:eastAsia="等线" w:hAnsi="Arial" w:cs="Arial"/>
          <w:sz w:val="22"/>
        </w:rPr>
        <w:t>, this._</w:t>
      </w:r>
      <w:proofErr w:type="spellStart"/>
      <w:r>
        <w:rPr>
          <w:rFonts w:ascii="Arial" w:eastAsia="等线" w:hAnsi="Arial" w:cs="Arial"/>
          <w:sz w:val="22"/>
        </w:rPr>
        <w:t>maxLength</w:t>
      </w:r>
      <w:proofErr w:type="spellEnd"/>
    </w:p>
    <w:p w14:paraId="5339BA5B" w14:textId="77777777" w:rsidR="00BE4E9E" w:rsidRDefault="00000000">
      <w:pPr>
        <w:numPr>
          <w:ilvl w:val="0"/>
          <w:numId w:val="44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68AF19AF" w14:textId="77777777" w:rsidR="00BE4E9E" w:rsidRDefault="00000000">
      <w:pPr>
        <w:numPr>
          <w:ilvl w:val="0"/>
          <w:numId w:val="44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设置角色</w:t>
      </w:r>
      <w:r>
        <w:rPr>
          <w:rFonts w:ascii="Arial" w:eastAsia="等线" w:hAnsi="Arial" w:cs="Arial"/>
          <w:sz w:val="22"/>
        </w:rPr>
        <w:t>ID</w:t>
      </w:r>
      <w:r>
        <w:rPr>
          <w:rFonts w:ascii="Arial" w:eastAsia="等线" w:hAnsi="Arial" w:cs="Arial"/>
          <w:sz w:val="22"/>
        </w:rPr>
        <w:t>和名称的最大长度，用于名称输入。</w:t>
      </w:r>
    </w:p>
    <w:p w14:paraId="20794C9B" w14:textId="77777777" w:rsidR="00BE4E9E" w:rsidRDefault="00000000">
      <w:pPr>
        <w:numPr>
          <w:ilvl w:val="0"/>
          <w:numId w:val="44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在创建名称输入场景前必须调用。</w:t>
      </w:r>
    </w:p>
    <w:p w14:paraId="687C9DB7" w14:textId="77777777" w:rsidR="00BE4E9E" w:rsidRDefault="00000000">
      <w:pPr>
        <w:spacing w:before="120" w:after="120" w:line="288" w:lineRule="auto"/>
        <w:ind w:left="453"/>
        <w:jc w:val="left"/>
      </w:pPr>
      <w:proofErr w:type="spellStart"/>
      <w:r>
        <w:rPr>
          <w:rFonts w:ascii="Arial" w:eastAsia="等线" w:hAnsi="Arial" w:cs="Arial"/>
          <w:sz w:val="22"/>
        </w:rPr>
        <w:lastRenderedPageBreak/>
        <w:t>Scene_Debug</w:t>
      </w:r>
      <w:proofErr w:type="spellEnd"/>
    </w:p>
    <w:p w14:paraId="0FBB534B" w14:textId="77777777" w:rsidR="00BE4E9E" w:rsidRDefault="00000000">
      <w:pPr>
        <w:numPr>
          <w:ilvl w:val="0"/>
          <w:numId w:val="444"/>
        </w:numPr>
        <w:spacing w:before="120" w:after="120" w:line="288" w:lineRule="auto"/>
        <w:ind w:left="453"/>
        <w:jc w:val="left"/>
      </w:pPr>
      <w:r>
        <w:rPr>
          <w:rFonts w:ascii="Arial" w:eastAsia="等线" w:hAnsi="Arial" w:cs="Arial"/>
          <w:sz w:val="22"/>
        </w:rPr>
        <w:t>函数名称</w:t>
      </w:r>
      <w:r>
        <w:rPr>
          <w:rFonts w:ascii="Arial" w:eastAsia="等线" w:hAnsi="Arial" w:cs="Arial"/>
          <w:sz w:val="22"/>
        </w:rPr>
        <w:t>: create</w:t>
      </w:r>
    </w:p>
    <w:p w14:paraId="2077279C" w14:textId="77777777" w:rsidR="00BE4E9E" w:rsidRDefault="00000000">
      <w:pPr>
        <w:numPr>
          <w:ilvl w:val="0"/>
          <w:numId w:val="44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Scene_Debug</w:t>
      </w:r>
      <w:proofErr w:type="spellEnd"/>
    </w:p>
    <w:p w14:paraId="16374A77" w14:textId="77777777" w:rsidR="00BE4E9E" w:rsidRDefault="00000000">
      <w:pPr>
        <w:numPr>
          <w:ilvl w:val="0"/>
          <w:numId w:val="44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创建调试场景的窗口和控件。</w:t>
      </w:r>
    </w:p>
    <w:p w14:paraId="623072F2" w14:textId="77777777" w:rsidR="00BE4E9E" w:rsidRDefault="00000000">
      <w:pPr>
        <w:numPr>
          <w:ilvl w:val="0"/>
          <w:numId w:val="44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Scene_Debug.prototype.create</w:t>
      </w:r>
      <w:proofErr w:type="spellEnd"/>
      <w:r>
        <w:rPr>
          <w:rFonts w:ascii="Arial" w:eastAsia="等线" w:hAnsi="Arial" w:cs="Arial"/>
          <w:sz w:val="22"/>
        </w:rPr>
        <w:t xml:space="preserve"> = function() { ... }</w:t>
      </w:r>
    </w:p>
    <w:p w14:paraId="77B6A532" w14:textId="77777777" w:rsidR="00BE4E9E" w:rsidRDefault="00000000">
      <w:pPr>
        <w:numPr>
          <w:ilvl w:val="0"/>
          <w:numId w:val="448"/>
        </w:numPr>
        <w:spacing w:before="120" w:after="120" w:line="288" w:lineRule="auto"/>
        <w:ind w:left="907"/>
        <w:jc w:val="left"/>
      </w:pPr>
      <w:r>
        <w:rPr>
          <w:rFonts w:ascii="Arial" w:eastAsia="等线" w:hAnsi="Arial" w:cs="Arial"/>
          <w:sz w:val="22"/>
        </w:rPr>
        <w:t>参数</w:t>
      </w:r>
      <w:r>
        <w:rPr>
          <w:rFonts w:ascii="Arial" w:eastAsia="等线" w:hAnsi="Arial" w:cs="Arial"/>
          <w:sz w:val="22"/>
        </w:rPr>
        <w:t xml:space="preserve">: </w:t>
      </w:r>
      <w:r>
        <w:rPr>
          <w:rFonts w:ascii="Arial" w:eastAsia="等线" w:hAnsi="Arial" w:cs="Arial"/>
          <w:sz w:val="22"/>
        </w:rPr>
        <w:t>无</w:t>
      </w:r>
    </w:p>
    <w:p w14:paraId="34EC75F6" w14:textId="77777777" w:rsidR="00BE4E9E" w:rsidRDefault="00000000">
      <w:pPr>
        <w:numPr>
          <w:ilvl w:val="0"/>
          <w:numId w:val="449"/>
        </w:numPr>
        <w:spacing w:before="120" w:after="120" w:line="288" w:lineRule="auto"/>
        <w:ind w:left="907"/>
        <w:jc w:val="left"/>
      </w:pPr>
      <w:r>
        <w:rPr>
          <w:rFonts w:ascii="Arial" w:eastAsia="等线" w:hAnsi="Arial" w:cs="Arial"/>
          <w:sz w:val="22"/>
        </w:rPr>
        <w:t>全局变量</w:t>
      </w:r>
      <w:r>
        <w:rPr>
          <w:rFonts w:ascii="Arial" w:eastAsia="等线" w:hAnsi="Arial" w:cs="Arial"/>
          <w:sz w:val="22"/>
        </w:rPr>
        <w:t xml:space="preserve">: </w:t>
      </w:r>
      <w:r>
        <w:rPr>
          <w:rFonts w:ascii="Arial" w:eastAsia="等线" w:hAnsi="Arial" w:cs="Arial"/>
          <w:sz w:val="22"/>
        </w:rPr>
        <w:t>无</w:t>
      </w:r>
    </w:p>
    <w:p w14:paraId="6E762F83" w14:textId="77777777" w:rsidR="00BE4E9E" w:rsidRDefault="00000000">
      <w:pPr>
        <w:numPr>
          <w:ilvl w:val="0"/>
          <w:numId w:val="450"/>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r>
        <w:rPr>
          <w:rFonts w:ascii="Arial" w:eastAsia="等线" w:hAnsi="Arial" w:cs="Arial"/>
          <w:sz w:val="22"/>
        </w:rPr>
        <w:t>无</w:t>
      </w:r>
    </w:p>
    <w:p w14:paraId="4709A9ED" w14:textId="77777777" w:rsidR="00BE4E9E" w:rsidRDefault="00000000">
      <w:pPr>
        <w:numPr>
          <w:ilvl w:val="0"/>
          <w:numId w:val="45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58C8D452" w14:textId="77777777" w:rsidR="00BE4E9E" w:rsidRDefault="00000000">
      <w:pPr>
        <w:numPr>
          <w:ilvl w:val="0"/>
          <w:numId w:val="45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创建范围选择窗口、编辑窗口和调试帮助窗口。</w:t>
      </w:r>
    </w:p>
    <w:p w14:paraId="2B8624DB" w14:textId="77777777" w:rsidR="00BE4E9E" w:rsidRDefault="00000000">
      <w:pPr>
        <w:numPr>
          <w:ilvl w:val="0"/>
          <w:numId w:val="45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作为调试场景的一部分，用于开发者测试和调试游戏。</w:t>
      </w:r>
    </w:p>
    <w:p w14:paraId="5440C1F2" w14:textId="77777777" w:rsidR="00BE4E9E" w:rsidRDefault="00000000">
      <w:pPr>
        <w:spacing w:before="120" w:after="120" w:line="288" w:lineRule="auto"/>
        <w:ind w:left="453"/>
        <w:jc w:val="left"/>
      </w:pPr>
      <w:proofErr w:type="spellStart"/>
      <w:r>
        <w:rPr>
          <w:rFonts w:ascii="Arial" w:eastAsia="等线" w:hAnsi="Arial" w:cs="Arial"/>
          <w:sz w:val="22"/>
        </w:rPr>
        <w:t>Scene_Gameover</w:t>
      </w:r>
      <w:proofErr w:type="spellEnd"/>
    </w:p>
    <w:p w14:paraId="535D3954" w14:textId="77777777" w:rsidR="00BE4E9E" w:rsidRDefault="00000000">
      <w:pPr>
        <w:numPr>
          <w:ilvl w:val="0"/>
          <w:numId w:val="454"/>
        </w:numPr>
        <w:spacing w:before="120" w:after="120" w:line="288" w:lineRule="auto"/>
        <w:ind w:left="453"/>
        <w:jc w:val="left"/>
      </w:pPr>
      <w:r>
        <w:rPr>
          <w:rFonts w:ascii="Arial" w:eastAsia="等线" w:hAnsi="Arial" w:cs="Arial"/>
          <w:sz w:val="22"/>
        </w:rPr>
        <w:t>函数名称</w:t>
      </w:r>
      <w:r>
        <w:rPr>
          <w:rFonts w:ascii="Arial" w:eastAsia="等线" w:hAnsi="Arial" w:cs="Arial"/>
          <w:sz w:val="22"/>
        </w:rPr>
        <w:t>: start</w:t>
      </w:r>
    </w:p>
    <w:p w14:paraId="3A6D323E" w14:textId="77777777" w:rsidR="00BE4E9E" w:rsidRDefault="00000000">
      <w:pPr>
        <w:numPr>
          <w:ilvl w:val="0"/>
          <w:numId w:val="455"/>
        </w:numPr>
        <w:spacing w:before="120" w:after="120" w:line="288" w:lineRule="auto"/>
        <w:ind w:left="907"/>
        <w:jc w:val="left"/>
      </w:pPr>
      <w:r>
        <w:rPr>
          <w:rFonts w:ascii="Arial" w:eastAsia="等线" w:hAnsi="Arial" w:cs="Arial"/>
          <w:sz w:val="22"/>
        </w:rPr>
        <w:t>所在文件</w:t>
      </w:r>
      <w:r>
        <w:rPr>
          <w:rFonts w:ascii="Arial" w:eastAsia="等线" w:hAnsi="Arial" w:cs="Arial"/>
          <w:sz w:val="22"/>
        </w:rPr>
        <w:t xml:space="preserve">: </w:t>
      </w:r>
      <w:proofErr w:type="spellStart"/>
      <w:r>
        <w:rPr>
          <w:rFonts w:ascii="Arial" w:eastAsia="等线" w:hAnsi="Arial" w:cs="Arial"/>
          <w:sz w:val="22"/>
        </w:rPr>
        <w:t>Scene_Gameover</w:t>
      </w:r>
      <w:proofErr w:type="spellEnd"/>
    </w:p>
    <w:p w14:paraId="0A2D4F7D" w14:textId="77777777" w:rsidR="00BE4E9E" w:rsidRDefault="00000000">
      <w:pPr>
        <w:numPr>
          <w:ilvl w:val="0"/>
          <w:numId w:val="456"/>
        </w:numPr>
        <w:spacing w:before="120" w:after="120" w:line="288" w:lineRule="auto"/>
        <w:ind w:left="907"/>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开始游戏结束屏幕，播放游戏结束音乐，淡入效果。</w:t>
      </w:r>
    </w:p>
    <w:p w14:paraId="074F3585" w14:textId="77777777" w:rsidR="00BE4E9E" w:rsidRDefault="00000000">
      <w:pPr>
        <w:numPr>
          <w:ilvl w:val="0"/>
          <w:numId w:val="457"/>
        </w:numPr>
        <w:spacing w:before="120" w:after="120" w:line="288" w:lineRule="auto"/>
        <w:ind w:left="907"/>
        <w:jc w:val="left"/>
      </w:pPr>
      <w:r>
        <w:rPr>
          <w:rFonts w:ascii="Arial" w:eastAsia="等线" w:hAnsi="Arial" w:cs="Arial"/>
          <w:sz w:val="22"/>
        </w:rPr>
        <w:t>格式</w:t>
      </w:r>
      <w:r>
        <w:rPr>
          <w:rFonts w:ascii="Arial" w:eastAsia="等线" w:hAnsi="Arial" w:cs="Arial"/>
          <w:sz w:val="22"/>
        </w:rPr>
        <w:t xml:space="preserve">: </w:t>
      </w:r>
      <w:proofErr w:type="spellStart"/>
      <w:r>
        <w:rPr>
          <w:rFonts w:ascii="Arial" w:eastAsia="等线" w:hAnsi="Arial" w:cs="Arial"/>
          <w:sz w:val="22"/>
        </w:rPr>
        <w:t>Scene_Gameover.prototype.start</w:t>
      </w:r>
      <w:proofErr w:type="spellEnd"/>
      <w:r>
        <w:rPr>
          <w:rFonts w:ascii="Arial" w:eastAsia="等线" w:hAnsi="Arial" w:cs="Arial"/>
          <w:sz w:val="22"/>
        </w:rPr>
        <w:t xml:space="preserve"> = function() { ... }</w:t>
      </w:r>
    </w:p>
    <w:p w14:paraId="04C4F142" w14:textId="77777777" w:rsidR="00BE4E9E" w:rsidRDefault="00000000">
      <w:pPr>
        <w:numPr>
          <w:ilvl w:val="0"/>
          <w:numId w:val="458"/>
        </w:numPr>
        <w:spacing w:before="120" w:after="120" w:line="288" w:lineRule="auto"/>
        <w:ind w:left="907"/>
        <w:jc w:val="left"/>
      </w:pPr>
      <w:r>
        <w:rPr>
          <w:rFonts w:ascii="Arial" w:eastAsia="等线" w:hAnsi="Arial" w:cs="Arial"/>
          <w:sz w:val="22"/>
        </w:rPr>
        <w:t>参数</w:t>
      </w:r>
      <w:r>
        <w:rPr>
          <w:rFonts w:ascii="Arial" w:eastAsia="等线" w:hAnsi="Arial" w:cs="Arial"/>
          <w:sz w:val="22"/>
        </w:rPr>
        <w:t xml:space="preserve">: </w:t>
      </w:r>
      <w:r>
        <w:rPr>
          <w:rFonts w:ascii="Arial" w:eastAsia="等线" w:hAnsi="Arial" w:cs="Arial"/>
          <w:sz w:val="22"/>
        </w:rPr>
        <w:t>无</w:t>
      </w:r>
    </w:p>
    <w:p w14:paraId="12681E76" w14:textId="77777777" w:rsidR="00BE4E9E" w:rsidRDefault="00000000">
      <w:pPr>
        <w:numPr>
          <w:ilvl w:val="0"/>
          <w:numId w:val="459"/>
        </w:numPr>
        <w:spacing w:before="120" w:after="120" w:line="288" w:lineRule="auto"/>
        <w:ind w:left="907"/>
        <w:jc w:val="left"/>
      </w:pPr>
      <w:r>
        <w:rPr>
          <w:rFonts w:ascii="Arial" w:eastAsia="等线" w:hAnsi="Arial" w:cs="Arial"/>
          <w:sz w:val="22"/>
        </w:rPr>
        <w:t>全局变量</w:t>
      </w:r>
      <w:r>
        <w:rPr>
          <w:rFonts w:ascii="Arial" w:eastAsia="等线" w:hAnsi="Arial" w:cs="Arial"/>
          <w:sz w:val="22"/>
        </w:rPr>
        <w:t>: $</w:t>
      </w:r>
      <w:proofErr w:type="spellStart"/>
      <w:r>
        <w:rPr>
          <w:rFonts w:ascii="Arial" w:eastAsia="等线" w:hAnsi="Arial" w:cs="Arial"/>
          <w:sz w:val="22"/>
        </w:rPr>
        <w:t>dataSystem</w:t>
      </w:r>
      <w:proofErr w:type="spellEnd"/>
    </w:p>
    <w:p w14:paraId="3F655229" w14:textId="77777777" w:rsidR="00BE4E9E" w:rsidRDefault="00000000">
      <w:pPr>
        <w:numPr>
          <w:ilvl w:val="0"/>
          <w:numId w:val="460"/>
        </w:numPr>
        <w:spacing w:before="120" w:after="120" w:line="288" w:lineRule="auto"/>
        <w:ind w:left="907"/>
        <w:jc w:val="left"/>
      </w:pPr>
      <w:r>
        <w:rPr>
          <w:rFonts w:ascii="Arial" w:eastAsia="等线" w:hAnsi="Arial" w:cs="Arial"/>
          <w:sz w:val="22"/>
        </w:rPr>
        <w:t>局部变量</w:t>
      </w:r>
      <w:r>
        <w:rPr>
          <w:rFonts w:ascii="Arial" w:eastAsia="等线" w:hAnsi="Arial" w:cs="Arial"/>
          <w:sz w:val="22"/>
        </w:rPr>
        <w:t xml:space="preserve">: </w:t>
      </w:r>
      <w:r>
        <w:rPr>
          <w:rFonts w:ascii="Arial" w:eastAsia="等线" w:hAnsi="Arial" w:cs="Arial"/>
          <w:sz w:val="22"/>
        </w:rPr>
        <w:t>无</w:t>
      </w:r>
    </w:p>
    <w:p w14:paraId="2D0DB8B3" w14:textId="77777777" w:rsidR="00BE4E9E" w:rsidRDefault="00000000">
      <w:pPr>
        <w:numPr>
          <w:ilvl w:val="0"/>
          <w:numId w:val="461"/>
        </w:numPr>
        <w:spacing w:before="120" w:after="120" w:line="288" w:lineRule="auto"/>
        <w:ind w:left="907"/>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027381A6" w14:textId="77777777" w:rsidR="00BE4E9E" w:rsidRDefault="00000000">
      <w:pPr>
        <w:numPr>
          <w:ilvl w:val="0"/>
          <w:numId w:val="462"/>
        </w:numPr>
        <w:spacing w:before="120" w:after="120" w:line="288" w:lineRule="auto"/>
        <w:ind w:left="907"/>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加载游戏结束背景，调整背景显示，淡入效果。</w:t>
      </w:r>
    </w:p>
    <w:p w14:paraId="24416FE2" w14:textId="77777777" w:rsidR="00BE4E9E" w:rsidRDefault="00000000">
      <w:pPr>
        <w:numPr>
          <w:ilvl w:val="0"/>
          <w:numId w:val="463"/>
        </w:numPr>
        <w:spacing w:before="120" w:after="120" w:line="288" w:lineRule="auto"/>
        <w:ind w:left="907"/>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游戏结束时显示，提供返回标题屏幕的选项。</w:t>
      </w:r>
    </w:p>
    <w:p w14:paraId="7D6DFBE1" w14:textId="77777777" w:rsidR="00BE4E9E" w:rsidRDefault="00000000">
      <w:pPr>
        <w:spacing w:before="120" w:after="120" w:line="288" w:lineRule="auto"/>
        <w:jc w:val="left"/>
      </w:pPr>
      <w:r>
        <w:rPr>
          <w:rFonts w:ascii="Arial" w:eastAsia="等线" w:hAnsi="Arial" w:cs="Arial"/>
          <w:sz w:val="22"/>
        </w:rPr>
        <w:t xml:space="preserve">3.3.8 </w:t>
      </w:r>
      <w:r>
        <w:rPr>
          <w:rFonts w:ascii="Arial" w:eastAsia="等线" w:hAnsi="Arial" w:cs="Arial"/>
          <w:sz w:val="22"/>
        </w:rPr>
        <w:t>全局数据结构与该模块的关系</w:t>
      </w:r>
      <w:r>
        <w:rPr>
          <w:rFonts w:ascii="Arial" w:eastAsia="等线" w:hAnsi="Arial" w:cs="Arial"/>
          <w:sz w:val="22"/>
        </w:rPr>
        <w:t xml:space="preserve"> (Relation to Global Data Structures)</w:t>
      </w:r>
    </w:p>
    <w:p w14:paraId="7F64E237" w14:textId="77777777" w:rsidR="00BE4E9E" w:rsidRDefault="00000000">
      <w:pPr>
        <w:spacing w:before="120" w:after="120" w:line="288" w:lineRule="auto"/>
        <w:ind w:left="453"/>
        <w:jc w:val="left"/>
      </w:pPr>
      <w:r>
        <w:rPr>
          <w:rFonts w:ascii="Arial" w:eastAsia="等线" w:hAnsi="Arial" w:cs="Arial"/>
          <w:sz w:val="22"/>
        </w:rPr>
        <w:t>访问的全局数据结构</w:t>
      </w:r>
      <w:r>
        <w:rPr>
          <w:rFonts w:ascii="Arial" w:eastAsia="等线" w:hAnsi="Arial" w:cs="Arial"/>
          <w:sz w:val="22"/>
        </w:rPr>
        <w:t xml:space="preserve">: </w:t>
      </w:r>
    </w:p>
    <w:p w14:paraId="5C47655E" w14:textId="77777777" w:rsidR="00BE4E9E" w:rsidRDefault="00000000">
      <w:pPr>
        <w:numPr>
          <w:ilvl w:val="0"/>
          <w:numId w:val="464"/>
        </w:numPr>
        <w:spacing w:before="120" w:after="120" w:line="288" w:lineRule="auto"/>
        <w:ind w:left="453"/>
        <w:jc w:val="left"/>
      </w:pPr>
      <w:r>
        <w:rPr>
          <w:rFonts w:ascii="Arial" w:eastAsia="等线" w:hAnsi="Arial" w:cs="Arial"/>
          <w:b/>
          <w:sz w:val="22"/>
        </w:rPr>
        <w:t>$</w:t>
      </w:r>
      <w:proofErr w:type="spellStart"/>
      <w:r>
        <w:rPr>
          <w:rFonts w:ascii="Arial" w:eastAsia="等线" w:hAnsi="Arial" w:cs="Arial"/>
          <w:b/>
          <w:sz w:val="22"/>
        </w:rPr>
        <w:t>gameParty</w:t>
      </w:r>
      <w:proofErr w:type="spellEnd"/>
      <w:r>
        <w:rPr>
          <w:rFonts w:ascii="Arial" w:eastAsia="等线" w:hAnsi="Arial" w:cs="Arial"/>
          <w:sz w:val="22"/>
        </w:rPr>
        <w:t>：存储游戏队伍的相关信息，如角色列表、金钱、物品等。</w:t>
      </w:r>
    </w:p>
    <w:p w14:paraId="3A08BE0F" w14:textId="77777777" w:rsidR="00BE4E9E" w:rsidRDefault="00000000">
      <w:pPr>
        <w:numPr>
          <w:ilvl w:val="0"/>
          <w:numId w:val="465"/>
        </w:numPr>
        <w:spacing w:before="120" w:after="120" w:line="288" w:lineRule="auto"/>
        <w:ind w:left="453"/>
        <w:jc w:val="left"/>
      </w:pPr>
      <w:r>
        <w:rPr>
          <w:rFonts w:ascii="Arial" w:eastAsia="等线" w:hAnsi="Arial" w:cs="Arial"/>
          <w:b/>
          <w:sz w:val="22"/>
        </w:rPr>
        <w:t>$</w:t>
      </w:r>
      <w:proofErr w:type="spellStart"/>
      <w:r>
        <w:rPr>
          <w:rFonts w:ascii="Arial" w:eastAsia="等线" w:hAnsi="Arial" w:cs="Arial"/>
          <w:b/>
          <w:sz w:val="22"/>
        </w:rPr>
        <w:t>gameMap</w:t>
      </w:r>
      <w:proofErr w:type="spellEnd"/>
      <w:r>
        <w:rPr>
          <w:rFonts w:ascii="Arial" w:eastAsia="等线" w:hAnsi="Arial" w:cs="Arial"/>
          <w:sz w:val="22"/>
        </w:rPr>
        <w:t>：存储当前游戏地图的信息，如地图</w:t>
      </w:r>
      <w:r>
        <w:rPr>
          <w:rFonts w:ascii="Arial" w:eastAsia="等线" w:hAnsi="Arial" w:cs="Arial"/>
          <w:sz w:val="22"/>
        </w:rPr>
        <w:t>ID</w:t>
      </w:r>
      <w:r>
        <w:rPr>
          <w:rFonts w:ascii="Arial" w:eastAsia="等线" w:hAnsi="Arial" w:cs="Arial"/>
          <w:sz w:val="22"/>
        </w:rPr>
        <w:t>、事件、车辆等。</w:t>
      </w:r>
    </w:p>
    <w:p w14:paraId="7C702966" w14:textId="77777777" w:rsidR="00BE4E9E" w:rsidRDefault="00000000">
      <w:pPr>
        <w:numPr>
          <w:ilvl w:val="0"/>
          <w:numId w:val="466"/>
        </w:numPr>
        <w:spacing w:before="120" w:after="120" w:line="288" w:lineRule="auto"/>
        <w:ind w:left="453"/>
        <w:jc w:val="left"/>
      </w:pPr>
      <w:r>
        <w:rPr>
          <w:rFonts w:ascii="Arial" w:eastAsia="等线" w:hAnsi="Arial" w:cs="Arial"/>
          <w:b/>
          <w:sz w:val="22"/>
        </w:rPr>
        <w:t>$</w:t>
      </w:r>
      <w:proofErr w:type="spellStart"/>
      <w:r>
        <w:rPr>
          <w:rFonts w:ascii="Arial" w:eastAsia="等线" w:hAnsi="Arial" w:cs="Arial"/>
          <w:b/>
          <w:sz w:val="22"/>
        </w:rPr>
        <w:t>gameSystem</w:t>
      </w:r>
      <w:proofErr w:type="spellEnd"/>
      <w:r>
        <w:rPr>
          <w:rFonts w:ascii="Arial" w:eastAsia="等线" w:hAnsi="Arial" w:cs="Arial"/>
          <w:sz w:val="22"/>
        </w:rPr>
        <w:t>：存储游戏系统设置，如音乐、音效、窗口色调等。</w:t>
      </w:r>
    </w:p>
    <w:p w14:paraId="75F13A18" w14:textId="77777777" w:rsidR="00BE4E9E" w:rsidRDefault="00000000">
      <w:pPr>
        <w:numPr>
          <w:ilvl w:val="0"/>
          <w:numId w:val="467"/>
        </w:numPr>
        <w:spacing w:before="120" w:after="120" w:line="288" w:lineRule="auto"/>
        <w:ind w:left="453"/>
        <w:jc w:val="left"/>
      </w:pPr>
      <w:r>
        <w:rPr>
          <w:rFonts w:ascii="Arial" w:eastAsia="等线" w:hAnsi="Arial" w:cs="Arial"/>
          <w:b/>
          <w:sz w:val="22"/>
        </w:rPr>
        <w:t>$</w:t>
      </w:r>
      <w:proofErr w:type="spellStart"/>
      <w:r>
        <w:rPr>
          <w:rFonts w:ascii="Arial" w:eastAsia="等线" w:hAnsi="Arial" w:cs="Arial"/>
          <w:b/>
          <w:sz w:val="22"/>
        </w:rPr>
        <w:t>gameTemp</w:t>
      </w:r>
      <w:proofErr w:type="spellEnd"/>
      <w:r>
        <w:rPr>
          <w:rFonts w:ascii="Arial" w:eastAsia="等线" w:hAnsi="Arial" w:cs="Arial"/>
          <w:sz w:val="22"/>
        </w:rPr>
        <w:t>：存储临时游戏数据，如动画、气球、战斗结果等。</w:t>
      </w:r>
    </w:p>
    <w:p w14:paraId="5C0ED35D" w14:textId="54F08DCB" w:rsidR="00BE4E9E" w:rsidRDefault="00000000" w:rsidP="00D66E72">
      <w:pPr>
        <w:spacing w:before="120" w:after="120" w:line="288" w:lineRule="auto"/>
        <w:ind w:left="453"/>
        <w:jc w:val="left"/>
      </w:pPr>
      <w:r>
        <w:rPr>
          <w:rFonts w:ascii="Arial" w:eastAsia="等线" w:hAnsi="Arial" w:cs="Arial"/>
          <w:sz w:val="22"/>
        </w:rPr>
        <w:t>关系说明</w:t>
      </w:r>
      <w:r>
        <w:rPr>
          <w:rFonts w:ascii="Arial" w:eastAsia="等线" w:hAnsi="Arial" w:cs="Arial"/>
          <w:sz w:val="22"/>
        </w:rPr>
        <w:t xml:space="preserve">: </w:t>
      </w:r>
      <w:proofErr w:type="spellStart"/>
      <w:r>
        <w:rPr>
          <w:rFonts w:ascii="Arial" w:eastAsia="等线" w:hAnsi="Arial" w:cs="Arial"/>
          <w:sz w:val="22"/>
        </w:rPr>
        <w:t>DataManager</w:t>
      </w:r>
      <w:proofErr w:type="spellEnd"/>
      <w:r>
        <w:rPr>
          <w:rFonts w:ascii="Arial" w:eastAsia="等线" w:hAnsi="Arial" w:cs="Arial"/>
          <w:sz w:val="22"/>
        </w:rPr>
        <w:t>负责初始化、加载和处理这些全局数据结构，确保游戏</w:t>
      </w:r>
      <w:r>
        <w:rPr>
          <w:rFonts w:ascii="Arial" w:eastAsia="等线" w:hAnsi="Arial" w:cs="Arial"/>
          <w:sz w:val="22"/>
        </w:rPr>
        <w:lastRenderedPageBreak/>
        <w:t>数据的一致性和可用性。</w:t>
      </w:r>
    </w:p>
    <w:p w14:paraId="3FCF7CB0" w14:textId="77777777" w:rsidR="00BE4E9E" w:rsidRDefault="00000000">
      <w:pPr>
        <w:spacing w:before="120" w:after="120" w:line="288" w:lineRule="auto"/>
        <w:jc w:val="left"/>
      </w:pPr>
      <w:r>
        <w:rPr>
          <w:rFonts w:ascii="Arial" w:eastAsia="等线" w:hAnsi="Arial" w:cs="Arial"/>
          <w:b/>
          <w:sz w:val="22"/>
        </w:rPr>
        <w:t>3.4</w:t>
      </w:r>
      <w:r>
        <w:rPr>
          <w:rFonts w:ascii="Arial" w:eastAsia="等线" w:hAnsi="Arial" w:cs="Arial"/>
          <w:b/>
          <w:sz w:val="22"/>
        </w:rPr>
        <w:t>、模块</w:t>
      </w:r>
      <w:r>
        <w:rPr>
          <w:rFonts w:ascii="Arial" w:eastAsia="等线" w:hAnsi="Arial" w:cs="Arial"/>
          <w:b/>
          <w:sz w:val="22"/>
        </w:rPr>
        <w:t>2</w:t>
      </w:r>
      <w:r>
        <w:rPr>
          <w:rFonts w:ascii="Arial" w:eastAsia="等线" w:hAnsi="Arial" w:cs="Arial"/>
          <w:b/>
          <w:sz w:val="22"/>
        </w:rPr>
        <w:t>：</w:t>
      </w:r>
      <w:bookmarkStart w:id="6" w:name="_Hlk168688770"/>
      <w:r>
        <w:rPr>
          <w:rFonts w:ascii="Arial" w:eastAsia="等线" w:hAnsi="Arial" w:cs="Arial"/>
          <w:b/>
          <w:sz w:val="22"/>
        </w:rPr>
        <w:t>ARPG</w:t>
      </w:r>
      <w:r>
        <w:rPr>
          <w:rFonts w:ascii="Arial" w:eastAsia="等线" w:hAnsi="Arial" w:cs="Arial"/>
          <w:b/>
          <w:sz w:val="22"/>
        </w:rPr>
        <w:t>战斗插件</w:t>
      </w:r>
    </w:p>
    <w:bookmarkEnd w:id="6"/>
    <w:p w14:paraId="15EF46FA" w14:textId="77777777" w:rsidR="00BE4E9E" w:rsidRDefault="00000000">
      <w:pPr>
        <w:spacing w:before="120" w:after="120" w:line="288" w:lineRule="auto"/>
        <w:ind w:firstLine="420"/>
        <w:jc w:val="left"/>
      </w:pPr>
      <w:r>
        <w:rPr>
          <w:rFonts w:ascii="Arial" w:eastAsia="等线" w:hAnsi="Arial" w:cs="Arial"/>
          <w:sz w:val="22"/>
        </w:rPr>
        <w:t>详细描述各功能模块的功能、数据结构、具体算法和流程等。</w:t>
      </w:r>
      <w:r>
        <w:rPr>
          <w:rFonts w:ascii="Arial" w:eastAsia="等线" w:hAnsi="Arial" w:cs="Arial"/>
          <w:sz w:val="22"/>
        </w:rPr>
        <w:t xml:space="preserve"> </w:t>
      </w:r>
    </w:p>
    <w:p w14:paraId="1782B2E6" w14:textId="77777777" w:rsidR="00BE4E9E" w:rsidRDefault="00000000">
      <w:pPr>
        <w:spacing w:before="120" w:after="120" w:line="288" w:lineRule="auto"/>
        <w:jc w:val="left"/>
      </w:pPr>
      <w:r>
        <w:rPr>
          <w:rFonts w:ascii="Arial" w:eastAsia="等线" w:hAnsi="Arial" w:cs="Arial"/>
          <w:sz w:val="22"/>
        </w:rPr>
        <w:t>3.4.1</w:t>
      </w:r>
      <w:r>
        <w:rPr>
          <w:rFonts w:ascii="Arial" w:eastAsia="等线" w:hAnsi="Arial" w:cs="Arial"/>
          <w:sz w:val="22"/>
        </w:rPr>
        <w:t>、设计图</w:t>
      </w:r>
    </w:p>
    <w:p w14:paraId="0C15DF60" w14:textId="77777777" w:rsidR="00BE4E9E" w:rsidRDefault="00000000">
      <w:pPr>
        <w:spacing w:before="120" w:after="120" w:line="288" w:lineRule="auto"/>
        <w:jc w:val="center"/>
      </w:pPr>
      <w:r>
        <w:rPr>
          <w:noProof/>
        </w:rPr>
        <w:drawing>
          <wp:inline distT="0" distB="0" distL="0" distR="0" wp14:anchorId="38FA6F25" wp14:editId="7A86AC4A">
            <wp:extent cx="5257800" cy="211455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114550"/>
                    </a:xfrm>
                    <a:prstGeom prst="rect">
                      <a:avLst/>
                    </a:prstGeom>
                  </pic:spPr>
                </pic:pic>
              </a:graphicData>
            </a:graphic>
          </wp:inline>
        </w:drawing>
      </w:r>
    </w:p>
    <w:p w14:paraId="3E2713BB" w14:textId="77777777" w:rsidR="00BE4E9E" w:rsidRDefault="00000000">
      <w:pPr>
        <w:spacing w:before="120" w:after="120" w:line="288" w:lineRule="auto"/>
        <w:jc w:val="left"/>
      </w:pPr>
      <w:r>
        <w:rPr>
          <w:rFonts w:ascii="Arial" w:eastAsia="等线" w:hAnsi="Arial" w:cs="Arial"/>
          <w:sz w:val="22"/>
        </w:rPr>
        <w:t>3.4.2</w:t>
      </w:r>
      <w:r>
        <w:rPr>
          <w:rFonts w:ascii="Arial" w:eastAsia="等线" w:hAnsi="Arial" w:cs="Arial"/>
          <w:sz w:val="22"/>
        </w:rPr>
        <w:t>、功能描述</w:t>
      </w:r>
    </w:p>
    <w:p w14:paraId="7C2CCD10" w14:textId="77777777" w:rsidR="00BE4E9E" w:rsidRDefault="00000000">
      <w:pPr>
        <w:spacing w:before="120" w:after="120" w:line="288" w:lineRule="auto"/>
        <w:ind w:left="453"/>
        <w:jc w:val="left"/>
      </w:pPr>
      <w:bookmarkStart w:id="7" w:name="_Hlk168688783"/>
      <w:r>
        <w:rPr>
          <w:rFonts w:ascii="Arial" w:eastAsia="等线" w:hAnsi="Arial" w:cs="Arial"/>
          <w:sz w:val="22"/>
        </w:rPr>
        <w:t>该</w:t>
      </w:r>
      <w:r>
        <w:rPr>
          <w:rFonts w:ascii="Arial" w:eastAsia="等线" w:hAnsi="Arial" w:cs="Arial"/>
          <w:sz w:val="22"/>
        </w:rPr>
        <w:t>ARPG</w:t>
      </w:r>
      <w:r>
        <w:rPr>
          <w:rFonts w:ascii="Arial" w:eastAsia="等线" w:hAnsi="Arial" w:cs="Arial"/>
          <w:sz w:val="22"/>
        </w:rPr>
        <w:t>功能模块主要用于管理游戏中的动作角色扮演（</w:t>
      </w:r>
      <w:r>
        <w:rPr>
          <w:rFonts w:ascii="Arial" w:eastAsia="等线" w:hAnsi="Arial" w:cs="Arial"/>
          <w:sz w:val="22"/>
        </w:rPr>
        <w:t>ARPG</w:t>
      </w:r>
      <w:r>
        <w:rPr>
          <w:rFonts w:ascii="Arial" w:eastAsia="等线" w:hAnsi="Arial" w:cs="Arial"/>
          <w:sz w:val="22"/>
        </w:rPr>
        <w:t>）元素，通过一系列插件命令，实现角色行为、事件动态生成、技能使用、碰撞检测等功能。具体功能包括：</w:t>
      </w:r>
    </w:p>
    <w:p w14:paraId="5DC3E0BD" w14:textId="77777777" w:rsidR="00BE4E9E" w:rsidRDefault="00000000">
      <w:pPr>
        <w:numPr>
          <w:ilvl w:val="0"/>
          <w:numId w:val="468"/>
        </w:numPr>
        <w:spacing w:before="120" w:after="120" w:line="288" w:lineRule="auto"/>
        <w:ind w:left="453"/>
        <w:jc w:val="left"/>
      </w:pPr>
      <w:r>
        <w:rPr>
          <w:rFonts w:ascii="Arial" w:eastAsia="等线" w:hAnsi="Arial" w:cs="Arial"/>
          <w:sz w:val="22"/>
        </w:rPr>
        <w:t>模式切换：启动或结束</w:t>
      </w:r>
      <w:r>
        <w:rPr>
          <w:rFonts w:ascii="Arial" w:eastAsia="等线" w:hAnsi="Arial" w:cs="Arial"/>
          <w:sz w:val="22"/>
        </w:rPr>
        <w:t>ARPG</w:t>
      </w:r>
      <w:r>
        <w:rPr>
          <w:rFonts w:ascii="Arial" w:eastAsia="等线" w:hAnsi="Arial" w:cs="Arial"/>
          <w:sz w:val="22"/>
        </w:rPr>
        <w:t>模式。</w:t>
      </w:r>
    </w:p>
    <w:p w14:paraId="3E918B4D" w14:textId="77777777" w:rsidR="00BE4E9E" w:rsidRDefault="00000000">
      <w:pPr>
        <w:numPr>
          <w:ilvl w:val="0"/>
          <w:numId w:val="469"/>
        </w:numPr>
        <w:spacing w:before="120" w:after="120" w:line="288" w:lineRule="auto"/>
        <w:ind w:left="453"/>
        <w:jc w:val="left"/>
      </w:pPr>
      <w:r>
        <w:rPr>
          <w:rFonts w:ascii="Arial" w:eastAsia="等线" w:hAnsi="Arial" w:cs="Arial"/>
          <w:sz w:val="22"/>
        </w:rPr>
        <w:t>动态事件生成：在特定位置生成新的动态事件。</w:t>
      </w:r>
    </w:p>
    <w:p w14:paraId="7099DE3D" w14:textId="77777777" w:rsidR="00BE4E9E" w:rsidRDefault="00000000">
      <w:pPr>
        <w:numPr>
          <w:ilvl w:val="0"/>
          <w:numId w:val="470"/>
        </w:numPr>
        <w:spacing w:before="120" w:after="120" w:line="288" w:lineRule="auto"/>
        <w:ind w:left="453"/>
        <w:jc w:val="left"/>
      </w:pPr>
      <w:r>
        <w:rPr>
          <w:rFonts w:ascii="Arial" w:eastAsia="等线" w:hAnsi="Arial" w:cs="Arial"/>
          <w:sz w:val="22"/>
        </w:rPr>
        <w:t>角色位置获取：获取角色的当前位置或中心位置。</w:t>
      </w:r>
    </w:p>
    <w:p w14:paraId="59EFBF1F" w14:textId="77777777" w:rsidR="00BE4E9E" w:rsidRDefault="00000000">
      <w:pPr>
        <w:numPr>
          <w:ilvl w:val="0"/>
          <w:numId w:val="471"/>
        </w:numPr>
        <w:spacing w:before="120" w:after="120" w:line="288" w:lineRule="auto"/>
        <w:ind w:left="453"/>
        <w:jc w:val="left"/>
      </w:pPr>
      <w:r>
        <w:rPr>
          <w:rFonts w:ascii="Arial" w:eastAsia="等线" w:hAnsi="Arial" w:cs="Arial"/>
          <w:sz w:val="22"/>
        </w:rPr>
        <w:t>角度与距离计算：计算两个角色之间的角度和距离。</w:t>
      </w:r>
    </w:p>
    <w:p w14:paraId="5D83F6EE" w14:textId="77777777" w:rsidR="00BE4E9E" w:rsidRDefault="00000000">
      <w:pPr>
        <w:numPr>
          <w:ilvl w:val="0"/>
          <w:numId w:val="472"/>
        </w:numPr>
        <w:spacing w:before="120" w:after="120" w:line="288" w:lineRule="auto"/>
        <w:ind w:left="453"/>
        <w:jc w:val="left"/>
      </w:pPr>
      <w:r>
        <w:rPr>
          <w:rFonts w:ascii="Arial" w:eastAsia="等线" w:hAnsi="Arial" w:cs="Arial"/>
          <w:sz w:val="22"/>
        </w:rPr>
        <w:t>屏幕内检测：检查角色是否在屏幕内。</w:t>
      </w:r>
    </w:p>
    <w:p w14:paraId="2AA4ED2B" w14:textId="77777777" w:rsidR="00BE4E9E" w:rsidRDefault="00000000">
      <w:pPr>
        <w:numPr>
          <w:ilvl w:val="0"/>
          <w:numId w:val="473"/>
        </w:numPr>
        <w:spacing w:before="120" w:after="120" w:line="288" w:lineRule="auto"/>
        <w:ind w:left="453"/>
        <w:jc w:val="left"/>
      </w:pPr>
      <w:r>
        <w:rPr>
          <w:rFonts w:ascii="Arial" w:eastAsia="等线" w:hAnsi="Arial" w:cs="Arial"/>
          <w:sz w:val="22"/>
        </w:rPr>
        <w:t>移动检测：检测角色是否移动。</w:t>
      </w:r>
    </w:p>
    <w:p w14:paraId="142B42E5" w14:textId="77777777" w:rsidR="00BE4E9E" w:rsidRDefault="00000000">
      <w:pPr>
        <w:numPr>
          <w:ilvl w:val="0"/>
          <w:numId w:val="474"/>
        </w:numPr>
        <w:spacing w:before="120" w:after="120" w:line="288" w:lineRule="auto"/>
        <w:ind w:left="453"/>
        <w:jc w:val="left"/>
      </w:pPr>
      <w:r>
        <w:rPr>
          <w:rFonts w:ascii="Arial" w:eastAsia="等线" w:hAnsi="Arial" w:cs="Arial"/>
          <w:sz w:val="22"/>
        </w:rPr>
        <w:t>敌人设置：设置事件为敌人，并配置其血量条等属性。</w:t>
      </w:r>
    </w:p>
    <w:p w14:paraId="5AB20E7A" w14:textId="77777777" w:rsidR="00BE4E9E" w:rsidRDefault="00000000">
      <w:pPr>
        <w:numPr>
          <w:ilvl w:val="0"/>
          <w:numId w:val="475"/>
        </w:numPr>
        <w:spacing w:before="120" w:after="120" w:line="288" w:lineRule="auto"/>
        <w:ind w:left="453"/>
        <w:jc w:val="left"/>
      </w:pPr>
      <w:r>
        <w:rPr>
          <w:rFonts w:ascii="Arial" w:eastAsia="等线" w:hAnsi="Arial" w:cs="Arial"/>
          <w:sz w:val="22"/>
        </w:rPr>
        <w:t>血量条显示切换：显示或隐藏角色的血量条。</w:t>
      </w:r>
    </w:p>
    <w:p w14:paraId="7BE23C80" w14:textId="77777777" w:rsidR="00BE4E9E" w:rsidRDefault="00000000">
      <w:pPr>
        <w:numPr>
          <w:ilvl w:val="0"/>
          <w:numId w:val="476"/>
        </w:numPr>
        <w:spacing w:before="120" w:after="120" w:line="288" w:lineRule="auto"/>
        <w:ind w:left="453"/>
        <w:jc w:val="left"/>
      </w:pPr>
      <w:r>
        <w:rPr>
          <w:rFonts w:ascii="Arial" w:eastAsia="等线" w:hAnsi="Arial" w:cs="Arial"/>
          <w:sz w:val="22"/>
        </w:rPr>
        <w:t>场景对象设置：设置事件为场景对象。</w:t>
      </w:r>
    </w:p>
    <w:p w14:paraId="31380711" w14:textId="77777777" w:rsidR="00BE4E9E" w:rsidRDefault="00000000">
      <w:pPr>
        <w:numPr>
          <w:ilvl w:val="0"/>
          <w:numId w:val="477"/>
        </w:numPr>
        <w:spacing w:before="120" w:after="120" w:line="288" w:lineRule="auto"/>
        <w:ind w:left="453"/>
        <w:jc w:val="left"/>
      </w:pPr>
      <w:r>
        <w:rPr>
          <w:rFonts w:ascii="Arial" w:eastAsia="等线" w:hAnsi="Arial" w:cs="Arial"/>
          <w:sz w:val="22"/>
        </w:rPr>
        <w:t>技能与物品使用：角色使用技能或物品。</w:t>
      </w:r>
    </w:p>
    <w:p w14:paraId="4D73E7B9" w14:textId="77777777" w:rsidR="00BE4E9E" w:rsidRDefault="00000000">
      <w:pPr>
        <w:numPr>
          <w:ilvl w:val="0"/>
          <w:numId w:val="478"/>
        </w:numPr>
        <w:spacing w:before="120" w:after="120" w:line="288" w:lineRule="auto"/>
        <w:ind w:left="453"/>
        <w:jc w:val="left"/>
      </w:pPr>
      <w:r>
        <w:rPr>
          <w:rFonts w:ascii="Arial" w:eastAsia="等线" w:hAnsi="Arial" w:cs="Arial"/>
          <w:sz w:val="22"/>
        </w:rPr>
        <w:t>技能效果应用：应用技能效果，或测试技能效果是否生效。</w:t>
      </w:r>
    </w:p>
    <w:p w14:paraId="728D8829" w14:textId="77777777" w:rsidR="00BE4E9E" w:rsidRDefault="00000000">
      <w:pPr>
        <w:numPr>
          <w:ilvl w:val="0"/>
          <w:numId w:val="479"/>
        </w:numPr>
        <w:spacing w:before="120" w:after="120" w:line="288" w:lineRule="auto"/>
        <w:ind w:left="453"/>
        <w:jc w:val="left"/>
      </w:pPr>
      <w:r>
        <w:rPr>
          <w:rFonts w:ascii="Arial" w:eastAsia="等线" w:hAnsi="Arial" w:cs="Arial"/>
          <w:sz w:val="22"/>
        </w:rPr>
        <w:t>技能对象生成：生成技能对象，并设置其位置。</w:t>
      </w:r>
    </w:p>
    <w:p w14:paraId="3AAD7293" w14:textId="77777777" w:rsidR="00BE4E9E" w:rsidRDefault="00000000">
      <w:pPr>
        <w:numPr>
          <w:ilvl w:val="0"/>
          <w:numId w:val="480"/>
        </w:numPr>
        <w:spacing w:before="120" w:after="120" w:line="288" w:lineRule="auto"/>
        <w:ind w:left="453"/>
        <w:jc w:val="left"/>
      </w:pPr>
      <w:r>
        <w:rPr>
          <w:rFonts w:ascii="Arial" w:eastAsia="等线" w:hAnsi="Arial" w:cs="Arial"/>
          <w:sz w:val="22"/>
        </w:rPr>
        <w:t>命中盒设置与检测：设置角色的命中盒，并进行命中检测。</w:t>
      </w:r>
    </w:p>
    <w:p w14:paraId="2B11379D" w14:textId="77777777" w:rsidR="00BE4E9E" w:rsidRDefault="00000000">
      <w:pPr>
        <w:numPr>
          <w:ilvl w:val="0"/>
          <w:numId w:val="481"/>
        </w:numPr>
        <w:spacing w:before="120" w:after="120" w:line="288" w:lineRule="auto"/>
        <w:ind w:left="453"/>
        <w:jc w:val="left"/>
      </w:pPr>
      <w:r>
        <w:rPr>
          <w:rFonts w:ascii="Arial" w:eastAsia="等线" w:hAnsi="Arial" w:cs="Arial"/>
          <w:sz w:val="22"/>
        </w:rPr>
        <w:lastRenderedPageBreak/>
        <w:t>角色属性获取与设置：获取或设置角色的特定属性和参数。</w:t>
      </w:r>
    </w:p>
    <w:p w14:paraId="4E8F3D14" w14:textId="77777777" w:rsidR="00BE4E9E" w:rsidRDefault="00000000">
      <w:pPr>
        <w:numPr>
          <w:ilvl w:val="0"/>
          <w:numId w:val="482"/>
        </w:numPr>
        <w:spacing w:before="120" w:after="120" w:line="288" w:lineRule="auto"/>
        <w:ind w:left="453"/>
        <w:jc w:val="left"/>
      </w:pPr>
      <w:r>
        <w:rPr>
          <w:rFonts w:ascii="Arial" w:eastAsia="等线" w:hAnsi="Arial" w:cs="Arial"/>
          <w:sz w:val="22"/>
        </w:rPr>
        <w:t>击退与动作等待：处理角色击退效果和动作等待。</w:t>
      </w:r>
      <w:bookmarkEnd w:id="7"/>
    </w:p>
    <w:p w14:paraId="68270733" w14:textId="77777777" w:rsidR="00BE4E9E" w:rsidRDefault="00000000">
      <w:pPr>
        <w:spacing w:before="120" w:after="120" w:line="288" w:lineRule="auto"/>
        <w:jc w:val="left"/>
      </w:pPr>
      <w:r>
        <w:rPr>
          <w:rFonts w:ascii="Arial" w:eastAsia="等线" w:hAnsi="Arial" w:cs="Arial"/>
          <w:sz w:val="22"/>
        </w:rPr>
        <w:t>3.4.3</w:t>
      </w:r>
      <w:r>
        <w:rPr>
          <w:rFonts w:ascii="Arial" w:eastAsia="等线" w:hAnsi="Arial" w:cs="Arial"/>
          <w:sz w:val="22"/>
        </w:rPr>
        <w:t>、输入数据</w:t>
      </w:r>
    </w:p>
    <w:p w14:paraId="3C4C0EB0" w14:textId="77777777" w:rsidR="00BE4E9E" w:rsidRDefault="00000000">
      <w:pPr>
        <w:numPr>
          <w:ilvl w:val="0"/>
          <w:numId w:val="483"/>
        </w:numPr>
        <w:spacing w:before="120" w:after="120" w:line="288" w:lineRule="auto"/>
        <w:jc w:val="left"/>
      </w:pPr>
      <w:r>
        <w:rPr>
          <w:rFonts w:ascii="Arial" w:eastAsia="等线" w:hAnsi="Arial" w:cs="Arial"/>
          <w:sz w:val="22"/>
        </w:rPr>
        <w:t>输入数据主要来自插件命令参数、游戏变量和开关，具体包括：</w:t>
      </w:r>
    </w:p>
    <w:p w14:paraId="4CDC43A3" w14:textId="77777777" w:rsidR="00BE4E9E" w:rsidRDefault="00000000">
      <w:pPr>
        <w:numPr>
          <w:ilvl w:val="0"/>
          <w:numId w:val="484"/>
        </w:numPr>
        <w:spacing w:before="120" w:after="120" w:line="288" w:lineRule="auto"/>
        <w:ind w:left="453"/>
        <w:jc w:val="left"/>
      </w:pPr>
      <w:r>
        <w:rPr>
          <w:rFonts w:ascii="Arial" w:eastAsia="等线" w:hAnsi="Arial" w:cs="Arial"/>
          <w:sz w:val="22"/>
        </w:rPr>
        <w:t>命令参数：通过插件命令调用时传入的参数，如角色规格、位置、角度等。</w:t>
      </w:r>
    </w:p>
    <w:p w14:paraId="391BABEB" w14:textId="77777777" w:rsidR="00BE4E9E" w:rsidRDefault="00000000">
      <w:pPr>
        <w:numPr>
          <w:ilvl w:val="0"/>
          <w:numId w:val="485"/>
        </w:numPr>
        <w:spacing w:before="120" w:after="120" w:line="288" w:lineRule="auto"/>
        <w:ind w:left="453"/>
        <w:jc w:val="left"/>
      </w:pPr>
      <w:r>
        <w:rPr>
          <w:rFonts w:ascii="Arial" w:eastAsia="等线" w:hAnsi="Arial" w:cs="Arial"/>
          <w:sz w:val="22"/>
        </w:rPr>
        <w:t>游戏变量：用于动态获取或设置一些参数，如位置变量、技能</w:t>
      </w:r>
      <w:r>
        <w:rPr>
          <w:rFonts w:ascii="Arial" w:eastAsia="等线" w:hAnsi="Arial" w:cs="Arial"/>
          <w:sz w:val="22"/>
        </w:rPr>
        <w:t>ID</w:t>
      </w:r>
      <w:r>
        <w:rPr>
          <w:rFonts w:ascii="Arial" w:eastAsia="等线" w:hAnsi="Arial" w:cs="Arial"/>
          <w:sz w:val="22"/>
        </w:rPr>
        <w:t>变量等。</w:t>
      </w:r>
    </w:p>
    <w:p w14:paraId="759F18D4" w14:textId="77777777" w:rsidR="00BE4E9E" w:rsidRDefault="00000000">
      <w:pPr>
        <w:numPr>
          <w:ilvl w:val="0"/>
          <w:numId w:val="486"/>
        </w:numPr>
        <w:spacing w:before="120" w:after="120" w:line="288" w:lineRule="auto"/>
        <w:ind w:left="453"/>
        <w:jc w:val="left"/>
      </w:pPr>
      <w:r>
        <w:rPr>
          <w:rFonts w:ascii="Arial" w:eastAsia="等线" w:hAnsi="Arial" w:cs="Arial"/>
          <w:sz w:val="22"/>
        </w:rPr>
        <w:t>游戏开关：用于存储布尔结果，如命中检测结果、角色移动检测结果等。</w:t>
      </w:r>
    </w:p>
    <w:p w14:paraId="738881A3" w14:textId="77777777" w:rsidR="00BE4E9E" w:rsidRDefault="00000000">
      <w:pPr>
        <w:numPr>
          <w:ilvl w:val="0"/>
          <w:numId w:val="487"/>
        </w:numPr>
        <w:spacing w:before="120" w:after="120" w:line="288" w:lineRule="auto"/>
        <w:jc w:val="left"/>
      </w:pPr>
      <w:r>
        <w:rPr>
          <w:rFonts w:ascii="Arial" w:eastAsia="等线" w:hAnsi="Arial" w:cs="Arial"/>
          <w:sz w:val="22"/>
        </w:rPr>
        <w:t>输入数据有效性检验规则</w:t>
      </w:r>
    </w:p>
    <w:p w14:paraId="56E23789" w14:textId="77777777" w:rsidR="00BE4E9E" w:rsidRDefault="00000000">
      <w:pPr>
        <w:numPr>
          <w:ilvl w:val="0"/>
          <w:numId w:val="488"/>
        </w:numPr>
        <w:spacing w:before="120" w:after="120" w:line="288" w:lineRule="auto"/>
        <w:ind w:left="453"/>
        <w:jc w:val="left"/>
      </w:pPr>
      <w:r>
        <w:rPr>
          <w:rFonts w:ascii="Arial" w:eastAsia="等线" w:hAnsi="Arial" w:cs="Arial"/>
          <w:sz w:val="22"/>
        </w:rPr>
        <w:t>参数类型验证：确保每个参数的类型（如</w:t>
      </w:r>
      <w:r>
        <w:rPr>
          <w:rFonts w:ascii="Arial" w:eastAsia="等线" w:hAnsi="Arial" w:cs="Arial"/>
          <w:sz w:val="22"/>
        </w:rPr>
        <w:t xml:space="preserve">number, string, </w:t>
      </w:r>
      <w:proofErr w:type="spellStart"/>
      <w:r>
        <w:rPr>
          <w:rFonts w:ascii="Arial" w:eastAsia="等线" w:hAnsi="Arial" w:cs="Arial"/>
          <w:sz w:val="22"/>
        </w:rPr>
        <w:t>boolean</w:t>
      </w:r>
      <w:proofErr w:type="spellEnd"/>
      <w:r>
        <w:rPr>
          <w:rFonts w:ascii="Arial" w:eastAsia="等线" w:hAnsi="Arial" w:cs="Arial"/>
          <w:sz w:val="22"/>
        </w:rPr>
        <w:t>）正确。</w:t>
      </w:r>
    </w:p>
    <w:p w14:paraId="3F795D35" w14:textId="77777777" w:rsidR="00BE4E9E" w:rsidRDefault="00000000">
      <w:pPr>
        <w:numPr>
          <w:ilvl w:val="0"/>
          <w:numId w:val="489"/>
        </w:numPr>
        <w:spacing w:before="120" w:after="120" w:line="288" w:lineRule="auto"/>
        <w:ind w:left="453"/>
        <w:jc w:val="left"/>
      </w:pPr>
      <w:r>
        <w:rPr>
          <w:rFonts w:ascii="Arial" w:eastAsia="等线" w:hAnsi="Arial" w:cs="Arial"/>
          <w:sz w:val="22"/>
        </w:rPr>
        <w:t>变量与开关验证：确保游戏变量和开关在有效范围内，并且已初始化。</w:t>
      </w:r>
    </w:p>
    <w:p w14:paraId="2DF99D4F" w14:textId="77777777" w:rsidR="00BE4E9E" w:rsidRDefault="00BE4E9E">
      <w:pPr>
        <w:spacing w:before="120" w:after="120" w:line="288" w:lineRule="auto"/>
        <w:jc w:val="left"/>
      </w:pPr>
    </w:p>
    <w:p w14:paraId="5C14BE7B" w14:textId="77777777" w:rsidR="00BE4E9E" w:rsidRDefault="00000000">
      <w:pPr>
        <w:spacing w:before="120" w:after="120" w:line="288" w:lineRule="auto"/>
        <w:jc w:val="left"/>
      </w:pPr>
      <w:r>
        <w:rPr>
          <w:rFonts w:ascii="Arial" w:eastAsia="等线" w:hAnsi="Arial" w:cs="Arial"/>
          <w:sz w:val="22"/>
        </w:rPr>
        <w:t>3.4.4</w:t>
      </w:r>
      <w:r>
        <w:rPr>
          <w:rFonts w:ascii="Arial" w:eastAsia="等线" w:hAnsi="Arial" w:cs="Arial"/>
          <w:sz w:val="22"/>
        </w:rPr>
        <w:t>、输出数据</w:t>
      </w:r>
    </w:p>
    <w:p w14:paraId="22DC6C45" w14:textId="77777777" w:rsidR="00BE4E9E" w:rsidRDefault="00000000">
      <w:pPr>
        <w:spacing w:before="120" w:after="120" w:line="288" w:lineRule="auto"/>
        <w:ind w:firstLine="420"/>
        <w:jc w:val="left"/>
      </w:pPr>
      <w:r>
        <w:rPr>
          <w:rFonts w:ascii="Arial" w:eastAsia="等线" w:hAnsi="Arial" w:cs="Arial"/>
          <w:sz w:val="22"/>
        </w:rPr>
        <w:t>输出数据主要是通过游戏变量和开关进行存储和表现，具体包括：</w:t>
      </w:r>
    </w:p>
    <w:p w14:paraId="7D326901" w14:textId="77777777" w:rsidR="00BE4E9E" w:rsidRDefault="00000000">
      <w:pPr>
        <w:numPr>
          <w:ilvl w:val="0"/>
          <w:numId w:val="490"/>
        </w:numPr>
        <w:spacing w:before="120" w:after="120" w:line="288" w:lineRule="auto"/>
        <w:ind w:left="453"/>
        <w:jc w:val="left"/>
      </w:pPr>
      <w:r>
        <w:rPr>
          <w:rFonts w:ascii="Arial" w:eastAsia="等线" w:hAnsi="Arial" w:cs="Arial"/>
          <w:sz w:val="22"/>
        </w:rPr>
        <w:t>位置数据：存储角色的位置坐标。</w:t>
      </w:r>
    </w:p>
    <w:p w14:paraId="11F358AE" w14:textId="77777777" w:rsidR="00BE4E9E" w:rsidRDefault="00000000">
      <w:pPr>
        <w:numPr>
          <w:ilvl w:val="0"/>
          <w:numId w:val="491"/>
        </w:numPr>
        <w:spacing w:before="120" w:after="120" w:line="288" w:lineRule="auto"/>
        <w:ind w:left="453"/>
        <w:jc w:val="left"/>
      </w:pPr>
      <w:r>
        <w:rPr>
          <w:rFonts w:ascii="Arial" w:eastAsia="等线" w:hAnsi="Arial" w:cs="Arial"/>
          <w:sz w:val="22"/>
        </w:rPr>
        <w:t>角度和距离数据：存储角色之间的角度和距离。</w:t>
      </w:r>
    </w:p>
    <w:p w14:paraId="3F9DD4DE" w14:textId="77777777" w:rsidR="00BE4E9E" w:rsidRDefault="00000000">
      <w:pPr>
        <w:numPr>
          <w:ilvl w:val="0"/>
          <w:numId w:val="492"/>
        </w:numPr>
        <w:spacing w:before="120" w:after="120" w:line="288" w:lineRule="auto"/>
        <w:ind w:left="453"/>
        <w:jc w:val="left"/>
      </w:pPr>
      <w:r>
        <w:rPr>
          <w:rFonts w:ascii="Arial" w:eastAsia="等线" w:hAnsi="Arial" w:cs="Arial"/>
          <w:sz w:val="22"/>
        </w:rPr>
        <w:t>命中检测结果：布尔值，表示是否命中目标。</w:t>
      </w:r>
    </w:p>
    <w:p w14:paraId="24FC1155" w14:textId="77777777" w:rsidR="00BE4E9E" w:rsidRDefault="00000000">
      <w:pPr>
        <w:numPr>
          <w:ilvl w:val="0"/>
          <w:numId w:val="493"/>
        </w:numPr>
        <w:spacing w:before="120" w:after="120" w:line="288" w:lineRule="auto"/>
        <w:ind w:left="453"/>
        <w:jc w:val="left"/>
      </w:pPr>
      <w:r>
        <w:rPr>
          <w:rFonts w:ascii="Arial" w:eastAsia="等线" w:hAnsi="Arial" w:cs="Arial"/>
          <w:sz w:val="22"/>
        </w:rPr>
        <w:t>角色属性数据：存储角色的血量、魔法值、技能取消率等。</w:t>
      </w:r>
    </w:p>
    <w:p w14:paraId="7531A4B2" w14:textId="77777777" w:rsidR="00BE4E9E" w:rsidRDefault="00000000">
      <w:pPr>
        <w:spacing w:before="120" w:after="120" w:line="288" w:lineRule="auto"/>
        <w:jc w:val="left"/>
      </w:pPr>
      <w:r>
        <w:rPr>
          <w:rFonts w:ascii="Arial" w:eastAsia="等线" w:hAnsi="Arial" w:cs="Arial"/>
          <w:sz w:val="22"/>
        </w:rPr>
        <w:t>3.4.5</w:t>
      </w:r>
      <w:r>
        <w:rPr>
          <w:rFonts w:ascii="Arial" w:eastAsia="等线" w:hAnsi="Arial" w:cs="Arial"/>
          <w:sz w:val="22"/>
        </w:rPr>
        <w:t>、数据设计</w:t>
      </w:r>
    </w:p>
    <w:p w14:paraId="0C88310F" w14:textId="77777777" w:rsidR="00BE4E9E" w:rsidRDefault="00000000">
      <w:pPr>
        <w:numPr>
          <w:ilvl w:val="0"/>
          <w:numId w:val="494"/>
        </w:numPr>
        <w:spacing w:before="120" w:after="120" w:line="288" w:lineRule="auto"/>
        <w:jc w:val="left"/>
      </w:pPr>
      <w:r>
        <w:rPr>
          <w:rFonts w:ascii="Arial" w:eastAsia="等线" w:hAnsi="Arial" w:cs="Arial"/>
          <w:sz w:val="22"/>
        </w:rPr>
        <w:t>局部数据结构</w:t>
      </w:r>
    </w:p>
    <w:p w14:paraId="5FCED19B" w14:textId="77777777" w:rsidR="00BE4E9E" w:rsidRDefault="00000000">
      <w:pPr>
        <w:numPr>
          <w:ilvl w:val="0"/>
          <w:numId w:val="495"/>
        </w:numPr>
        <w:spacing w:before="120" w:after="120" w:line="288" w:lineRule="auto"/>
        <w:ind w:left="453"/>
        <w:jc w:val="left"/>
      </w:pPr>
      <w:r>
        <w:rPr>
          <w:rFonts w:ascii="Arial" w:eastAsia="等线" w:hAnsi="Arial" w:cs="Arial"/>
          <w:sz w:val="22"/>
        </w:rPr>
        <w:t>角色规格（</w:t>
      </w:r>
      <w:proofErr w:type="spellStart"/>
      <w:r>
        <w:rPr>
          <w:rFonts w:ascii="Arial" w:eastAsia="等线" w:hAnsi="Arial" w:cs="Arial"/>
          <w:sz w:val="22"/>
        </w:rPr>
        <w:t>CharacterSpecification</w:t>
      </w:r>
      <w:proofErr w:type="spellEnd"/>
      <w:r>
        <w:rPr>
          <w:rFonts w:ascii="Arial" w:eastAsia="等线" w:hAnsi="Arial" w:cs="Arial"/>
          <w:sz w:val="22"/>
        </w:rPr>
        <w:t>）：描述角色的识别方式。</w:t>
      </w:r>
    </w:p>
    <w:p w14:paraId="1C4C1A40" w14:textId="77777777" w:rsidR="00BE4E9E" w:rsidRDefault="00000000">
      <w:pPr>
        <w:numPr>
          <w:ilvl w:val="0"/>
          <w:numId w:val="496"/>
        </w:numPr>
        <w:spacing w:before="120" w:after="120" w:line="288" w:lineRule="auto"/>
        <w:ind w:left="907"/>
        <w:jc w:val="left"/>
      </w:pPr>
      <w:proofErr w:type="spellStart"/>
      <w:r>
        <w:rPr>
          <w:rFonts w:ascii="Consolas" w:eastAsia="Consolas" w:hAnsi="Consolas" w:cs="Consolas"/>
          <w:sz w:val="22"/>
          <w:shd w:val="clear" w:color="auto" w:fill="EFF0F1"/>
        </w:rPr>
        <w:t>CharacterSpecification</w:t>
      </w:r>
      <w:proofErr w:type="spellEnd"/>
      <w:r>
        <w:rPr>
          <w:rFonts w:ascii="Arial" w:eastAsia="等线" w:hAnsi="Arial" w:cs="Arial"/>
          <w:sz w:val="22"/>
        </w:rPr>
        <w:t>：角色</w:t>
      </w:r>
      <w:r>
        <w:rPr>
          <w:rFonts w:ascii="Arial" w:eastAsia="等线" w:hAnsi="Arial" w:cs="Arial"/>
          <w:sz w:val="22"/>
        </w:rPr>
        <w:t>ID</w:t>
      </w:r>
      <w:r>
        <w:rPr>
          <w:rFonts w:ascii="Arial" w:eastAsia="等线" w:hAnsi="Arial" w:cs="Arial"/>
          <w:sz w:val="22"/>
        </w:rPr>
        <w:t>或名称，用于唯一标识角色。</w:t>
      </w:r>
    </w:p>
    <w:p w14:paraId="2E97D527" w14:textId="77777777" w:rsidR="00BE4E9E" w:rsidRDefault="00000000">
      <w:pPr>
        <w:numPr>
          <w:ilvl w:val="0"/>
          <w:numId w:val="497"/>
        </w:numPr>
        <w:spacing w:before="120" w:after="120" w:line="288" w:lineRule="auto"/>
        <w:ind w:left="453"/>
        <w:jc w:val="left"/>
      </w:pPr>
      <w:r>
        <w:rPr>
          <w:rFonts w:ascii="Arial" w:eastAsia="等线" w:hAnsi="Arial" w:cs="Arial"/>
          <w:sz w:val="22"/>
        </w:rPr>
        <w:t>位置结构（</w:t>
      </w:r>
      <w:proofErr w:type="spellStart"/>
      <w:r>
        <w:rPr>
          <w:rFonts w:ascii="Arial" w:eastAsia="等线" w:hAnsi="Arial" w:cs="Arial"/>
          <w:sz w:val="22"/>
        </w:rPr>
        <w:t>PositionStructure</w:t>
      </w:r>
      <w:proofErr w:type="spellEnd"/>
      <w:r>
        <w:rPr>
          <w:rFonts w:ascii="Arial" w:eastAsia="等线" w:hAnsi="Arial" w:cs="Arial"/>
          <w:sz w:val="22"/>
        </w:rPr>
        <w:t>）：描述角色或事件的位置。</w:t>
      </w:r>
    </w:p>
    <w:p w14:paraId="11D91316" w14:textId="77777777" w:rsidR="00BE4E9E" w:rsidRDefault="00000000">
      <w:pPr>
        <w:numPr>
          <w:ilvl w:val="0"/>
          <w:numId w:val="498"/>
        </w:numPr>
        <w:spacing w:before="120" w:after="120" w:line="288" w:lineRule="auto"/>
        <w:ind w:left="907"/>
        <w:jc w:val="left"/>
      </w:pPr>
      <w:r>
        <w:rPr>
          <w:rFonts w:ascii="Consolas" w:eastAsia="Consolas" w:hAnsi="Consolas" w:cs="Consolas"/>
          <w:sz w:val="22"/>
          <w:shd w:val="clear" w:color="auto" w:fill="EFF0F1"/>
        </w:rPr>
        <w:t>X</w:t>
      </w:r>
      <w:r>
        <w:rPr>
          <w:rFonts w:ascii="Arial" w:eastAsia="等线" w:hAnsi="Arial" w:cs="Arial"/>
          <w:sz w:val="22"/>
        </w:rPr>
        <w:t>：横坐标。</w:t>
      </w:r>
    </w:p>
    <w:p w14:paraId="4FBDE545" w14:textId="77777777" w:rsidR="00BE4E9E" w:rsidRDefault="00000000">
      <w:pPr>
        <w:numPr>
          <w:ilvl w:val="0"/>
          <w:numId w:val="499"/>
        </w:numPr>
        <w:spacing w:before="120" w:after="120" w:line="288" w:lineRule="auto"/>
        <w:ind w:left="907"/>
        <w:jc w:val="left"/>
      </w:pPr>
      <w:r>
        <w:rPr>
          <w:rFonts w:ascii="Consolas" w:eastAsia="Consolas" w:hAnsi="Consolas" w:cs="Consolas"/>
          <w:sz w:val="22"/>
          <w:shd w:val="clear" w:color="auto" w:fill="EFF0F1"/>
        </w:rPr>
        <w:t>Y</w:t>
      </w:r>
      <w:r>
        <w:rPr>
          <w:rFonts w:ascii="Arial" w:eastAsia="等线" w:hAnsi="Arial" w:cs="Arial"/>
          <w:sz w:val="22"/>
        </w:rPr>
        <w:t>：纵坐标。</w:t>
      </w:r>
    </w:p>
    <w:p w14:paraId="43115D56" w14:textId="77777777" w:rsidR="00BE4E9E" w:rsidRDefault="00000000">
      <w:pPr>
        <w:numPr>
          <w:ilvl w:val="0"/>
          <w:numId w:val="500"/>
        </w:numPr>
        <w:spacing w:before="120" w:after="120" w:line="288" w:lineRule="auto"/>
        <w:ind w:left="907"/>
        <w:jc w:val="left"/>
      </w:pPr>
      <w:proofErr w:type="spellStart"/>
      <w:r>
        <w:rPr>
          <w:rFonts w:ascii="Consolas" w:eastAsia="Consolas" w:hAnsi="Consolas" w:cs="Consolas"/>
          <w:sz w:val="22"/>
          <w:shd w:val="clear" w:color="auto" w:fill="EFF0F1"/>
        </w:rPr>
        <w:t>XByVariable</w:t>
      </w:r>
      <w:proofErr w:type="spellEnd"/>
      <w:r>
        <w:rPr>
          <w:rFonts w:ascii="Arial" w:eastAsia="等线" w:hAnsi="Arial" w:cs="Arial"/>
          <w:sz w:val="22"/>
        </w:rPr>
        <w:t>：用游戏变量指定横坐标。</w:t>
      </w:r>
    </w:p>
    <w:p w14:paraId="0C367AD8" w14:textId="77777777" w:rsidR="00BE4E9E" w:rsidRDefault="00000000">
      <w:pPr>
        <w:numPr>
          <w:ilvl w:val="0"/>
          <w:numId w:val="501"/>
        </w:numPr>
        <w:spacing w:before="120" w:after="120" w:line="288" w:lineRule="auto"/>
        <w:ind w:left="907"/>
        <w:jc w:val="left"/>
      </w:pPr>
      <w:proofErr w:type="spellStart"/>
      <w:r>
        <w:rPr>
          <w:rFonts w:ascii="Consolas" w:eastAsia="Consolas" w:hAnsi="Consolas" w:cs="Consolas"/>
          <w:sz w:val="22"/>
          <w:shd w:val="clear" w:color="auto" w:fill="EFF0F1"/>
        </w:rPr>
        <w:t>YByVariable</w:t>
      </w:r>
      <w:proofErr w:type="spellEnd"/>
      <w:r>
        <w:rPr>
          <w:rFonts w:ascii="Arial" w:eastAsia="等线" w:hAnsi="Arial" w:cs="Arial"/>
          <w:sz w:val="22"/>
        </w:rPr>
        <w:t>：用游戏变量指定纵坐标。</w:t>
      </w:r>
    </w:p>
    <w:p w14:paraId="211378B4" w14:textId="77777777" w:rsidR="00BE4E9E" w:rsidRDefault="00000000">
      <w:pPr>
        <w:numPr>
          <w:ilvl w:val="0"/>
          <w:numId w:val="502"/>
        </w:numPr>
        <w:spacing w:before="120" w:after="120" w:line="288" w:lineRule="auto"/>
        <w:jc w:val="left"/>
      </w:pPr>
      <w:r>
        <w:rPr>
          <w:rFonts w:ascii="Arial" w:eastAsia="等线" w:hAnsi="Arial" w:cs="Arial"/>
          <w:sz w:val="22"/>
        </w:rPr>
        <w:t>数据库表与数据存储设计</w:t>
      </w:r>
    </w:p>
    <w:p w14:paraId="030A48C4" w14:textId="77777777" w:rsidR="00BE4E9E" w:rsidRDefault="00000000">
      <w:pPr>
        <w:numPr>
          <w:ilvl w:val="0"/>
          <w:numId w:val="503"/>
        </w:numPr>
        <w:spacing w:before="120" w:after="120" w:line="288" w:lineRule="auto"/>
        <w:ind w:left="453"/>
        <w:jc w:val="left"/>
      </w:pPr>
      <w:r>
        <w:rPr>
          <w:rFonts w:ascii="Arial" w:eastAsia="等线" w:hAnsi="Arial" w:cs="Arial"/>
          <w:sz w:val="22"/>
        </w:rPr>
        <w:t>游戏变量表：存储动态获取或设置的游戏数据。</w:t>
      </w:r>
    </w:p>
    <w:p w14:paraId="3C964399" w14:textId="77777777" w:rsidR="00BE4E9E" w:rsidRDefault="00000000">
      <w:pPr>
        <w:numPr>
          <w:ilvl w:val="0"/>
          <w:numId w:val="504"/>
        </w:numPr>
        <w:spacing w:before="120" w:after="120" w:line="288" w:lineRule="auto"/>
        <w:ind w:left="453"/>
        <w:jc w:val="left"/>
      </w:pPr>
      <w:r>
        <w:rPr>
          <w:rFonts w:ascii="Arial" w:eastAsia="等线" w:hAnsi="Arial" w:cs="Arial"/>
          <w:sz w:val="22"/>
        </w:rPr>
        <w:lastRenderedPageBreak/>
        <w:t>游戏开关表：存储布尔值结果，表示不同逻辑状态。</w:t>
      </w:r>
    </w:p>
    <w:p w14:paraId="6BAC077E" w14:textId="77777777" w:rsidR="00BE4E9E" w:rsidRDefault="00000000">
      <w:pPr>
        <w:spacing w:before="120" w:after="120" w:line="288" w:lineRule="auto"/>
        <w:jc w:val="left"/>
      </w:pPr>
      <w:r>
        <w:rPr>
          <w:rFonts w:ascii="Arial" w:eastAsia="等线" w:hAnsi="Arial" w:cs="Arial"/>
          <w:sz w:val="22"/>
        </w:rPr>
        <w:t>3.4.6</w:t>
      </w:r>
      <w:r>
        <w:rPr>
          <w:rFonts w:ascii="Arial" w:eastAsia="等线" w:hAnsi="Arial" w:cs="Arial"/>
          <w:sz w:val="22"/>
        </w:rPr>
        <w:t>、算法和流程</w:t>
      </w:r>
    </w:p>
    <w:p w14:paraId="41A8657C" w14:textId="77777777" w:rsidR="00BE4E9E" w:rsidRDefault="00000000">
      <w:pPr>
        <w:numPr>
          <w:ilvl w:val="0"/>
          <w:numId w:val="505"/>
        </w:numPr>
        <w:spacing w:before="120" w:after="120" w:line="288" w:lineRule="auto"/>
        <w:jc w:val="left"/>
      </w:pPr>
      <w:r>
        <w:rPr>
          <w:rFonts w:ascii="Arial" w:eastAsia="等线" w:hAnsi="Arial" w:cs="Arial"/>
          <w:sz w:val="22"/>
        </w:rPr>
        <w:t>ARPG</w:t>
      </w:r>
      <w:r>
        <w:rPr>
          <w:rFonts w:ascii="Arial" w:eastAsia="等线" w:hAnsi="Arial" w:cs="Arial"/>
          <w:sz w:val="22"/>
        </w:rPr>
        <w:t>模式切换：</w:t>
      </w:r>
    </w:p>
    <w:p w14:paraId="744A117F" w14:textId="77777777" w:rsidR="00BE4E9E" w:rsidRDefault="00000000">
      <w:pPr>
        <w:numPr>
          <w:ilvl w:val="0"/>
          <w:numId w:val="506"/>
        </w:numPr>
        <w:spacing w:before="120" w:after="120" w:line="288" w:lineRule="auto"/>
        <w:ind w:left="453"/>
        <w:jc w:val="left"/>
      </w:pPr>
      <w:r>
        <w:rPr>
          <w:rFonts w:ascii="Arial" w:eastAsia="等线" w:hAnsi="Arial" w:cs="Arial"/>
          <w:sz w:val="22"/>
        </w:rPr>
        <w:t>输入：</w:t>
      </w:r>
      <w:proofErr w:type="spellStart"/>
      <w:r>
        <w:rPr>
          <w:rFonts w:ascii="Consolas" w:eastAsia="Consolas" w:hAnsi="Consolas" w:cs="Consolas"/>
          <w:sz w:val="22"/>
          <w:shd w:val="clear" w:color="auto" w:fill="EFF0F1"/>
        </w:rPr>
        <w:t>ARPGMode</w:t>
      </w:r>
      <w:proofErr w:type="spellEnd"/>
      <w:r>
        <w:rPr>
          <w:rFonts w:ascii="Arial" w:eastAsia="等线" w:hAnsi="Arial" w:cs="Arial"/>
          <w:sz w:val="22"/>
        </w:rPr>
        <w:t>参数。</w:t>
      </w:r>
    </w:p>
    <w:p w14:paraId="588E31F7" w14:textId="77777777" w:rsidR="00BE4E9E" w:rsidRDefault="00000000">
      <w:pPr>
        <w:numPr>
          <w:ilvl w:val="0"/>
          <w:numId w:val="507"/>
        </w:numPr>
        <w:spacing w:before="120" w:after="120" w:line="288" w:lineRule="auto"/>
        <w:ind w:left="453"/>
        <w:jc w:val="left"/>
      </w:pPr>
      <w:r>
        <w:rPr>
          <w:rFonts w:ascii="Arial" w:eastAsia="等线" w:hAnsi="Arial" w:cs="Arial"/>
          <w:sz w:val="22"/>
        </w:rPr>
        <w:t>流程：根据</w:t>
      </w:r>
      <w:proofErr w:type="spellStart"/>
      <w:r>
        <w:rPr>
          <w:rFonts w:ascii="Consolas" w:eastAsia="Consolas" w:hAnsi="Consolas" w:cs="Consolas"/>
          <w:sz w:val="22"/>
          <w:shd w:val="clear" w:color="auto" w:fill="EFF0F1"/>
        </w:rPr>
        <w:t>ARPGMode</w:t>
      </w:r>
      <w:proofErr w:type="spellEnd"/>
      <w:r>
        <w:rPr>
          <w:rFonts w:ascii="Arial" w:eastAsia="等线" w:hAnsi="Arial" w:cs="Arial"/>
          <w:sz w:val="22"/>
        </w:rPr>
        <w:t>参数启动或结束</w:t>
      </w:r>
      <w:r>
        <w:rPr>
          <w:rFonts w:ascii="Arial" w:eastAsia="等线" w:hAnsi="Arial" w:cs="Arial"/>
          <w:sz w:val="22"/>
        </w:rPr>
        <w:t>ARPG</w:t>
      </w:r>
      <w:r>
        <w:rPr>
          <w:rFonts w:ascii="Arial" w:eastAsia="等线" w:hAnsi="Arial" w:cs="Arial"/>
          <w:sz w:val="22"/>
        </w:rPr>
        <w:t>模式。</w:t>
      </w:r>
    </w:p>
    <w:p w14:paraId="621FC23F" w14:textId="77777777" w:rsidR="00BE4E9E" w:rsidRDefault="00000000">
      <w:pPr>
        <w:numPr>
          <w:ilvl w:val="0"/>
          <w:numId w:val="508"/>
        </w:numPr>
        <w:spacing w:before="120" w:after="120" w:line="288" w:lineRule="auto"/>
        <w:jc w:val="left"/>
      </w:pPr>
      <w:r>
        <w:rPr>
          <w:rFonts w:ascii="Arial" w:eastAsia="等线" w:hAnsi="Arial" w:cs="Arial"/>
          <w:sz w:val="22"/>
        </w:rPr>
        <w:t>动态事件生成：</w:t>
      </w:r>
    </w:p>
    <w:p w14:paraId="776BCBD7" w14:textId="77777777" w:rsidR="00BE4E9E" w:rsidRDefault="00000000">
      <w:pPr>
        <w:numPr>
          <w:ilvl w:val="0"/>
          <w:numId w:val="509"/>
        </w:numPr>
        <w:spacing w:before="120" w:after="120" w:line="288" w:lineRule="auto"/>
        <w:ind w:left="453"/>
        <w:jc w:val="left"/>
      </w:pPr>
      <w:r>
        <w:rPr>
          <w:rFonts w:ascii="Arial" w:eastAsia="等线" w:hAnsi="Arial" w:cs="Arial"/>
          <w:sz w:val="22"/>
        </w:rPr>
        <w:t>输入：</w:t>
      </w:r>
      <w:proofErr w:type="spellStart"/>
      <w:r>
        <w:rPr>
          <w:rFonts w:ascii="Consolas" w:eastAsia="Consolas" w:hAnsi="Consolas" w:cs="Consolas"/>
          <w:sz w:val="22"/>
          <w:shd w:val="clear" w:color="auto" w:fill="EFF0F1"/>
        </w:rPr>
        <w:t>SrcMapId</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SrcEventIdOrName</w:t>
      </w:r>
      <w:proofErr w:type="spellEnd"/>
      <w:r>
        <w:rPr>
          <w:rFonts w:ascii="Arial" w:eastAsia="等线" w:hAnsi="Arial" w:cs="Arial"/>
          <w:sz w:val="22"/>
        </w:rPr>
        <w:t xml:space="preserve">, </w:t>
      </w:r>
      <w:r>
        <w:rPr>
          <w:rFonts w:ascii="Consolas" w:eastAsia="Consolas" w:hAnsi="Consolas" w:cs="Consolas"/>
          <w:sz w:val="22"/>
          <w:shd w:val="clear" w:color="auto" w:fill="EFF0F1"/>
        </w:rPr>
        <w:t>X</w:t>
      </w:r>
      <w:r>
        <w:rPr>
          <w:rFonts w:ascii="Arial" w:eastAsia="等线" w:hAnsi="Arial" w:cs="Arial"/>
          <w:sz w:val="22"/>
        </w:rPr>
        <w:t xml:space="preserve">, </w:t>
      </w:r>
      <w:r>
        <w:rPr>
          <w:rFonts w:ascii="Consolas" w:eastAsia="Consolas" w:hAnsi="Consolas" w:cs="Consolas"/>
          <w:sz w:val="22"/>
          <w:shd w:val="clear" w:color="auto" w:fill="EFF0F1"/>
        </w:rPr>
        <w:t>Y</w:t>
      </w:r>
      <w:r>
        <w:rPr>
          <w:rFonts w:ascii="Arial" w:eastAsia="等线" w:hAnsi="Arial" w:cs="Arial"/>
          <w:sz w:val="22"/>
        </w:rPr>
        <w:t xml:space="preserve">, </w:t>
      </w:r>
      <w:proofErr w:type="spellStart"/>
      <w:r>
        <w:rPr>
          <w:rFonts w:ascii="Consolas" w:eastAsia="Consolas" w:hAnsi="Consolas" w:cs="Consolas"/>
          <w:sz w:val="22"/>
          <w:shd w:val="clear" w:color="auto" w:fill="EFF0F1"/>
        </w:rPr>
        <w:t>XByVariable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YByVariable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MadeDynamicEventId</w:t>
      </w:r>
      <w:proofErr w:type="spellEnd"/>
      <w:r>
        <w:rPr>
          <w:rFonts w:ascii="Arial" w:eastAsia="等线" w:hAnsi="Arial" w:cs="Arial"/>
          <w:sz w:val="22"/>
        </w:rPr>
        <w:t>。</w:t>
      </w:r>
    </w:p>
    <w:p w14:paraId="7D77F8F4" w14:textId="77777777" w:rsidR="00BE4E9E" w:rsidRDefault="00000000">
      <w:pPr>
        <w:numPr>
          <w:ilvl w:val="0"/>
          <w:numId w:val="510"/>
        </w:numPr>
        <w:spacing w:before="120" w:after="120" w:line="288" w:lineRule="auto"/>
        <w:ind w:left="453"/>
        <w:jc w:val="left"/>
      </w:pPr>
      <w:r>
        <w:rPr>
          <w:rFonts w:ascii="Arial" w:eastAsia="等线" w:hAnsi="Arial" w:cs="Arial"/>
          <w:sz w:val="22"/>
        </w:rPr>
        <w:t>流程：</w:t>
      </w:r>
    </w:p>
    <w:p w14:paraId="7E96A099" w14:textId="77777777" w:rsidR="00BE4E9E" w:rsidRDefault="00000000">
      <w:pPr>
        <w:numPr>
          <w:ilvl w:val="0"/>
          <w:numId w:val="511"/>
        </w:numPr>
        <w:spacing w:before="120" w:after="120" w:line="288" w:lineRule="auto"/>
        <w:ind w:left="907"/>
        <w:jc w:val="left"/>
      </w:pPr>
      <w:r>
        <w:rPr>
          <w:rFonts w:ascii="Arial" w:eastAsia="等线" w:hAnsi="Arial" w:cs="Arial"/>
          <w:sz w:val="22"/>
        </w:rPr>
        <w:t>解析位置参数。</w:t>
      </w:r>
    </w:p>
    <w:p w14:paraId="739C0670" w14:textId="77777777" w:rsidR="00BE4E9E" w:rsidRDefault="00000000">
      <w:pPr>
        <w:numPr>
          <w:ilvl w:val="0"/>
          <w:numId w:val="512"/>
        </w:numPr>
        <w:spacing w:before="120" w:after="120" w:line="288" w:lineRule="auto"/>
        <w:ind w:left="907"/>
        <w:jc w:val="left"/>
      </w:pPr>
      <w:r>
        <w:rPr>
          <w:rFonts w:ascii="Arial" w:eastAsia="等线" w:hAnsi="Arial" w:cs="Arial"/>
          <w:sz w:val="22"/>
        </w:rPr>
        <w:t>生成动态事件。</w:t>
      </w:r>
    </w:p>
    <w:p w14:paraId="43AFF671" w14:textId="77777777" w:rsidR="00BE4E9E" w:rsidRDefault="00000000">
      <w:pPr>
        <w:numPr>
          <w:ilvl w:val="0"/>
          <w:numId w:val="513"/>
        </w:numPr>
        <w:spacing w:before="120" w:after="120" w:line="288" w:lineRule="auto"/>
        <w:ind w:left="907"/>
        <w:jc w:val="left"/>
      </w:pPr>
      <w:r>
        <w:rPr>
          <w:rFonts w:ascii="Arial" w:eastAsia="等线" w:hAnsi="Arial" w:cs="Arial"/>
          <w:sz w:val="22"/>
        </w:rPr>
        <w:t>如果</w:t>
      </w:r>
      <w:proofErr w:type="spellStart"/>
      <w:r>
        <w:rPr>
          <w:rFonts w:ascii="Consolas" w:eastAsia="Consolas" w:hAnsi="Consolas" w:cs="Consolas"/>
          <w:sz w:val="22"/>
          <w:shd w:val="clear" w:color="auto" w:fill="EFF0F1"/>
        </w:rPr>
        <w:t>MadeDynamicEventId</w:t>
      </w:r>
      <w:proofErr w:type="spellEnd"/>
      <w:r>
        <w:rPr>
          <w:rFonts w:ascii="Arial" w:eastAsia="等线" w:hAnsi="Arial" w:cs="Arial"/>
          <w:sz w:val="22"/>
        </w:rPr>
        <w:t>有效，设置游戏变量为生成的事件</w:t>
      </w:r>
      <w:r>
        <w:rPr>
          <w:rFonts w:ascii="Arial" w:eastAsia="等线" w:hAnsi="Arial" w:cs="Arial"/>
          <w:sz w:val="22"/>
        </w:rPr>
        <w:t>ID</w:t>
      </w:r>
      <w:r>
        <w:rPr>
          <w:rFonts w:ascii="Arial" w:eastAsia="等线" w:hAnsi="Arial" w:cs="Arial"/>
          <w:sz w:val="22"/>
        </w:rPr>
        <w:t>。</w:t>
      </w:r>
    </w:p>
    <w:p w14:paraId="508E1B5A" w14:textId="77777777" w:rsidR="00BE4E9E" w:rsidRDefault="00000000">
      <w:pPr>
        <w:numPr>
          <w:ilvl w:val="0"/>
          <w:numId w:val="514"/>
        </w:numPr>
        <w:spacing w:before="120" w:after="120" w:line="288" w:lineRule="auto"/>
        <w:jc w:val="left"/>
      </w:pPr>
      <w:r>
        <w:rPr>
          <w:rFonts w:ascii="Arial" w:eastAsia="等线" w:hAnsi="Arial" w:cs="Arial"/>
          <w:sz w:val="22"/>
        </w:rPr>
        <w:t>技能使用：</w:t>
      </w:r>
    </w:p>
    <w:p w14:paraId="76BC1E6A" w14:textId="77777777" w:rsidR="00BE4E9E" w:rsidRDefault="00000000">
      <w:pPr>
        <w:numPr>
          <w:ilvl w:val="0"/>
          <w:numId w:val="515"/>
        </w:numPr>
        <w:spacing w:before="120" w:after="120" w:line="288" w:lineRule="auto"/>
        <w:ind w:left="453"/>
        <w:jc w:val="left"/>
      </w:pPr>
      <w:r>
        <w:rPr>
          <w:rFonts w:ascii="Arial" w:eastAsia="等线" w:hAnsi="Arial" w:cs="Arial"/>
          <w:sz w:val="22"/>
        </w:rPr>
        <w:t>输入：</w:t>
      </w:r>
      <w:proofErr w:type="spellStart"/>
      <w:r>
        <w:rPr>
          <w:rFonts w:ascii="Consolas" w:eastAsia="Consolas" w:hAnsi="Consolas" w:cs="Consolas"/>
          <w:sz w:val="22"/>
          <w:shd w:val="clear" w:color="auto" w:fill="EFF0F1"/>
        </w:rPr>
        <w:t>SkillId</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SkillIdByVariable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SkillByName</w:t>
      </w:r>
      <w:proofErr w:type="spellEnd"/>
      <w:r>
        <w:rPr>
          <w:rFonts w:ascii="Arial" w:eastAsia="等线" w:hAnsi="Arial" w:cs="Arial"/>
          <w:sz w:val="22"/>
        </w:rPr>
        <w:t>。</w:t>
      </w:r>
    </w:p>
    <w:p w14:paraId="29E7B6BB" w14:textId="77777777" w:rsidR="00BE4E9E" w:rsidRDefault="00000000">
      <w:pPr>
        <w:numPr>
          <w:ilvl w:val="0"/>
          <w:numId w:val="516"/>
        </w:numPr>
        <w:spacing w:before="120" w:after="120" w:line="288" w:lineRule="auto"/>
        <w:ind w:left="453"/>
        <w:jc w:val="left"/>
      </w:pPr>
      <w:r>
        <w:rPr>
          <w:rFonts w:ascii="Arial" w:eastAsia="等线" w:hAnsi="Arial" w:cs="Arial"/>
          <w:sz w:val="22"/>
        </w:rPr>
        <w:t>流程：</w:t>
      </w:r>
    </w:p>
    <w:p w14:paraId="3959DEE7" w14:textId="77777777" w:rsidR="00BE4E9E" w:rsidRDefault="00000000">
      <w:pPr>
        <w:numPr>
          <w:ilvl w:val="0"/>
          <w:numId w:val="517"/>
        </w:numPr>
        <w:spacing w:before="120" w:after="120" w:line="288" w:lineRule="auto"/>
        <w:ind w:left="907"/>
        <w:jc w:val="left"/>
      </w:pPr>
      <w:r>
        <w:rPr>
          <w:rFonts w:ascii="Arial" w:eastAsia="等线" w:hAnsi="Arial" w:cs="Arial"/>
          <w:sz w:val="22"/>
        </w:rPr>
        <w:t>根据输入参数确定技能</w:t>
      </w:r>
      <w:r>
        <w:rPr>
          <w:rFonts w:ascii="Arial" w:eastAsia="等线" w:hAnsi="Arial" w:cs="Arial"/>
          <w:sz w:val="22"/>
        </w:rPr>
        <w:t>ID</w:t>
      </w:r>
      <w:r>
        <w:rPr>
          <w:rFonts w:ascii="Arial" w:eastAsia="等线" w:hAnsi="Arial" w:cs="Arial"/>
          <w:sz w:val="22"/>
        </w:rPr>
        <w:t>或名称。</w:t>
      </w:r>
    </w:p>
    <w:p w14:paraId="47C91BE2" w14:textId="77777777" w:rsidR="00BE4E9E" w:rsidRDefault="00000000">
      <w:pPr>
        <w:numPr>
          <w:ilvl w:val="0"/>
          <w:numId w:val="518"/>
        </w:numPr>
        <w:spacing w:before="120" w:after="120" w:line="288" w:lineRule="auto"/>
        <w:ind w:left="907"/>
        <w:jc w:val="left"/>
      </w:pPr>
      <w:r>
        <w:rPr>
          <w:rFonts w:ascii="Arial" w:eastAsia="等线" w:hAnsi="Arial" w:cs="Arial"/>
          <w:sz w:val="22"/>
        </w:rPr>
        <w:t>调用角色的</w:t>
      </w:r>
      <w:proofErr w:type="spellStart"/>
      <w:r>
        <w:rPr>
          <w:rFonts w:ascii="Consolas" w:eastAsia="Consolas" w:hAnsi="Consolas" w:cs="Consolas"/>
          <w:sz w:val="22"/>
          <w:shd w:val="clear" w:color="auto" w:fill="EFF0F1"/>
        </w:rPr>
        <w:t>useSkill</w:t>
      </w:r>
      <w:proofErr w:type="spellEnd"/>
      <w:r>
        <w:rPr>
          <w:rFonts w:ascii="Arial" w:eastAsia="等线" w:hAnsi="Arial" w:cs="Arial"/>
          <w:sz w:val="22"/>
        </w:rPr>
        <w:t>方法使用技能。</w:t>
      </w:r>
    </w:p>
    <w:p w14:paraId="093F9063" w14:textId="77777777" w:rsidR="00BE4E9E" w:rsidRDefault="00000000">
      <w:pPr>
        <w:spacing w:before="120" w:after="120" w:line="288" w:lineRule="auto"/>
        <w:jc w:val="left"/>
      </w:pPr>
      <w:r>
        <w:rPr>
          <w:rFonts w:ascii="Arial" w:eastAsia="等线" w:hAnsi="Arial" w:cs="Arial"/>
          <w:sz w:val="22"/>
        </w:rPr>
        <w:t>3.4.7</w:t>
      </w:r>
      <w:r>
        <w:rPr>
          <w:rFonts w:ascii="Arial" w:eastAsia="等线" w:hAnsi="Arial" w:cs="Arial"/>
          <w:sz w:val="22"/>
        </w:rPr>
        <w:t>、函数说明</w:t>
      </w:r>
    </w:p>
    <w:p w14:paraId="6692CCED" w14:textId="77777777" w:rsidR="00BE4E9E" w:rsidRDefault="00000000">
      <w:pPr>
        <w:numPr>
          <w:ilvl w:val="0"/>
          <w:numId w:val="519"/>
        </w:numPr>
        <w:spacing w:before="120" w:after="120" w:line="288" w:lineRule="auto"/>
        <w:jc w:val="left"/>
      </w:pPr>
      <w:r>
        <w:rPr>
          <w:rFonts w:ascii="Arial" w:eastAsia="等线" w:hAnsi="Arial" w:cs="Arial"/>
          <w:sz w:val="22"/>
        </w:rPr>
        <w:t>函数名称：</w:t>
      </w:r>
      <w:proofErr w:type="spellStart"/>
      <w:r>
        <w:rPr>
          <w:rFonts w:ascii="Consolas" w:eastAsia="Consolas" w:hAnsi="Consolas" w:cs="Consolas"/>
          <w:sz w:val="22"/>
          <w:shd w:val="clear" w:color="auto" w:fill="EFF0F1"/>
        </w:rPr>
        <w:t>ChangeARPGMode</w:t>
      </w:r>
      <w:proofErr w:type="spellEnd"/>
    </w:p>
    <w:p w14:paraId="28CC8B52" w14:textId="77777777" w:rsidR="00BE4E9E" w:rsidRDefault="00000000">
      <w:pPr>
        <w:numPr>
          <w:ilvl w:val="0"/>
          <w:numId w:val="520"/>
        </w:numPr>
        <w:spacing w:before="120" w:after="120" w:line="288" w:lineRule="auto"/>
        <w:ind w:left="453"/>
        <w:jc w:val="left"/>
      </w:pPr>
      <w:r>
        <w:rPr>
          <w:rFonts w:ascii="Arial" w:eastAsia="等线" w:hAnsi="Arial" w:cs="Arial"/>
          <w:sz w:val="22"/>
        </w:rPr>
        <w:t>所在文件：</w:t>
      </w:r>
      <w:r>
        <w:rPr>
          <w:rFonts w:ascii="Consolas" w:eastAsia="Consolas" w:hAnsi="Consolas" w:cs="Consolas"/>
          <w:sz w:val="22"/>
          <w:shd w:val="clear" w:color="auto" w:fill="EFF0F1"/>
        </w:rPr>
        <w:t>ARPG_CorePlugin.js</w:t>
      </w:r>
    </w:p>
    <w:p w14:paraId="4A099FDB" w14:textId="77777777" w:rsidR="00BE4E9E" w:rsidRDefault="00000000">
      <w:pPr>
        <w:numPr>
          <w:ilvl w:val="0"/>
          <w:numId w:val="521"/>
        </w:numPr>
        <w:spacing w:before="120" w:after="120" w:line="288" w:lineRule="auto"/>
        <w:ind w:left="453"/>
        <w:jc w:val="left"/>
      </w:pPr>
      <w:r>
        <w:rPr>
          <w:rFonts w:ascii="Arial" w:eastAsia="等线" w:hAnsi="Arial" w:cs="Arial"/>
          <w:sz w:val="22"/>
        </w:rPr>
        <w:t>功能：启动或结束</w:t>
      </w:r>
      <w:r>
        <w:rPr>
          <w:rFonts w:ascii="Arial" w:eastAsia="等线" w:hAnsi="Arial" w:cs="Arial"/>
          <w:sz w:val="22"/>
        </w:rPr>
        <w:t>ARPG</w:t>
      </w:r>
      <w:r>
        <w:rPr>
          <w:rFonts w:ascii="Arial" w:eastAsia="等线" w:hAnsi="Arial" w:cs="Arial"/>
          <w:sz w:val="22"/>
        </w:rPr>
        <w:t>模式。</w:t>
      </w:r>
    </w:p>
    <w:p w14:paraId="6E4670F1" w14:textId="77777777" w:rsidR="00BE4E9E" w:rsidRDefault="00000000">
      <w:pPr>
        <w:numPr>
          <w:ilvl w:val="0"/>
          <w:numId w:val="522"/>
        </w:numPr>
        <w:spacing w:before="120" w:after="120" w:line="288" w:lineRule="auto"/>
        <w:ind w:left="453"/>
        <w:jc w:val="left"/>
      </w:pPr>
      <w:r>
        <w:rPr>
          <w:rFonts w:ascii="Arial" w:eastAsia="等线" w:hAnsi="Arial" w:cs="Arial"/>
          <w:sz w:val="22"/>
        </w:rPr>
        <w:t>参数：</w:t>
      </w:r>
    </w:p>
    <w:p w14:paraId="1F67CC55" w14:textId="77777777" w:rsidR="00BE4E9E" w:rsidRDefault="00000000">
      <w:pPr>
        <w:numPr>
          <w:ilvl w:val="0"/>
          <w:numId w:val="523"/>
        </w:numPr>
        <w:spacing w:before="120" w:after="120" w:line="288" w:lineRule="auto"/>
        <w:ind w:left="907"/>
        <w:jc w:val="left"/>
      </w:pPr>
      <w:proofErr w:type="spellStart"/>
      <w:r>
        <w:rPr>
          <w:rFonts w:ascii="Consolas" w:eastAsia="Consolas" w:hAnsi="Consolas" w:cs="Consolas"/>
          <w:sz w:val="22"/>
          <w:shd w:val="clear" w:color="auto" w:fill="EFF0F1"/>
        </w:rPr>
        <w:t>args</w:t>
      </w:r>
      <w:proofErr w:type="spellEnd"/>
      <w:r>
        <w:rPr>
          <w:rFonts w:ascii="Arial" w:eastAsia="等线" w:hAnsi="Arial" w:cs="Arial"/>
          <w:sz w:val="22"/>
        </w:rPr>
        <w:t>：包含</w:t>
      </w:r>
      <w:proofErr w:type="spellStart"/>
      <w:r>
        <w:rPr>
          <w:rFonts w:ascii="Consolas" w:eastAsia="Consolas" w:hAnsi="Consolas" w:cs="Consolas"/>
          <w:sz w:val="22"/>
          <w:shd w:val="clear" w:color="auto" w:fill="EFF0F1"/>
        </w:rPr>
        <w:t>ARPGMode</w:t>
      </w:r>
      <w:proofErr w:type="spellEnd"/>
      <w:r>
        <w:rPr>
          <w:rFonts w:ascii="Arial" w:eastAsia="等线" w:hAnsi="Arial" w:cs="Arial"/>
          <w:sz w:val="22"/>
        </w:rPr>
        <w:t>参数的对象。</w:t>
      </w:r>
    </w:p>
    <w:p w14:paraId="6C16993D" w14:textId="77777777" w:rsidR="00BE4E9E" w:rsidRDefault="00000000">
      <w:pPr>
        <w:numPr>
          <w:ilvl w:val="0"/>
          <w:numId w:val="524"/>
        </w:numPr>
        <w:spacing w:before="120" w:after="120" w:line="288" w:lineRule="auto"/>
        <w:ind w:left="453"/>
        <w:jc w:val="left"/>
      </w:pPr>
      <w:r>
        <w:rPr>
          <w:rFonts w:ascii="Arial" w:eastAsia="等线" w:hAnsi="Arial" w:cs="Arial"/>
          <w:sz w:val="22"/>
        </w:rPr>
        <w:t>返回值：无。</w:t>
      </w:r>
    </w:p>
    <w:p w14:paraId="3A01BA7D" w14:textId="77777777" w:rsidR="00BE4E9E" w:rsidRDefault="00000000">
      <w:pPr>
        <w:numPr>
          <w:ilvl w:val="0"/>
          <w:numId w:val="525"/>
        </w:numPr>
        <w:spacing w:before="120" w:after="120" w:line="288" w:lineRule="auto"/>
        <w:ind w:left="453"/>
        <w:jc w:val="left"/>
      </w:pPr>
      <w:r>
        <w:rPr>
          <w:rFonts w:ascii="Arial" w:eastAsia="等线" w:hAnsi="Arial" w:cs="Arial"/>
          <w:sz w:val="22"/>
        </w:rPr>
        <w:t>算法说明：解析</w:t>
      </w:r>
      <w:proofErr w:type="spellStart"/>
      <w:r>
        <w:rPr>
          <w:rFonts w:ascii="Consolas" w:eastAsia="Consolas" w:hAnsi="Consolas" w:cs="Consolas"/>
          <w:sz w:val="22"/>
          <w:shd w:val="clear" w:color="auto" w:fill="EFF0F1"/>
        </w:rPr>
        <w:t>ARPGMode</w:t>
      </w:r>
      <w:proofErr w:type="spellEnd"/>
      <w:r>
        <w:rPr>
          <w:rFonts w:ascii="Arial" w:eastAsia="等线" w:hAnsi="Arial" w:cs="Arial"/>
          <w:sz w:val="22"/>
        </w:rPr>
        <w:t>参数，根据其布尔值调用</w:t>
      </w:r>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gameMap.startARPGMode</w:t>
      </w:r>
      <w:proofErr w:type="spellEnd"/>
      <w:r>
        <w:rPr>
          <w:rFonts w:ascii="Arial" w:eastAsia="等线" w:hAnsi="Arial" w:cs="Arial"/>
          <w:sz w:val="22"/>
        </w:rPr>
        <w:t>或</w:t>
      </w:r>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gameMap.endARPGMode</w:t>
      </w:r>
      <w:proofErr w:type="spellEnd"/>
      <w:r>
        <w:rPr>
          <w:rFonts w:ascii="Arial" w:eastAsia="等线" w:hAnsi="Arial" w:cs="Arial"/>
          <w:sz w:val="22"/>
        </w:rPr>
        <w:t>方法。</w:t>
      </w:r>
    </w:p>
    <w:p w14:paraId="6F5C14AA" w14:textId="77777777" w:rsidR="00BE4E9E" w:rsidRDefault="00000000">
      <w:pPr>
        <w:numPr>
          <w:ilvl w:val="0"/>
          <w:numId w:val="526"/>
        </w:numPr>
        <w:spacing w:before="120" w:after="120" w:line="288" w:lineRule="auto"/>
        <w:jc w:val="left"/>
      </w:pPr>
      <w:r>
        <w:rPr>
          <w:rFonts w:ascii="Arial" w:eastAsia="等线" w:hAnsi="Arial" w:cs="Arial"/>
          <w:sz w:val="22"/>
        </w:rPr>
        <w:t>函数名称：</w:t>
      </w:r>
      <w:proofErr w:type="spellStart"/>
      <w:r>
        <w:rPr>
          <w:rFonts w:ascii="Consolas" w:eastAsia="Consolas" w:hAnsi="Consolas" w:cs="Consolas"/>
          <w:sz w:val="22"/>
          <w:shd w:val="clear" w:color="auto" w:fill="EFF0F1"/>
        </w:rPr>
        <w:t>MakeDynamicEvent</w:t>
      </w:r>
      <w:proofErr w:type="spellEnd"/>
    </w:p>
    <w:p w14:paraId="3A91B3FF" w14:textId="77777777" w:rsidR="00BE4E9E" w:rsidRDefault="00000000">
      <w:pPr>
        <w:numPr>
          <w:ilvl w:val="0"/>
          <w:numId w:val="527"/>
        </w:numPr>
        <w:spacing w:before="120" w:after="120" w:line="288" w:lineRule="auto"/>
        <w:ind w:left="453"/>
        <w:jc w:val="left"/>
      </w:pPr>
      <w:r>
        <w:rPr>
          <w:rFonts w:ascii="Arial" w:eastAsia="等线" w:hAnsi="Arial" w:cs="Arial"/>
          <w:sz w:val="22"/>
        </w:rPr>
        <w:t>所在文件：</w:t>
      </w:r>
      <w:r>
        <w:rPr>
          <w:rFonts w:ascii="Consolas" w:eastAsia="Consolas" w:hAnsi="Consolas" w:cs="Consolas"/>
          <w:sz w:val="22"/>
          <w:shd w:val="clear" w:color="auto" w:fill="EFF0F1"/>
        </w:rPr>
        <w:t>ARPG_CorePlugin.js</w:t>
      </w:r>
    </w:p>
    <w:p w14:paraId="02B30965" w14:textId="77777777" w:rsidR="00BE4E9E" w:rsidRDefault="00000000">
      <w:pPr>
        <w:numPr>
          <w:ilvl w:val="0"/>
          <w:numId w:val="528"/>
        </w:numPr>
        <w:spacing w:before="120" w:after="120" w:line="288" w:lineRule="auto"/>
        <w:ind w:left="453"/>
        <w:jc w:val="left"/>
      </w:pPr>
      <w:r>
        <w:rPr>
          <w:rFonts w:ascii="Arial" w:eastAsia="等线" w:hAnsi="Arial" w:cs="Arial"/>
          <w:sz w:val="22"/>
        </w:rPr>
        <w:lastRenderedPageBreak/>
        <w:t>功能：在指定位置生成动态事件。</w:t>
      </w:r>
    </w:p>
    <w:p w14:paraId="297C0D4F" w14:textId="77777777" w:rsidR="00BE4E9E" w:rsidRDefault="00000000">
      <w:pPr>
        <w:numPr>
          <w:ilvl w:val="0"/>
          <w:numId w:val="529"/>
        </w:numPr>
        <w:spacing w:before="120" w:after="120" w:line="288" w:lineRule="auto"/>
        <w:ind w:left="453"/>
        <w:jc w:val="left"/>
      </w:pPr>
      <w:r>
        <w:rPr>
          <w:rFonts w:ascii="Arial" w:eastAsia="等线" w:hAnsi="Arial" w:cs="Arial"/>
          <w:sz w:val="22"/>
        </w:rPr>
        <w:t>参数：</w:t>
      </w:r>
    </w:p>
    <w:p w14:paraId="17174A39" w14:textId="77777777" w:rsidR="00BE4E9E" w:rsidRDefault="00000000">
      <w:pPr>
        <w:numPr>
          <w:ilvl w:val="0"/>
          <w:numId w:val="530"/>
        </w:numPr>
        <w:spacing w:before="120" w:after="120" w:line="288" w:lineRule="auto"/>
        <w:ind w:left="907"/>
        <w:jc w:val="left"/>
      </w:pPr>
      <w:proofErr w:type="spellStart"/>
      <w:r>
        <w:rPr>
          <w:rFonts w:ascii="Consolas" w:eastAsia="Consolas" w:hAnsi="Consolas" w:cs="Consolas"/>
          <w:sz w:val="22"/>
          <w:shd w:val="clear" w:color="auto" w:fill="EFF0F1"/>
        </w:rPr>
        <w:t>args</w:t>
      </w:r>
      <w:proofErr w:type="spellEnd"/>
      <w:r>
        <w:rPr>
          <w:rFonts w:ascii="Arial" w:eastAsia="等线" w:hAnsi="Arial" w:cs="Arial"/>
          <w:sz w:val="22"/>
        </w:rPr>
        <w:t>：包含位置和事件</w:t>
      </w:r>
      <w:r>
        <w:rPr>
          <w:rFonts w:ascii="Arial" w:eastAsia="等线" w:hAnsi="Arial" w:cs="Arial"/>
          <w:sz w:val="22"/>
        </w:rPr>
        <w:t>ID</w:t>
      </w:r>
      <w:r>
        <w:rPr>
          <w:rFonts w:ascii="Arial" w:eastAsia="等线" w:hAnsi="Arial" w:cs="Arial"/>
          <w:sz w:val="22"/>
        </w:rPr>
        <w:t>等参数的对象。</w:t>
      </w:r>
    </w:p>
    <w:p w14:paraId="738731DD" w14:textId="77777777" w:rsidR="00BE4E9E" w:rsidRDefault="00000000">
      <w:pPr>
        <w:numPr>
          <w:ilvl w:val="0"/>
          <w:numId w:val="531"/>
        </w:numPr>
        <w:spacing w:before="120" w:after="120" w:line="288" w:lineRule="auto"/>
        <w:ind w:left="453"/>
        <w:jc w:val="left"/>
      </w:pPr>
      <w:r>
        <w:rPr>
          <w:rFonts w:ascii="Arial" w:eastAsia="等线" w:hAnsi="Arial" w:cs="Arial"/>
          <w:sz w:val="22"/>
        </w:rPr>
        <w:t>返回值：无。</w:t>
      </w:r>
    </w:p>
    <w:p w14:paraId="2490DE3A" w14:textId="77777777" w:rsidR="00BE4E9E" w:rsidRDefault="00000000">
      <w:pPr>
        <w:numPr>
          <w:ilvl w:val="0"/>
          <w:numId w:val="532"/>
        </w:numPr>
        <w:spacing w:before="120" w:after="120" w:line="288" w:lineRule="auto"/>
        <w:ind w:left="453"/>
        <w:jc w:val="left"/>
      </w:pPr>
      <w:r>
        <w:rPr>
          <w:rFonts w:ascii="Arial" w:eastAsia="等线" w:hAnsi="Arial" w:cs="Arial"/>
          <w:sz w:val="22"/>
        </w:rPr>
        <w:t>算法说明：解析位置参数，调用</w:t>
      </w:r>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gameMap.makeDynamicEvent</w:t>
      </w:r>
      <w:proofErr w:type="spellEnd"/>
      <w:r>
        <w:rPr>
          <w:rFonts w:ascii="Arial" w:eastAsia="等线" w:hAnsi="Arial" w:cs="Arial"/>
          <w:sz w:val="22"/>
        </w:rPr>
        <w:t>生成事件，并设置游戏变量。</w:t>
      </w:r>
    </w:p>
    <w:p w14:paraId="64AA231F" w14:textId="77777777" w:rsidR="00BE4E9E" w:rsidRDefault="00BE4E9E">
      <w:pPr>
        <w:spacing w:before="120" w:after="120" w:line="288" w:lineRule="auto"/>
        <w:jc w:val="left"/>
      </w:pPr>
    </w:p>
    <w:p w14:paraId="6E12441C" w14:textId="77777777" w:rsidR="00BE4E9E" w:rsidRDefault="00000000">
      <w:pPr>
        <w:spacing w:before="120" w:after="120" w:line="288" w:lineRule="auto"/>
        <w:jc w:val="left"/>
      </w:pPr>
      <w:r>
        <w:rPr>
          <w:rFonts w:ascii="Arial" w:eastAsia="等线" w:hAnsi="Arial" w:cs="Arial"/>
          <w:sz w:val="22"/>
        </w:rPr>
        <w:t xml:space="preserve">3.4.8 </w:t>
      </w:r>
      <w:r>
        <w:rPr>
          <w:rFonts w:ascii="Arial" w:eastAsia="等线" w:hAnsi="Arial" w:cs="Arial"/>
          <w:sz w:val="22"/>
        </w:rPr>
        <w:t>全局数据结构与该模块的关系</w:t>
      </w:r>
    </w:p>
    <w:p w14:paraId="4DCBDCEF" w14:textId="77777777" w:rsidR="00BE4E9E" w:rsidRDefault="00000000">
      <w:pPr>
        <w:numPr>
          <w:ilvl w:val="0"/>
          <w:numId w:val="533"/>
        </w:numPr>
        <w:spacing w:before="120" w:after="120" w:line="288" w:lineRule="auto"/>
        <w:ind w:left="453"/>
        <w:jc w:val="left"/>
      </w:pPr>
      <w:r>
        <w:rPr>
          <w:rFonts w:ascii="Arial" w:eastAsia="等线" w:hAnsi="Arial" w:cs="Arial"/>
          <w:sz w:val="22"/>
        </w:rPr>
        <w:t>游戏变量（</w:t>
      </w:r>
      <w:r>
        <w:rPr>
          <w:rFonts w:ascii="Arial" w:eastAsia="等线" w:hAnsi="Arial" w:cs="Arial"/>
          <w:sz w:val="22"/>
        </w:rPr>
        <w:t>$</w:t>
      </w:r>
      <w:proofErr w:type="spellStart"/>
      <w:r>
        <w:rPr>
          <w:rFonts w:ascii="Arial" w:eastAsia="等线" w:hAnsi="Arial" w:cs="Arial"/>
          <w:sz w:val="22"/>
        </w:rPr>
        <w:t>gameVariables</w:t>
      </w:r>
      <w:proofErr w:type="spellEnd"/>
      <w:r>
        <w:rPr>
          <w:rFonts w:ascii="Arial" w:eastAsia="等线" w:hAnsi="Arial" w:cs="Arial"/>
          <w:sz w:val="22"/>
        </w:rPr>
        <w:t>）：用于获取和设置动态参数。</w:t>
      </w:r>
    </w:p>
    <w:p w14:paraId="20E792EB" w14:textId="77777777" w:rsidR="00BE4E9E" w:rsidRDefault="00000000">
      <w:pPr>
        <w:numPr>
          <w:ilvl w:val="0"/>
          <w:numId w:val="534"/>
        </w:numPr>
        <w:spacing w:before="120" w:after="120" w:line="288" w:lineRule="auto"/>
        <w:ind w:left="453"/>
        <w:jc w:val="left"/>
      </w:pPr>
      <w:r>
        <w:rPr>
          <w:rFonts w:ascii="Arial" w:eastAsia="等线" w:hAnsi="Arial" w:cs="Arial"/>
          <w:sz w:val="22"/>
        </w:rPr>
        <w:t>游戏开关（</w:t>
      </w:r>
      <w:r>
        <w:rPr>
          <w:rFonts w:ascii="Arial" w:eastAsia="等线" w:hAnsi="Arial" w:cs="Arial"/>
          <w:sz w:val="22"/>
        </w:rPr>
        <w:t>$</w:t>
      </w:r>
      <w:proofErr w:type="spellStart"/>
      <w:r>
        <w:rPr>
          <w:rFonts w:ascii="Arial" w:eastAsia="等线" w:hAnsi="Arial" w:cs="Arial"/>
          <w:sz w:val="22"/>
        </w:rPr>
        <w:t>gameSwitches</w:t>
      </w:r>
      <w:proofErr w:type="spellEnd"/>
      <w:r>
        <w:rPr>
          <w:rFonts w:ascii="Arial" w:eastAsia="等线" w:hAnsi="Arial" w:cs="Arial"/>
          <w:sz w:val="22"/>
        </w:rPr>
        <w:t>）：用于存储布尔结果。</w:t>
      </w:r>
    </w:p>
    <w:p w14:paraId="6EFC0FE5" w14:textId="77777777" w:rsidR="00BE4E9E" w:rsidRDefault="00000000">
      <w:pPr>
        <w:numPr>
          <w:ilvl w:val="0"/>
          <w:numId w:val="535"/>
        </w:numPr>
        <w:spacing w:before="120" w:after="120" w:line="288" w:lineRule="auto"/>
        <w:ind w:left="453"/>
        <w:jc w:val="left"/>
      </w:pPr>
      <w:r>
        <w:rPr>
          <w:rFonts w:ascii="Arial" w:eastAsia="等线" w:hAnsi="Arial" w:cs="Arial"/>
          <w:sz w:val="22"/>
        </w:rPr>
        <w:t>地图对象（</w:t>
      </w:r>
      <w:r>
        <w:rPr>
          <w:rFonts w:ascii="Arial" w:eastAsia="等线" w:hAnsi="Arial" w:cs="Arial"/>
          <w:sz w:val="22"/>
        </w:rPr>
        <w:t>$</w:t>
      </w:r>
      <w:proofErr w:type="spellStart"/>
      <w:r>
        <w:rPr>
          <w:rFonts w:ascii="Arial" w:eastAsia="等线" w:hAnsi="Arial" w:cs="Arial"/>
          <w:sz w:val="22"/>
        </w:rPr>
        <w:t>gameMap</w:t>
      </w:r>
      <w:proofErr w:type="spellEnd"/>
      <w:r>
        <w:rPr>
          <w:rFonts w:ascii="Arial" w:eastAsia="等线" w:hAnsi="Arial" w:cs="Arial"/>
          <w:sz w:val="22"/>
        </w:rPr>
        <w:t>）：用于生成动态事件和控制</w:t>
      </w:r>
      <w:r>
        <w:rPr>
          <w:rFonts w:ascii="Arial" w:eastAsia="等线" w:hAnsi="Arial" w:cs="Arial"/>
          <w:sz w:val="22"/>
        </w:rPr>
        <w:t>ARPG</w:t>
      </w:r>
      <w:r>
        <w:rPr>
          <w:rFonts w:ascii="Arial" w:eastAsia="等线" w:hAnsi="Arial" w:cs="Arial"/>
          <w:sz w:val="22"/>
        </w:rPr>
        <w:t>模式。</w:t>
      </w:r>
    </w:p>
    <w:p w14:paraId="56FAABD1" w14:textId="77777777" w:rsidR="00BE4E9E" w:rsidRDefault="00000000">
      <w:pPr>
        <w:numPr>
          <w:ilvl w:val="0"/>
          <w:numId w:val="536"/>
        </w:numPr>
        <w:spacing w:before="120" w:after="120" w:line="288" w:lineRule="auto"/>
        <w:ind w:left="453"/>
        <w:jc w:val="left"/>
      </w:pPr>
      <w:r>
        <w:rPr>
          <w:rFonts w:ascii="Arial" w:eastAsia="等线" w:hAnsi="Arial" w:cs="Arial"/>
          <w:sz w:val="22"/>
        </w:rPr>
        <w:t>临时数据（</w:t>
      </w:r>
      <w:r>
        <w:rPr>
          <w:rFonts w:ascii="Arial" w:eastAsia="等线" w:hAnsi="Arial" w:cs="Arial"/>
          <w:sz w:val="22"/>
        </w:rPr>
        <w:t>$</w:t>
      </w:r>
      <w:proofErr w:type="spellStart"/>
      <w:r>
        <w:rPr>
          <w:rFonts w:ascii="Arial" w:eastAsia="等线" w:hAnsi="Arial" w:cs="Arial"/>
          <w:sz w:val="22"/>
        </w:rPr>
        <w:t>gameTemp</w:t>
      </w:r>
      <w:proofErr w:type="spellEnd"/>
      <w:r>
        <w:rPr>
          <w:rFonts w:ascii="Arial" w:eastAsia="等线" w:hAnsi="Arial" w:cs="Arial"/>
          <w:sz w:val="22"/>
        </w:rPr>
        <w:t>）：用于存储临时选择结果和全局参数。</w:t>
      </w:r>
    </w:p>
    <w:p w14:paraId="699E52DB" w14:textId="77777777" w:rsidR="00BE4E9E" w:rsidRDefault="00BE4E9E">
      <w:pPr>
        <w:spacing w:before="120" w:after="120" w:line="288" w:lineRule="auto"/>
        <w:jc w:val="left"/>
      </w:pPr>
    </w:p>
    <w:p w14:paraId="79DD84E8" w14:textId="77777777" w:rsidR="00BE4E9E" w:rsidRDefault="00000000">
      <w:pPr>
        <w:spacing w:before="120" w:after="120" w:line="288" w:lineRule="auto"/>
        <w:jc w:val="left"/>
      </w:pPr>
      <w:r>
        <w:rPr>
          <w:rFonts w:ascii="Arial" w:eastAsia="等线" w:hAnsi="Arial" w:cs="Arial"/>
          <w:b/>
          <w:sz w:val="22"/>
        </w:rPr>
        <w:t>3.5</w:t>
      </w:r>
      <w:r>
        <w:rPr>
          <w:rFonts w:ascii="Arial" w:eastAsia="等线" w:hAnsi="Arial" w:cs="Arial"/>
          <w:b/>
          <w:sz w:val="22"/>
        </w:rPr>
        <w:t>、模块</w:t>
      </w:r>
      <w:r>
        <w:rPr>
          <w:rFonts w:ascii="Arial" w:eastAsia="等线" w:hAnsi="Arial" w:cs="Arial"/>
          <w:b/>
          <w:sz w:val="22"/>
        </w:rPr>
        <w:t>3</w:t>
      </w:r>
      <w:r>
        <w:rPr>
          <w:rFonts w:ascii="Arial" w:eastAsia="等线" w:hAnsi="Arial" w:cs="Arial"/>
          <w:b/>
          <w:sz w:val="22"/>
        </w:rPr>
        <w:t>：</w:t>
      </w:r>
      <w:bookmarkStart w:id="8" w:name="_Hlk168688811"/>
      <w:r>
        <w:rPr>
          <w:rFonts w:ascii="Arial" w:eastAsia="等线" w:hAnsi="Arial" w:cs="Arial"/>
          <w:b/>
          <w:sz w:val="22"/>
        </w:rPr>
        <w:t>ChatGPT-Agent</w:t>
      </w:r>
      <w:r>
        <w:rPr>
          <w:rFonts w:ascii="Arial" w:eastAsia="等线" w:hAnsi="Arial" w:cs="Arial"/>
          <w:b/>
          <w:sz w:val="22"/>
        </w:rPr>
        <w:t>插件</w:t>
      </w:r>
      <w:bookmarkEnd w:id="8"/>
    </w:p>
    <w:p w14:paraId="4240A0F5" w14:textId="77777777" w:rsidR="00BE4E9E" w:rsidRDefault="00000000">
      <w:pPr>
        <w:spacing w:before="120" w:after="120" w:line="288" w:lineRule="auto"/>
        <w:jc w:val="left"/>
      </w:pPr>
      <w:r>
        <w:rPr>
          <w:rFonts w:ascii="Arial" w:eastAsia="等线" w:hAnsi="Arial" w:cs="Arial"/>
          <w:sz w:val="22"/>
        </w:rPr>
        <w:t>3.4.1</w:t>
      </w:r>
      <w:r>
        <w:rPr>
          <w:rFonts w:ascii="Arial" w:eastAsia="等线" w:hAnsi="Arial" w:cs="Arial"/>
          <w:sz w:val="22"/>
        </w:rPr>
        <w:t>、设计图</w:t>
      </w:r>
    </w:p>
    <w:p w14:paraId="446BA767" w14:textId="77777777" w:rsidR="00BE4E9E" w:rsidRDefault="00000000">
      <w:pPr>
        <w:spacing w:before="120" w:after="120" w:line="288" w:lineRule="auto"/>
        <w:jc w:val="center"/>
      </w:pPr>
      <w:r>
        <w:rPr>
          <w:noProof/>
        </w:rPr>
        <w:drawing>
          <wp:inline distT="0" distB="0" distL="0" distR="0" wp14:anchorId="1B8C8886" wp14:editId="795E370C">
            <wp:extent cx="5257800" cy="1133475"/>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1133475"/>
                    </a:xfrm>
                    <a:prstGeom prst="rect">
                      <a:avLst/>
                    </a:prstGeom>
                  </pic:spPr>
                </pic:pic>
              </a:graphicData>
            </a:graphic>
          </wp:inline>
        </w:drawing>
      </w:r>
    </w:p>
    <w:p w14:paraId="7101F06F" w14:textId="77777777" w:rsidR="00BE4E9E" w:rsidRDefault="00000000">
      <w:pPr>
        <w:spacing w:before="120" w:after="120" w:line="288" w:lineRule="auto"/>
        <w:jc w:val="left"/>
      </w:pPr>
      <w:r>
        <w:rPr>
          <w:rFonts w:ascii="Arial" w:eastAsia="等线" w:hAnsi="Arial" w:cs="Arial"/>
          <w:sz w:val="22"/>
        </w:rPr>
        <w:t>3.4.2</w:t>
      </w:r>
      <w:r>
        <w:rPr>
          <w:rFonts w:ascii="Arial" w:eastAsia="等线" w:hAnsi="Arial" w:cs="Arial"/>
          <w:sz w:val="22"/>
        </w:rPr>
        <w:t>、功能描述</w:t>
      </w:r>
    </w:p>
    <w:p w14:paraId="7271C03E" w14:textId="77777777" w:rsidR="00BE4E9E" w:rsidRDefault="00000000">
      <w:pPr>
        <w:spacing w:before="120" w:after="120" w:line="288" w:lineRule="auto"/>
        <w:ind w:firstLine="420"/>
        <w:jc w:val="left"/>
      </w:pPr>
      <w:r>
        <w:rPr>
          <w:rFonts w:ascii="Arial" w:eastAsia="等线" w:hAnsi="Arial" w:cs="Arial"/>
          <w:sz w:val="22"/>
        </w:rPr>
        <w:t>该</w:t>
      </w:r>
      <w:bookmarkStart w:id="9" w:name="_Hlk168688844"/>
      <w:r>
        <w:rPr>
          <w:rFonts w:ascii="Arial" w:eastAsia="等线" w:hAnsi="Arial" w:cs="Arial"/>
          <w:sz w:val="22"/>
        </w:rPr>
        <w:t>模块是一个集成了</w:t>
      </w:r>
      <w:r>
        <w:rPr>
          <w:rFonts w:ascii="Arial" w:eastAsia="等线" w:hAnsi="Arial" w:cs="Arial"/>
          <w:sz w:val="22"/>
        </w:rPr>
        <w:t>OpenAI</w:t>
      </w:r>
      <w:r>
        <w:rPr>
          <w:rFonts w:ascii="Arial" w:eastAsia="等线" w:hAnsi="Arial" w:cs="Arial"/>
          <w:sz w:val="22"/>
        </w:rPr>
        <w:t>的</w:t>
      </w:r>
      <w:r>
        <w:rPr>
          <w:rFonts w:ascii="Arial" w:eastAsia="等线" w:hAnsi="Arial" w:cs="Arial"/>
          <w:sz w:val="22"/>
        </w:rPr>
        <w:t>ChatGPT API</w:t>
      </w:r>
      <w:r>
        <w:rPr>
          <w:rFonts w:ascii="Arial" w:eastAsia="等线" w:hAnsi="Arial" w:cs="Arial"/>
          <w:sz w:val="22"/>
        </w:rPr>
        <w:t>的</w:t>
      </w:r>
      <w:r>
        <w:rPr>
          <w:rFonts w:ascii="Arial" w:eastAsia="等线" w:hAnsi="Arial" w:cs="Arial"/>
          <w:sz w:val="22"/>
        </w:rPr>
        <w:t>RPG Maker</w:t>
      </w:r>
      <w:r>
        <w:rPr>
          <w:rFonts w:ascii="Arial" w:eastAsia="等线" w:hAnsi="Arial" w:cs="Arial"/>
          <w:sz w:val="22"/>
        </w:rPr>
        <w:t>插件。它的主要功能是将玩家输入的信息发送到</w:t>
      </w:r>
      <w:r>
        <w:rPr>
          <w:rFonts w:ascii="Arial" w:eastAsia="等线" w:hAnsi="Arial" w:cs="Arial"/>
          <w:sz w:val="22"/>
        </w:rPr>
        <w:t>ChatGPT</w:t>
      </w:r>
      <w:r>
        <w:rPr>
          <w:rFonts w:ascii="Arial" w:eastAsia="等线" w:hAnsi="Arial" w:cs="Arial"/>
          <w:sz w:val="22"/>
        </w:rPr>
        <w:t>，并将生成的响应返回给游戏以实现动态对话。</w:t>
      </w:r>
    </w:p>
    <w:bookmarkEnd w:id="9"/>
    <w:p w14:paraId="10E8F659" w14:textId="77777777" w:rsidR="00BE4E9E" w:rsidRDefault="00000000">
      <w:pPr>
        <w:spacing w:before="120" w:after="120" w:line="288" w:lineRule="auto"/>
        <w:jc w:val="left"/>
      </w:pPr>
      <w:r>
        <w:rPr>
          <w:rFonts w:ascii="Arial" w:eastAsia="等线" w:hAnsi="Arial" w:cs="Arial"/>
          <w:sz w:val="22"/>
        </w:rPr>
        <w:t>3.4.3</w:t>
      </w:r>
      <w:r>
        <w:rPr>
          <w:rFonts w:ascii="Arial" w:eastAsia="等线" w:hAnsi="Arial" w:cs="Arial"/>
          <w:sz w:val="22"/>
        </w:rPr>
        <w:t>、输入数据</w:t>
      </w:r>
    </w:p>
    <w:p w14:paraId="543F767E" w14:textId="77777777" w:rsidR="00BE4E9E" w:rsidRDefault="00000000">
      <w:pPr>
        <w:spacing w:before="120" w:after="120" w:line="288" w:lineRule="auto"/>
        <w:ind w:left="453"/>
        <w:jc w:val="left"/>
      </w:pPr>
      <w:r>
        <w:rPr>
          <w:rFonts w:ascii="Arial" w:eastAsia="等线" w:hAnsi="Arial" w:cs="Arial"/>
          <w:sz w:val="22"/>
        </w:rPr>
        <w:t xml:space="preserve">3.4.3.1 </w:t>
      </w:r>
      <w:r>
        <w:rPr>
          <w:rFonts w:ascii="Arial" w:eastAsia="等线" w:hAnsi="Arial" w:cs="Arial"/>
          <w:sz w:val="22"/>
        </w:rPr>
        <w:t>玩家输入的数据：</w:t>
      </w:r>
    </w:p>
    <w:p w14:paraId="21B1A886" w14:textId="77777777" w:rsidR="00BE4E9E" w:rsidRDefault="00000000">
      <w:pPr>
        <w:numPr>
          <w:ilvl w:val="0"/>
          <w:numId w:val="537"/>
        </w:numPr>
        <w:spacing w:before="120" w:after="120" w:line="288" w:lineRule="auto"/>
        <w:ind w:left="907"/>
        <w:jc w:val="left"/>
      </w:pPr>
      <w:r>
        <w:rPr>
          <w:rFonts w:ascii="Arial" w:eastAsia="等线" w:hAnsi="Arial" w:cs="Arial"/>
          <w:sz w:val="22"/>
        </w:rPr>
        <w:t>输入方式：通过游戏界面输入的文本信息。</w:t>
      </w:r>
    </w:p>
    <w:p w14:paraId="379AF3F9" w14:textId="77777777" w:rsidR="00BE4E9E" w:rsidRDefault="00000000">
      <w:pPr>
        <w:numPr>
          <w:ilvl w:val="0"/>
          <w:numId w:val="538"/>
        </w:numPr>
        <w:spacing w:before="120" w:after="120" w:line="288" w:lineRule="auto"/>
        <w:ind w:left="907"/>
        <w:jc w:val="left"/>
      </w:pPr>
      <w:r>
        <w:rPr>
          <w:rFonts w:ascii="Arial" w:eastAsia="等线" w:hAnsi="Arial" w:cs="Arial"/>
          <w:sz w:val="22"/>
        </w:rPr>
        <w:t>有效性检验规则：输入数据必须是字符串，长度限制在一定范围内（通常不超过</w:t>
      </w:r>
      <w:r>
        <w:rPr>
          <w:rFonts w:ascii="Arial" w:eastAsia="等线" w:hAnsi="Arial" w:cs="Arial"/>
          <w:sz w:val="22"/>
        </w:rPr>
        <w:t>1000</w:t>
      </w:r>
      <w:r>
        <w:rPr>
          <w:rFonts w:ascii="Arial" w:eastAsia="等线" w:hAnsi="Arial" w:cs="Arial"/>
          <w:sz w:val="22"/>
        </w:rPr>
        <w:t>字符），防止过长的输入影响性能。</w:t>
      </w:r>
    </w:p>
    <w:p w14:paraId="4E8E6262" w14:textId="77777777" w:rsidR="00BE4E9E" w:rsidRDefault="00000000">
      <w:pPr>
        <w:spacing w:before="120" w:after="120" w:line="288" w:lineRule="auto"/>
        <w:ind w:left="453"/>
        <w:jc w:val="left"/>
      </w:pPr>
      <w:r>
        <w:rPr>
          <w:rFonts w:ascii="Arial" w:eastAsia="等线" w:hAnsi="Arial" w:cs="Arial"/>
          <w:sz w:val="22"/>
        </w:rPr>
        <w:t xml:space="preserve">3.4.3.2 </w:t>
      </w:r>
      <w:r>
        <w:rPr>
          <w:rFonts w:ascii="Arial" w:eastAsia="等线" w:hAnsi="Arial" w:cs="Arial"/>
          <w:sz w:val="22"/>
        </w:rPr>
        <w:t>配置参数：</w:t>
      </w:r>
    </w:p>
    <w:p w14:paraId="47613C04" w14:textId="77777777" w:rsidR="00BE4E9E" w:rsidRDefault="00000000">
      <w:pPr>
        <w:numPr>
          <w:ilvl w:val="0"/>
          <w:numId w:val="539"/>
        </w:numPr>
        <w:spacing w:before="120" w:after="120" w:line="288" w:lineRule="auto"/>
        <w:ind w:left="907"/>
        <w:jc w:val="left"/>
      </w:pPr>
      <w:proofErr w:type="spellStart"/>
      <w:r>
        <w:rPr>
          <w:rFonts w:ascii="Consolas" w:eastAsia="Consolas" w:hAnsi="Consolas" w:cs="Consolas"/>
          <w:sz w:val="22"/>
          <w:shd w:val="clear" w:color="auto" w:fill="EFF0F1"/>
        </w:rPr>
        <w:t>worldSetting</w:t>
      </w:r>
      <w:proofErr w:type="spellEnd"/>
      <w:r>
        <w:rPr>
          <w:rFonts w:ascii="Arial" w:eastAsia="等线" w:hAnsi="Arial" w:cs="Arial"/>
          <w:sz w:val="22"/>
        </w:rPr>
        <w:t>：游戏的世界设定，用于向</w:t>
      </w:r>
      <w:r>
        <w:rPr>
          <w:rFonts w:ascii="Arial" w:eastAsia="等线" w:hAnsi="Arial" w:cs="Arial"/>
          <w:sz w:val="22"/>
        </w:rPr>
        <w:t>ChatGPT</w:t>
      </w:r>
      <w:r>
        <w:rPr>
          <w:rFonts w:ascii="Arial" w:eastAsia="等线" w:hAnsi="Arial" w:cs="Arial"/>
          <w:sz w:val="22"/>
        </w:rPr>
        <w:t>提供上下文信息。</w:t>
      </w:r>
    </w:p>
    <w:p w14:paraId="78484D4D" w14:textId="77777777" w:rsidR="00BE4E9E" w:rsidRDefault="00000000">
      <w:pPr>
        <w:numPr>
          <w:ilvl w:val="0"/>
          <w:numId w:val="540"/>
        </w:numPr>
        <w:spacing w:before="120" w:after="120" w:line="288" w:lineRule="auto"/>
        <w:ind w:left="907"/>
        <w:jc w:val="left"/>
      </w:pPr>
      <w:proofErr w:type="spellStart"/>
      <w:r>
        <w:rPr>
          <w:rFonts w:ascii="Consolas" w:eastAsia="Consolas" w:hAnsi="Consolas" w:cs="Consolas"/>
          <w:sz w:val="22"/>
          <w:shd w:val="clear" w:color="auto" w:fill="EFF0F1"/>
        </w:rPr>
        <w:lastRenderedPageBreak/>
        <w:t>apiKey</w:t>
      </w:r>
      <w:proofErr w:type="spellEnd"/>
      <w:r>
        <w:rPr>
          <w:rFonts w:ascii="Arial" w:eastAsia="等线" w:hAnsi="Arial" w:cs="Arial"/>
          <w:sz w:val="22"/>
        </w:rPr>
        <w:t>：</w:t>
      </w:r>
      <w:r>
        <w:rPr>
          <w:rFonts w:ascii="Arial" w:eastAsia="等线" w:hAnsi="Arial" w:cs="Arial"/>
          <w:sz w:val="22"/>
        </w:rPr>
        <w:t>OpenAI</w:t>
      </w:r>
      <w:r>
        <w:rPr>
          <w:rFonts w:ascii="Arial" w:eastAsia="等线" w:hAnsi="Arial" w:cs="Arial"/>
          <w:sz w:val="22"/>
        </w:rPr>
        <w:t>的</w:t>
      </w:r>
      <w:r>
        <w:rPr>
          <w:rFonts w:ascii="Arial" w:eastAsia="等线" w:hAnsi="Arial" w:cs="Arial"/>
          <w:sz w:val="22"/>
        </w:rPr>
        <w:t>API</w:t>
      </w:r>
      <w:r>
        <w:rPr>
          <w:rFonts w:ascii="Arial" w:eastAsia="等线" w:hAnsi="Arial" w:cs="Arial"/>
          <w:sz w:val="22"/>
        </w:rPr>
        <w:t>密钥，用于认证和授权访问</w:t>
      </w:r>
      <w:r>
        <w:rPr>
          <w:rFonts w:ascii="Arial" w:eastAsia="等线" w:hAnsi="Arial" w:cs="Arial"/>
          <w:sz w:val="22"/>
        </w:rPr>
        <w:t>ChatGPT</w:t>
      </w:r>
      <w:r>
        <w:rPr>
          <w:rFonts w:ascii="Arial" w:eastAsia="等线" w:hAnsi="Arial" w:cs="Arial"/>
          <w:sz w:val="22"/>
        </w:rPr>
        <w:t>服务。</w:t>
      </w:r>
    </w:p>
    <w:p w14:paraId="08CA79BD" w14:textId="77777777" w:rsidR="00BE4E9E" w:rsidRDefault="00000000">
      <w:pPr>
        <w:spacing w:before="120" w:after="120" w:line="288" w:lineRule="auto"/>
        <w:jc w:val="left"/>
      </w:pPr>
      <w:r>
        <w:rPr>
          <w:rFonts w:ascii="Arial" w:eastAsia="等线" w:hAnsi="Arial" w:cs="Arial"/>
          <w:sz w:val="22"/>
        </w:rPr>
        <w:t>3.4.4</w:t>
      </w:r>
      <w:r>
        <w:rPr>
          <w:rFonts w:ascii="Arial" w:eastAsia="等线" w:hAnsi="Arial" w:cs="Arial"/>
          <w:sz w:val="22"/>
        </w:rPr>
        <w:t>、输出数据</w:t>
      </w:r>
    </w:p>
    <w:p w14:paraId="5AACF763" w14:textId="77777777" w:rsidR="00BE4E9E" w:rsidRDefault="00000000">
      <w:pPr>
        <w:numPr>
          <w:ilvl w:val="0"/>
          <w:numId w:val="541"/>
        </w:numPr>
        <w:spacing w:before="120" w:after="120" w:line="288" w:lineRule="auto"/>
        <w:ind w:left="453"/>
        <w:jc w:val="left"/>
      </w:pPr>
      <w:r>
        <w:rPr>
          <w:rFonts w:ascii="Arial" w:eastAsia="等线" w:hAnsi="Arial" w:cs="Arial"/>
          <w:sz w:val="22"/>
        </w:rPr>
        <w:t>数据形式：字符串文本。</w:t>
      </w:r>
    </w:p>
    <w:p w14:paraId="389B85DB" w14:textId="77777777" w:rsidR="00BE4E9E" w:rsidRDefault="00000000">
      <w:pPr>
        <w:numPr>
          <w:ilvl w:val="0"/>
          <w:numId w:val="542"/>
        </w:numPr>
        <w:spacing w:before="120" w:after="120" w:line="288" w:lineRule="auto"/>
        <w:ind w:left="453"/>
        <w:jc w:val="left"/>
      </w:pPr>
      <w:r>
        <w:rPr>
          <w:rFonts w:ascii="Arial" w:eastAsia="等线" w:hAnsi="Arial" w:cs="Arial"/>
          <w:sz w:val="22"/>
        </w:rPr>
        <w:t>数据表现：</w:t>
      </w:r>
      <w:r>
        <w:rPr>
          <w:rFonts w:ascii="Arial" w:eastAsia="等线" w:hAnsi="Arial" w:cs="Arial"/>
          <w:sz w:val="22"/>
        </w:rPr>
        <w:t>ChatGPT</w:t>
      </w:r>
      <w:r>
        <w:rPr>
          <w:rFonts w:ascii="Arial" w:eastAsia="等线" w:hAnsi="Arial" w:cs="Arial"/>
          <w:sz w:val="22"/>
        </w:rPr>
        <w:t>生成的响应将以对话形式显示在游戏界面中。</w:t>
      </w:r>
    </w:p>
    <w:p w14:paraId="416AE3D2" w14:textId="77777777" w:rsidR="00BE4E9E" w:rsidRDefault="00000000">
      <w:pPr>
        <w:numPr>
          <w:ilvl w:val="0"/>
          <w:numId w:val="543"/>
        </w:numPr>
        <w:spacing w:before="120" w:after="120" w:line="288" w:lineRule="auto"/>
        <w:ind w:left="453"/>
        <w:jc w:val="left"/>
      </w:pPr>
      <w:r>
        <w:rPr>
          <w:rFonts w:ascii="Arial" w:eastAsia="等线" w:hAnsi="Arial" w:cs="Arial"/>
          <w:sz w:val="22"/>
        </w:rPr>
        <w:t>处理：将响应文本按指定字符数进行换行，以适应游戏界面的显示格式。</w:t>
      </w:r>
    </w:p>
    <w:p w14:paraId="3CB2D125" w14:textId="77777777" w:rsidR="00BE4E9E" w:rsidRDefault="00BE4E9E">
      <w:pPr>
        <w:spacing w:before="120" w:after="120" w:line="288" w:lineRule="auto"/>
        <w:jc w:val="left"/>
      </w:pPr>
    </w:p>
    <w:p w14:paraId="330E5AD3" w14:textId="77777777" w:rsidR="00BE4E9E" w:rsidRDefault="00000000">
      <w:pPr>
        <w:spacing w:before="120" w:after="120" w:line="288" w:lineRule="auto"/>
        <w:jc w:val="left"/>
      </w:pPr>
      <w:r>
        <w:rPr>
          <w:rFonts w:ascii="Arial" w:eastAsia="等线" w:hAnsi="Arial" w:cs="Arial"/>
          <w:sz w:val="22"/>
        </w:rPr>
        <w:t>3.4.5</w:t>
      </w:r>
      <w:r>
        <w:rPr>
          <w:rFonts w:ascii="Arial" w:eastAsia="等线" w:hAnsi="Arial" w:cs="Arial"/>
          <w:sz w:val="22"/>
        </w:rPr>
        <w:t>、数据设计</w:t>
      </w:r>
    </w:p>
    <w:p w14:paraId="48BF1716" w14:textId="77777777" w:rsidR="00BE4E9E" w:rsidRDefault="00000000">
      <w:pPr>
        <w:spacing w:before="120" w:after="120" w:line="288" w:lineRule="auto"/>
        <w:ind w:firstLine="420"/>
        <w:jc w:val="left"/>
      </w:pPr>
      <w:r>
        <w:rPr>
          <w:rFonts w:ascii="Arial" w:eastAsia="等线" w:hAnsi="Arial" w:cs="Arial"/>
          <w:sz w:val="22"/>
        </w:rPr>
        <w:t xml:space="preserve">3.4.5.1 </w:t>
      </w:r>
      <w:r>
        <w:rPr>
          <w:rFonts w:ascii="Arial" w:eastAsia="等线" w:hAnsi="Arial" w:cs="Arial"/>
          <w:sz w:val="22"/>
        </w:rPr>
        <w:t>局部数据结构：</w:t>
      </w:r>
    </w:p>
    <w:p w14:paraId="65E576F0" w14:textId="77777777" w:rsidR="00BE4E9E" w:rsidRDefault="00000000">
      <w:pPr>
        <w:numPr>
          <w:ilvl w:val="0"/>
          <w:numId w:val="544"/>
        </w:numPr>
        <w:spacing w:before="120" w:after="120" w:line="288" w:lineRule="auto"/>
        <w:ind w:left="453"/>
        <w:jc w:val="left"/>
      </w:pPr>
      <w:r>
        <w:rPr>
          <w:rFonts w:ascii="Consolas" w:eastAsia="Consolas" w:hAnsi="Consolas" w:cs="Consolas"/>
          <w:sz w:val="22"/>
          <w:shd w:val="clear" w:color="auto" w:fill="EFF0F1"/>
        </w:rPr>
        <w:t>parameters</w:t>
      </w:r>
      <w:r>
        <w:rPr>
          <w:rFonts w:ascii="Arial" w:eastAsia="等线" w:hAnsi="Arial" w:cs="Arial"/>
          <w:sz w:val="22"/>
        </w:rPr>
        <w:t>：插件参数，包括</w:t>
      </w:r>
      <w:proofErr w:type="spellStart"/>
      <w:r>
        <w:rPr>
          <w:rFonts w:ascii="Consolas" w:eastAsia="Consolas" w:hAnsi="Consolas" w:cs="Consolas"/>
          <w:sz w:val="22"/>
          <w:shd w:val="clear" w:color="auto" w:fill="EFF0F1"/>
        </w:rPr>
        <w:t>worldSetting</w:t>
      </w:r>
      <w:proofErr w:type="spellEnd"/>
      <w:r>
        <w:rPr>
          <w:rFonts w:ascii="Arial" w:eastAsia="等线" w:hAnsi="Arial" w:cs="Arial"/>
          <w:sz w:val="22"/>
        </w:rPr>
        <w:t>和</w:t>
      </w:r>
      <w:proofErr w:type="spellStart"/>
      <w:r>
        <w:rPr>
          <w:rFonts w:ascii="Consolas" w:eastAsia="Consolas" w:hAnsi="Consolas" w:cs="Consolas"/>
          <w:sz w:val="22"/>
          <w:shd w:val="clear" w:color="auto" w:fill="EFF0F1"/>
        </w:rPr>
        <w:t>apiKey</w:t>
      </w:r>
      <w:proofErr w:type="spellEnd"/>
      <w:r>
        <w:rPr>
          <w:rFonts w:ascii="Arial" w:eastAsia="等线" w:hAnsi="Arial" w:cs="Arial"/>
          <w:sz w:val="22"/>
        </w:rPr>
        <w:t>。</w:t>
      </w:r>
    </w:p>
    <w:p w14:paraId="2F10CE20" w14:textId="77777777" w:rsidR="00BE4E9E" w:rsidRDefault="00000000">
      <w:pPr>
        <w:numPr>
          <w:ilvl w:val="0"/>
          <w:numId w:val="545"/>
        </w:numPr>
        <w:spacing w:before="120" w:after="120" w:line="288" w:lineRule="auto"/>
        <w:ind w:left="453"/>
        <w:jc w:val="left"/>
      </w:pPr>
      <w:proofErr w:type="spellStart"/>
      <w:r>
        <w:rPr>
          <w:rFonts w:ascii="Consolas" w:eastAsia="Consolas" w:hAnsi="Consolas" w:cs="Consolas"/>
          <w:sz w:val="22"/>
          <w:shd w:val="clear" w:color="auto" w:fill="EFF0F1"/>
        </w:rPr>
        <w:t>dialogHistory</w:t>
      </w:r>
      <w:proofErr w:type="spellEnd"/>
      <w:r>
        <w:rPr>
          <w:rFonts w:ascii="Arial" w:eastAsia="等线" w:hAnsi="Arial" w:cs="Arial"/>
          <w:sz w:val="22"/>
        </w:rPr>
        <w:t>：对话历史数组，存储玩家和</w:t>
      </w:r>
      <w:r>
        <w:rPr>
          <w:rFonts w:ascii="Arial" w:eastAsia="等线" w:hAnsi="Arial" w:cs="Arial"/>
          <w:sz w:val="22"/>
        </w:rPr>
        <w:t>ChatGPT</w:t>
      </w:r>
      <w:r>
        <w:rPr>
          <w:rFonts w:ascii="Arial" w:eastAsia="等线" w:hAnsi="Arial" w:cs="Arial"/>
          <w:sz w:val="22"/>
        </w:rPr>
        <w:t>之间的对话记录。</w:t>
      </w:r>
    </w:p>
    <w:p w14:paraId="32C05B8C" w14:textId="77777777" w:rsidR="00BE4E9E" w:rsidRDefault="00000000">
      <w:pPr>
        <w:numPr>
          <w:ilvl w:val="0"/>
          <w:numId w:val="546"/>
        </w:numPr>
        <w:spacing w:before="120" w:after="120" w:line="288" w:lineRule="auto"/>
        <w:ind w:left="453"/>
        <w:jc w:val="left"/>
      </w:pPr>
      <w:r>
        <w:rPr>
          <w:rFonts w:ascii="Consolas" w:eastAsia="Consolas" w:hAnsi="Consolas" w:cs="Consolas"/>
          <w:sz w:val="22"/>
          <w:shd w:val="clear" w:color="auto" w:fill="EFF0F1"/>
        </w:rPr>
        <w:t>plot</w:t>
      </w:r>
      <w:r>
        <w:rPr>
          <w:rFonts w:ascii="Arial" w:eastAsia="等线" w:hAnsi="Arial" w:cs="Arial"/>
          <w:sz w:val="22"/>
        </w:rPr>
        <w:t>：当前剧情文本，累积玩家的所有输入，以提供给</w:t>
      </w:r>
      <w:r>
        <w:rPr>
          <w:rFonts w:ascii="Arial" w:eastAsia="等线" w:hAnsi="Arial" w:cs="Arial"/>
          <w:sz w:val="22"/>
        </w:rPr>
        <w:t>ChatGPT</w:t>
      </w:r>
      <w:r>
        <w:rPr>
          <w:rFonts w:ascii="Arial" w:eastAsia="等线" w:hAnsi="Arial" w:cs="Arial"/>
          <w:sz w:val="22"/>
        </w:rPr>
        <w:t>上下文。</w:t>
      </w:r>
    </w:p>
    <w:p w14:paraId="1884CCFF" w14:textId="77777777" w:rsidR="00BE4E9E" w:rsidRDefault="00000000">
      <w:pPr>
        <w:numPr>
          <w:ilvl w:val="0"/>
          <w:numId w:val="547"/>
        </w:numPr>
        <w:spacing w:before="120" w:after="120" w:line="288" w:lineRule="auto"/>
        <w:ind w:left="453"/>
        <w:jc w:val="left"/>
      </w:pPr>
      <w:r>
        <w:rPr>
          <w:rFonts w:ascii="Arial" w:eastAsia="等线" w:hAnsi="Arial" w:cs="Arial"/>
          <w:sz w:val="22"/>
        </w:rPr>
        <w:t>定义：</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4C3E45ED" w14:textId="77777777">
        <w:tc>
          <w:tcPr>
            <w:tcW w:w="7827" w:type="dxa"/>
            <w:shd w:val="clear" w:color="auto" w:fill="FFF5EB"/>
            <w:tcMar>
              <w:top w:w="60" w:type="dxa"/>
              <w:left w:w="120" w:type="dxa"/>
              <w:bottom w:w="30" w:type="dxa"/>
              <w:right w:w="120" w:type="dxa"/>
            </w:tcMar>
          </w:tcPr>
          <w:p w14:paraId="39B922E3" w14:textId="77777777" w:rsidR="00BE4E9E" w:rsidRDefault="00000000">
            <w:pPr>
              <w:spacing w:before="120" w:after="120" w:line="288" w:lineRule="auto"/>
              <w:jc w:val="left"/>
            </w:pPr>
            <w:r>
              <w:rPr>
                <w:rFonts w:ascii="Arial" w:eastAsia="等线" w:hAnsi="Arial" w:cs="Arial"/>
                <w:sz w:val="22"/>
              </w:rPr>
              <w:t xml:space="preserve">const parameters = </w:t>
            </w:r>
            <w:proofErr w:type="spellStart"/>
            <w:r>
              <w:rPr>
                <w:rFonts w:ascii="Arial" w:eastAsia="等线" w:hAnsi="Arial" w:cs="Arial"/>
                <w:sz w:val="22"/>
              </w:rPr>
              <w:t>PluginManager.parameters</w:t>
            </w:r>
            <w:proofErr w:type="spellEnd"/>
            <w:r>
              <w:rPr>
                <w:rFonts w:ascii="Arial" w:eastAsia="等线" w:hAnsi="Arial" w:cs="Arial"/>
                <w:sz w:val="22"/>
              </w:rPr>
              <w:t>('</w:t>
            </w:r>
            <w:proofErr w:type="spellStart"/>
            <w:r>
              <w:rPr>
                <w:rFonts w:ascii="Arial" w:eastAsia="等线" w:hAnsi="Arial" w:cs="Arial"/>
                <w:sz w:val="22"/>
              </w:rPr>
              <w:t>ChatGPTIntegration</w:t>
            </w:r>
            <w:proofErr w:type="spellEnd"/>
            <w:r>
              <w:rPr>
                <w:rFonts w:ascii="Arial" w:eastAsia="等线" w:hAnsi="Arial" w:cs="Arial"/>
                <w:sz w:val="22"/>
              </w:rPr>
              <w:t>');</w:t>
            </w:r>
          </w:p>
          <w:p w14:paraId="0E7C268D" w14:textId="77777777" w:rsidR="00BE4E9E" w:rsidRDefault="00000000">
            <w:pPr>
              <w:spacing w:before="120" w:after="120" w:line="288" w:lineRule="auto"/>
              <w:jc w:val="left"/>
            </w:pPr>
            <w:r>
              <w:rPr>
                <w:rFonts w:ascii="Arial" w:eastAsia="等线" w:hAnsi="Arial" w:cs="Arial"/>
                <w:sz w:val="22"/>
              </w:rPr>
              <w:t xml:space="preserve">const </w:t>
            </w:r>
            <w:proofErr w:type="spellStart"/>
            <w:r>
              <w:rPr>
                <w:rFonts w:ascii="Arial" w:eastAsia="等线" w:hAnsi="Arial" w:cs="Arial"/>
                <w:sz w:val="22"/>
              </w:rPr>
              <w:t>worldSetting</w:t>
            </w:r>
            <w:proofErr w:type="spellEnd"/>
            <w:r>
              <w:rPr>
                <w:rFonts w:ascii="Arial" w:eastAsia="等线" w:hAnsi="Arial" w:cs="Arial"/>
                <w:sz w:val="22"/>
              </w:rPr>
              <w:t xml:space="preserve"> = parameters['</w:t>
            </w:r>
            <w:proofErr w:type="spellStart"/>
            <w:r>
              <w:rPr>
                <w:rFonts w:ascii="Arial" w:eastAsia="等线" w:hAnsi="Arial" w:cs="Arial"/>
                <w:sz w:val="22"/>
              </w:rPr>
              <w:t>worldSetting</w:t>
            </w:r>
            <w:proofErr w:type="spellEnd"/>
            <w:r>
              <w:rPr>
                <w:rFonts w:ascii="Arial" w:eastAsia="等线" w:hAnsi="Arial" w:cs="Arial"/>
                <w:sz w:val="22"/>
              </w:rPr>
              <w:t>'];</w:t>
            </w:r>
          </w:p>
          <w:p w14:paraId="4BDF98A8" w14:textId="77777777" w:rsidR="00BE4E9E" w:rsidRDefault="00000000">
            <w:pPr>
              <w:spacing w:before="120" w:after="120" w:line="288" w:lineRule="auto"/>
              <w:jc w:val="left"/>
            </w:pPr>
            <w:r>
              <w:rPr>
                <w:rFonts w:ascii="Arial" w:eastAsia="等线" w:hAnsi="Arial" w:cs="Arial"/>
                <w:sz w:val="22"/>
              </w:rPr>
              <w:t xml:space="preserve">const </w:t>
            </w:r>
            <w:proofErr w:type="spellStart"/>
            <w:r>
              <w:rPr>
                <w:rFonts w:ascii="Arial" w:eastAsia="等线" w:hAnsi="Arial" w:cs="Arial"/>
                <w:sz w:val="22"/>
              </w:rPr>
              <w:t>apiKey</w:t>
            </w:r>
            <w:proofErr w:type="spellEnd"/>
            <w:r>
              <w:rPr>
                <w:rFonts w:ascii="Arial" w:eastAsia="等线" w:hAnsi="Arial" w:cs="Arial"/>
                <w:sz w:val="22"/>
              </w:rPr>
              <w:t xml:space="preserve"> = parameters['</w:t>
            </w:r>
            <w:proofErr w:type="spellStart"/>
            <w:r>
              <w:rPr>
                <w:rFonts w:ascii="Arial" w:eastAsia="等线" w:hAnsi="Arial" w:cs="Arial"/>
                <w:sz w:val="22"/>
              </w:rPr>
              <w:t>apiKey</w:t>
            </w:r>
            <w:proofErr w:type="spellEnd"/>
            <w:r>
              <w:rPr>
                <w:rFonts w:ascii="Arial" w:eastAsia="等线" w:hAnsi="Arial" w:cs="Arial"/>
                <w:sz w:val="22"/>
              </w:rPr>
              <w:t>'];</w:t>
            </w:r>
          </w:p>
          <w:p w14:paraId="5BF05007" w14:textId="77777777" w:rsidR="00BE4E9E" w:rsidRDefault="00000000">
            <w:pPr>
              <w:spacing w:before="120" w:after="120" w:line="288" w:lineRule="auto"/>
              <w:jc w:val="left"/>
            </w:pPr>
            <w:r>
              <w:rPr>
                <w:rFonts w:ascii="Arial" w:eastAsia="等线" w:hAnsi="Arial" w:cs="Arial"/>
                <w:sz w:val="22"/>
              </w:rPr>
              <w:t xml:space="preserve">const </w:t>
            </w:r>
            <w:proofErr w:type="spellStart"/>
            <w:r>
              <w:rPr>
                <w:rFonts w:ascii="Arial" w:eastAsia="等线" w:hAnsi="Arial" w:cs="Arial"/>
                <w:sz w:val="22"/>
              </w:rPr>
              <w:t>dialogHistory</w:t>
            </w:r>
            <w:proofErr w:type="spellEnd"/>
            <w:r>
              <w:rPr>
                <w:rFonts w:ascii="Arial" w:eastAsia="等线" w:hAnsi="Arial" w:cs="Arial"/>
                <w:sz w:val="22"/>
              </w:rPr>
              <w:t xml:space="preserve"> = [];</w:t>
            </w:r>
          </w:p>
          <w:p w14:paraId="2D3B0512" w14:textId="77777777" w:rsidR="00BE4E9E" w:rsidRDefault="00000000">
            <w:pPr>
              <w:spacing w:before="120" w:after="120" w:line="288" w:lineRule="auto"/>
              <w:jc w:val="left"/>
            </w:pPr>
            <w:r>
              <w:rPr>
                <w:rFonts w:ascii="Arial" w:eastAsia="等线" w:hAnsi="Arial" w:cs="Arial"/>
                <w:sz w:val="22"/>
              </w:rPr>
              <w:t>let plot = '';</w:t>
            </w:r>
          </w:p>
        </w:tc>
      </w:tr>
    </w:tbl>
    <w:p w14:paraId="0C0D6C65" w14:textId="77777777" w:rsidR="00BE4E9E" w:rsidRDefault="00000000">
      <w:pPr>
        <w:spacing w:before="120" w:after="120" w:line="288" w:lineRule="auto"/>
        <w:jc w:val="left"/>
      </w:pPr>
      <w:r>
        <w:rPr>
          <w:rFonts w:ascii="Arial" w:eastAsia="等线" w:hAnsi="Arial" w:cs="Arial"/>
          <w:sz w:val="22"/>
        </w:rPr>
        <w:t>3.4.6</w:t>
      </w:r>
      <w:r>
        <w:rPr>
          <w:rFonts w:ascii="Arial" w:eastAsia="等线" w:hAnsi="Arial" w:cs="Arial"/>
          <w:sz w:val="22"/>
        </w:rPr>
        <w:t>、算法和流程</w:t>
      </w:r>
    </w:p>
    <w:p w14:paraId="7A040341" w14:textId="77777777" w:rsidR="00BE4E9E" w:rsidRDefault="00000000">
      <w:pPr>
        <w:spacing w:before="120" w:after="120" w:line="288" w:lineRule="auto"/>
        <w:ind w:firstLine="420"/>
        <w:jc w:val="left"/>
      </w:pPr>
      <w:r>
        <w:rPr>
          <w:rFonts w:ascii="Arial" w:eastAsia="等线" w:hAnsi="Arial" w:cs="Arial"/>
          <w:sz w:val="22"/>
        </w:rPr>
        <w:t xml:space="preserve">3.4.6.1 </w:t>
      </w:r>
      <w:r>
        <w:rPr>
          <w:rFonts w:ascii="Arial" w:eastAsia="等线" w:hAnsi="Arial" w:cs="Arial"/>
          <w:sz w:val="22"/>
        </w:rPr>
        <w:t>发送消息的流程：</w:t>
      </w:r>
    </w:p>
    <w:p w14:paraId="06FDC708" w14:textId="77777777" w:rsidR="00BE4E9E" w:rsidRDefault="00000000">
      <w:pPr>
        <w:numPr>
          <w:ilvl w:val="0"/>
          <w:numId w:val="548"/>
        </w:numPr>
        <w:spacing w:before="120" w:after="120" w:line="288" w:lineRule="auto"/>
        <w:ind w:left="453"/>
        <w:jc w:val="left"/>
      </w:pPr>
      <w:r>
        <w:rPr>
          <w:rFonts w:ascii="Arial" w:eastAsia="等线" w:hAnsi="Arial" w:cs="Arial"/>
          <w:sz w:val="22"/>
        </w:rPr>
        <w:t>停止游戏循环：</w:t>
      </w:r>
      <w:proofErr w:type="spellStart"/>
      <w:r>
        <w:rPr>
          <w:rFonts w:ascii="Consolas" w:eastAsia="Consolas" w:hAnsi="Consolas" w:cs="Consolas"/>
          <w:sz w:val="22"/>
          <w:shd w:val="clear" w:color="auto" w:fill="EFF0F1"/>
        </w:rPr>
        <w:t>Graphics.stopGameLoop</w:t>
      </w:r>
      <w:proofErr w:type="spellEnd"/>
      <w:r>
        <w:rPr>
          <w:rFonts w:ascii="Consolas" w:eastAsia="Consolas" w:hAnsi="Consolas" w:cs="Consolas"/>
          <w:sz w:val="22"/>
          <w:shd w:val="clear" w:color="auto" w:fill="EFF0F1"/>
        </w:rPr>
        <w:t>();</w:t>
      </w:r>
    </w:p>
    <w:p w14:paraId="50C93F78" w14:textId="77777777" w:rsidR="00BE4E9E" w:rsidRDefault="00000000">
      <w:pPr>
        <w:numPr>
          <w:ilvl w:val="0"/>
          <w:numId w:val="549"/>
        </w:numPr>
        <w:spacing w:before="120" w:after="120" w:line="288" w:lineRule="auto"/>
        <w:ind w:left="453"/>
        <w:jc w:val="left"/>
      </w:pPr>
      <w:r>
        <w:rPr>
          <w:rFonts w:ascii="Arial" w:eastAsia="等线" w:hAnsi="Arial" w:cs="Arial"/>
          <w:sz w:val="22"/>
        </w:rPr>
        <w:t>更新剧情文本：</w:t>
      </w:r>
      <w:r>
        <w:rPr>
          <w:rFonts w:ascii="Consolas" w:eastAsia="Consolas" w:hAnsi="Consolas" w:cs="Consolas"/>
          <w:sz w:val="22"/>
          <w:shd w:val="clear" w:color="auto" w:fill="EFF0F1"/>
        </w:rPr>
        <w:t xml:space="preserve">plot = plot + </w:t>
      </w:r>
      <w:proofErr w:type="spellStart"/>
      <w:r>
        <w:rPr>
          <w:rFonts w:ascii="Consolas" w:eastAsia="Consolas" w:hAnsi="Consolas" w:cs="Consolas"/>
          <w:sz w:val="22"/>
          <w:shd w:val="clear" w:color="auto" w:fill="EFF0F1"/>
        </w:rPr>
        <w:t>currentPlot</w:t>
      </w:r>
      <w:proofErr w:type="spellEnd"/>
    </w:p>
    <w:p w14:paraId="5394B5F6" w14:textId="77777777" w:rsidR="00BE4E9E" w:rsidRDefault="00000000">
      <w:pPr>
        <w:numPr>
          <w:ilvl w:val="0"/>
          <w:numId w:val="550"/>
        </w:numPr>
        <w:spacing w:before="120" w:after="120" w:line="288" w:lineRule="auto"/>
        <w:ind w:left="453"/>
        <w:jc w:val="left"/>
      </w:pPr>
      <w:r>
        <w:rPr>
          <w:rFonts w:ascii="Arial" w:eastAsia="等线" w:hAnsi="Arial" w:cs="Arial"/>
          <w:sz w:val="22"/>
        </w:rPr>
        <w:t>准备</w:t>
      </w:r>
      <w:r>
        <w:rPr>
          <w:rFonts w:ascii="Arial" w:eastAsia="等线" w:hAnsi="Arial" w:cs="Arial"/>
          <w:sz w:val="22"/>
        </w:rPr>
        <w:t>API</w:t>
      </w:r>
      <w:r>
        <w:rPr>
          <w:rFonts w:ascii="Arial" w:eastAsia="等线" w:hAnsi="Arial" w:cs="Arial"/>
          <w:sz w:val="22"/>
        </w:rPr>
        <w:t>请求的消息列表，包括系统信息、对话历史和玩家当前输入。</w:t>
      </w:r>
    </w:p>
    <w:p w14:paraId="0B157044" w14:textId="77777777" w:rsidR="00BE4E9E" w:rsidRDefault="00000000">
      <w:pPr>
        <w:numPr>
          <w:ilvl w:val="0"/>
          <w:numId w:val="551"/>
        </w:numPr>
        <w:spacing w:before="120" w:after="120" w:line="288" w:lineRule="auto"/>
        <w:ind w:left="453"/>
        <w:jc w:val="left"/>
      </w:pPr>
      <w:r>
        <w:rPr>
          <w:rFonts w:ascii="Arial" w:eastAsia="等线" w:hAnsi="Arial" w:cs="Arial"/>
          <w:sz w:val="22"/>
        </w:rPr>
        <w:t>构建</w:t>
      </w:r>
      <w:r>
        <w:rPr>
          <w:rFonts w:ascii="Arial" w:eastAsia="等线" w:hAnsi="Arial" w:cs="Arial"/>
          <w:sz w:val="22"/>
        </w:rPr>
        <w:t>API</w:t>
      </w:r>
      <w:r>
        <w:rPr>
          <w:rFonts w:ascii="Arial" w:eastAsia="等线" w:hAnsi="Arial" w:cs="Arial"/>
          <w:sz w:val="22"/>
        </w:rPr>
        <w:t>请求的载荷，包括模型名称和消息列表。</w:t>
      </w:r>
    </w:p>
    <w:p w14:paraId="5080A8A2" w14:textId="77777777" w:rsidR="00BE4E9E" w:rsidRDefault="00000000">
      <w:pPr>
        <w:numPr>
          <w:ilvl w:val="0"/>
          <w:numId w:val="552"/>
        </w:numPr>
        <w:spacing w:before="120" w:after="120" w:line="288" w:lineRule="auto"/>
        <w:ind w:left="453"/>
        <w:jc w:val="left"/>
      </w:pPr>
      <w:r>
        <w:rPr>
          <w:rFonts w:ascii="Arial" w:eastAsia="等线" w:hAnsi="Arial" w:cs="Arial"/>
          <w:sz w:val="22"/>
        </w:rPr>
        <w:t>发送</w:t>
      </w:r>
      <w:r>
        <w:rPr>
          <w:rFonts w:ascii="Arial" w:eastAsia="等线" w:hAnsi="Arial" w:cs="Arial"/>
          <w:sz w:val="22"/>
        </w:rPr>
        <w:t>API</w:t>
      </w:r>
      <w:r>
        <w:rPr>
          <w:rFonts w:ascii="Arial" w:eastAsia="等线" w:hAnsi="Arial" w:cs="Arial"/>
          <w:sz w:val="22"/>
        </w:rPr>
        <w:t>请求到</w:t>
      </w:r>
      <w:r>
        <w:rPr>
          <w:rFonts w:ascii="Arial" w:eastAsia="等线" w:hAnsi="Arial" w:cs="Arial"/>
          <w:sz w:val="22"/>
        </w:rPr>
        <w:t>OpenAI</w:t>
      </w:r>
      <w:r>
        <w:rPr>
          <w:rFonts w:ascii="Arial" w:eastAsia="等线" w:hAnsi="Arial" w:cs="Arial"/>
          <w:sz w:val="22"/>
        </w:rPr>
        <w:t>的</w:t>
      </w:r>
      <w:r>
        <w:rPr>
          <w:rFonts w:ascii="Arial" w:eastAsia="等线" w:hAnsi="Arial" w:cs="Arial"/>
          <w:sz w:val="22"/>
        </w:rPr>
        <w:t>ChatGPT</w:t>
      </w:r>
      <w:r>
        <w:rPr>
          <w:rFonts w:ascii="Arial" w:eastAsia="等线" w:hAnsi="Arial" w:cs="Arial"/>
          <w:sz w:val="22"/>
        </w:rPr>
        <w:t>服务，等待响应。</w:t>
      </w:r>
    </w:p>
    <w:p w14:paraId="72D23713" w14:textId="77777777" w:rsidR="00BE4E9E" w:rsidRDefault="00000000">
      <w:pPr>
        <w:numPr>
          <w:ilvl w:val="0"/>
          <w:numId w:val="553"/>
        </w:numPr>
        <w:spacing w:before="120" w:after="120" w:line="288" w:lineRule="auto"/>
        <w:ind w:left="453"/>
        <w:jc w:val="left"/>
      </w:pPr>
      <w:r>
        <w:rPr>
          <w:rFonts w:ascii="Arial" w:eastAsia="等线" w:hAnsi="Arial" w:cs="Arial"/>
          <w:sz w:val="22"/>
        </w:rPr>
        <w:t>解析响应数据，更新对话历史并重新启动游戏循环：</w:t>
      </w:r>
      <w:proofErr w:type="spellStart"/>
      <w:r>
        <w:rPr>
          <w:rFonts w:ascii="Consolas" w:eastAsia="Consolas" w:hAnsi="Consolas" w:cs="Consolas"/>
          <w:sz w:val="22"/>
          <w:shd w:val="clear" w:color="auto" w:fill="EFF0F1"/>
        </w:rPr>
        <w:t>Graphics.startGameLoop</w:t>
      </w:r>
      <w:proofErr w:type="spellEnd"/>
      <w:r>
        <w:rPr>
          <w:rFonts w:ascii="Consolas" w:eastAsia="Consolas" w:hAnsi="Consolas" w:cs="Consolas"/>
          <w:sz w:val="22"/>
          <w:shd w:val="clear" w:color="auto" w:fill="EFF0F1"/>
        </w:rPr>
        <w:t>();</w:t>
      </w:r>
    </w:p>
    <w:p w14:paraId="0597C725" w14:textId="77777777" w:rsidR="00BE4E9E" w:rsidRDefault="00000000">
      <w:pPr>
        <w:numPr>
          <w:ilvl w:val="0"/>
          <w:numId w:val="554"/>
        </w:numPr>
        <w:spacing w:before="120" w:after="120" w:line="288" w:lineRule="auto"/>
        <w:ind w:left="453"/>
        <w:jc w:val="left"/>
      </w:pPr>
      <w:r>
        <w:rPr>
          <w:rFonts w:ascii="Arial" w:eastAsia="等线" w:hAnsi="Arial" w:cs="Arial"/>
          <w:sz w:val="22"/>
        </w:rPr>
        <w:t>返回</w:t>
      </w:r>
      <w:r>
        <w:rPr>
          <w:rFonts w:ascii="Arial" w:eastAsia="等线" w:hAnsi="Arial" w:cs="Arial"/>
          <w:sz w:val="22"/>
        </w:rPr>
        <w:t>ChatGPT</w:t>
      </w:r>
      <w:r>
        <w:rPr>
          <w:rFonts w:ascii="Arial" w:eastAsia="等线" w:hAnsi="Arial" w:cs="Arial"/>
          <w:sz w:val="22"/>
        </w:rPr>
        <w:t>生成的响应文本。</w:t>
      </w:r>
    </w:p>
    <w:p w14:paraId="2ABF9801" w14:textId="77777777" w:rsidR="00BE4E9E" w:rsidRDefault="00000000">
      <w:pPr>
        <w:numPr>
          <w:ilvl w:val="0"/>
          <w:numId w:val="555"/>
        </w:numPr>
        <w:spacing w:before="120" w:after="120" w:line="288" w:lineRule="auto"/>
        <w:ind w:left="453"/>
        <w:jc w:val="left"/>
      </w:pPr>
      <w:r>
        <w:rPr>
          <w:rFonts w:ascii="Arial" w:eastAsia="等线" w:hAnsi="Arial" w:cs="Arial"/>
          <w:sz w:val="22"/>
        </w:rPr>
        <w:t>实现方式：</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1FE195D3" w14:textId="77777777">
        <w:tc>
          <w:tcPr>
            <w:tcW w:w="7827" w:type="dxa"/>
            <w:shd w:val="clear" w:color="auto" w:fill="FFF5EB"/>
            <w:tcMar>
              <w:top w:w="60" w:type="dxa"/>
              <w:left w:w="120" w:type="dxa"/>
              <w:bottom w:w="30" w:type="dxa"/>
              <w:right w:w="120" w:type="dxa"/>
            </w:tcMar>
          </w:tcPr>
          <w:p w14:paraId="133735BC" w14:textId="77777777" w:rsidR="00BE4E9E" w:rsidRDefault="00000000">
            <w:pPr>
              <w:spacing w:before="120" w:after="120" w:line="288" w:lineRule="auto"/>
              <w:jc w:val="left"/>
            </w:pPr>
            <w:r>
              <w:rPr>
                <w:rFonts w:ascii="Arial" w:eastAsia="等线" w:hAnsi="Arial" w:cs="Arial"/>
                <w:sz w:val="22"/>
              </w:rPr>
              <w:lastRenderedPageBreak/>
              <w:t xml:space="preserve">async function </w:t>
            </w:r>
            <w:proofErr w:type="spellStart"/>
            <w:r>
              <w:rPr>
                <w:rFonts w:ascii="Arial" w:eastAsia="等线" w:hAnsi="Arial" w:cs="Arial"/>
                <w:sz w:val="22"/>
              </w:rPr>
              <w:t>sendMessage</w:t>
            </w:r>
            <w:proofErr w:type="spellEnd"/>
            <w:r>
              <w:rPr>
                <w:rFonts w:ascii="Arial" w:eastAsia="等线" w:hAnsi="Arial" w:cs="Arial"/>
                <w:sz w:val="22"/>
              </w:rPr>
              <w:t xml:space="preserve">(message, </w:t>
            </w:r>
            <w:proofErr w:type="spellStart"/>
            <w:r>
              <w:rPr>
                <w:rFonts w:ascii="Arial" w:eastAsia="等线" w:hAnsi="Arial" w:cs="Arial"/>
                <w:sz w:val="22"/>
              </w:rPr>
              <w:t>currentPlot</w:t>
            </w:r>
            <w:proofErr w:type="spellEnd"/>
            <w:r>
              <w:rPr>
                <w:rFonts w:ascii="Arial" w:eastAsia="等线" w:hAnsi="Arial" w:cs="Arial"/>
                <w:sz w:val="22"/>
              </w:rPr>
              <w:t>) {</w:t>
            </w:r>
          </w:p>
          <w:p w14:paraId="481518D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Graphics.stopGameLoop</w:t>
            </w:r>
            <w:proofErr w:type="spellEnd"/>
            <w:r>
              <w:rPr>
                <w:rFonts w:ascii="Arial" w:eastAsia="等线" w:hAnsi="Arial" w:cs="Arial"/>
                <w:sz w:val="22"/>
              </w:rPr>
              <w:t>();</w:t>
            </w:r>
          </w:p>
          <w:p w14:paraId="6C666B4F" w14:textId="77777777" w:rsidR="00BE4E9E" w:rsidRDefault="00000000">
            <w:pPr>
              <w:spacing w:before="120" w:after="120" w:line="288" w:lineRule="auto"/>
              <w:jc w:val="left"/>
            </w:pPr>
            <w:r>
              <w:rPr>
                <w:rFonts w:ascii="Arial" w:eastAsia="等线" w:hAnsi="Arial" w:cs="Arial"/>
                <w:sz w:val="22"/>
              </w:rPr>
              <w:t xml:space="preserve">    plot = plot + </w:t>
            </w:r>
            <w:proofErr w:type="spellStart"/>
            <w:r>
              <w:rPr>
                <w:rFonts w:ascii="Arial" w:eastAsia="等线" w:hAnsi="Arial" w:cs="Arial"/>
                <w:sz w:val="22"/>
              </w:rPr>
              <w:t>currentPlot</w:t>
            </w:r>
            <w:proofErr w:type="spellEnd"/>
            <w:r>
              <w:rPr>
                <w:rFonts w:ascii="Arial" w:eastAsia="等线" w:hAnsi="Arial" w:cs="Arial"/>
                <w:sz w:val="22"/>
              </w:rPr>
              <w:t>;</w:t>
            </w:r>
          </w:p>
          <w:p w14:paraId="302F9DED" w14:textId="77777777" w:rsidR="00BE4E9E" w:rsidRDefault="00000000">
            <w:pPr>
              <w:spacing w:before="120" w:after="120" w:line="288" w:lineRule="auto"/>
              <w:jc w:val="left"/>
            </w:pPr>
            <w:r>
              <w:rPr>
                <w:rFonts w:ascii="Arial" w:eastAsia="等线" w:hAnsi="Arial" w:cs="Arial"/>
                <w:sz w:val="22"/>
              </w:rPr>
              <w:t xml:space="preserve">    let </w:t>
            </w:r>
            <w:proofErr w:type="spellStart"/>
            <w:r>
              <w:rPr>
                <w:rFonts w:ascii="Arial" w:eastAsia="等线" w:hAnsi="Arial" w:cs="Arial"/>
                <w:sz w:val="22"/>
              </w:rPr>
              <w:t>url</w:t>
            </w:r>
            <w:proofErr w:type="spellEnd"/>
            <w:r>
              <w:rPr>
                <w:rFonts w:ascii="Arial" w:eastAsia="等线" w:hAnsi="Arial" w:cs="Arial"/>
                <w:sz w:val="22"/>
              </w:rPr>
              <w:t xml:space="preserve"> = "https://api.openai.com/v1/chat/completions";</w:t>
            </w:r>
          </w:p>
          <w:p w14:paraId="2DCA5A0D" w14:textId="77777777" w:rsidR="00BE4E9E" w:rsidRDefault="00000000">
            <w:pPr>
              <w:spacing w:before="120" w:after="120" w:line="288" w:lineRule="auto"/>
              <w:jc w:val="left"/>
            </w:pPr>
            <w:r>
              <w:rPr>
                <w:rFonts w:ascii="Arial" w:eastAsia="等线" w:hAnsi="Arial" w:cs="Arial"/>
                <w:sz w:val="22"/>
              </w:rPr>
              <w:t xml:space="preserve">    let messages = [</w:t>
            </w:r>
          </w:p>
          <w:p w14:paraId="46ED6D1A" w14:textId="77777777" w:rsidR="00BE4E9E" w:rsidRDefault="00000000">
            <w:pPr>
              <w:spacing w:before="120" w:after="120" w:line="288" w:lineRule="auto"/>
              <w:jc w:val="left"/>
            </w:pPr>
            <w:r>
              <w:rPr>
                <w:rFonts w:ascii="Arial" w:eastAsia="等线" w:hAnsi="Arial" w:cs="Arial"/>
                <w:sz w:val="22"/>
              </w:rPr>
              <w:t xml:space="preserve">        {</w:t>
            </w:r>
          </w:p>
          <w:p w14:paraId="1D7F6A1F" w14:textId="77777777" w:rsidR="00BE4E9E" w:rsidRDefault="00000000">
            <w:pPr>
              <w:spacing w:before="120" w:after="120" w:line="288" w:lineRule="auto"/>
              <w:jc w:val="left"/>
            </w:pPr>
            <w:r>
              <w:rPr>
                <w:rFonts w:ascii="Arial" w:eastAsia="等线" w:hAnsi="Arial" w:cs="Arial"/>
                <w:sz w:val="22"/>
              </w:rPr>
              <w:t xml:space="preserve">            "role": "system",</w:t>
            </w:r>
          </w:p>
          <w:p w14:paraId="3C16DB6A" w14:textId="77777777" w:rsidR="00BE4E9E" w:rsidRDefault="00000000">
            <w:pPr>
              <w:spacing w:before="120" w:after="120" w:line="288" w:lineRule="auto"/>
              <w:jc w:val="left"/>
            </w:pPr>
            <w:r>
              <w:rPr>
                <w:rFonts w:ascii="Arial" w:eastAsia="等线" w:hAnsi="Arial" w:cs="Arial"/>
                <w:sz w:val="22"/>
              </w:rPr>
              <w:t xml:space="preserve">            "content": </w:t>
            </w:r>
            <w:r>
              <w:rPr>
                <w:rFonts w:ascii="Consolas" w:eastAsia="Consolas" w:hAnsi="Consolas" w:cs="Consolas"/>
                <w:sz w:val="22"/>
                <w:shd w:val="clear" w:color="auto" w:fill="EFF0F1"/>
              </w:rPr>
              <w:t>World setting: ${</w:t>
            </w:r>
            <w:proofErr w:type="spellStart"/>
            <w:r>
              <w:rPr>
                <w:rFonts w:ascii="Consolas" w:eastAsia="Consolas" w:hAnsi="Consolas" w:cs="Consolas"/>
                <w:sz w:val="22"/>
                <w:shd w:val="clear" w:color="auto" w:fill="EFF0F1"/>
              </w:rPr>
              <w:t>worldSetting</w:t>
            </w:r>
            <w:proofErr w:type="spellEnd"/>
            <w:r>
              <w:rPr>
                <w:rFonts w:ascii="Consolas" w:eastAsia="Consolas" w:hAnsi="Consolas" w:cs="Consolas"/>
                <w:sz w:val="22"/>
                <w:shd w:val="clear" w:color="auto" w:fill="EFF0F1"/>
              </w:rPr>
              <w:t>}. Current plot: ${plot}.</w:t>
            </w:r>
          </w:p>
          <w:p w14:paraId="53EC352B" w14:textId="77777777" w:rsidR="00BE4E9E" w:rsidRDefault="00000000">
            <w:pPr>
              <w:spacing w:before="120" w:after="120" w:line="288" w:lineRule="auto"/>
              <w:jc w:val="left"/>
            </w:pPr>
            <w:r>
              <w:rPr>
                <w:rFonts w:ascii="Arial" w:eastAsia="等线" w:hAnsi="Arial" w:cs="Arial"/>
                <w:sz w:val="22"/>
              </w:rPr>
              <w:t xml:space="preserve">        },</w:t>
            </w:r>
          </w:p>
          <w:p w14:paraId="27C08D4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dialogHistory.map</w:t>
            </w:r>
            <w:proofErr w:type="spellEnd"/>
            <w:r>
              <w:rPr>
                <w:rFonts w:ascii="Arial" w:eastAsia="等线" w:hAnsi="Arial" w:cs="Arial"/>
                <w:sz w:val="22"/>
              </w:rPr>
              <w:t>(entry =&gt; ({</w:t>
            </w:r>
          </w:p>
          <w:p w14:paraId="20F8FB1E" w14:textId="77777777" w:rsidR="00BE4E9E" w:rsidRDefault="00000000">
            <w:pPr>
              <w:spacing w:before="120" w:after="120" w:line="288" w:lineRule="auto"/>
              <w:jc w:val="left"/>
            </w:pPr>
            <w:r>
              <w:rPr>
                <w:rFonts w:ascii="Arial" w:eastAsia="等线" w:hAnsi="Arial" w:cs="Arial"/>
                <w:sz w:val="22"/>
              </w:rPr>
              <w:t xml:space="preserve">            "role": </w:t>
            </w:r>
            <w:proofErr w:type="spellStart"/>
            <w:r>
              <w:rPr>
                <w:rFonts w:ascii="Arial" w:eastAsia="等线" w:hAnsi="Arial" w:cs="Arial"/>
                <w:sz w:val="22"/>
              </w:rPr>
              <w:t>entry.speaker</w:t>
            </w:r>
            <w:proofErr w:type="spellEnd"/>
            <w:r>
              <w:rPr>
                <w:rFonts w:ascii="Arial" w:eastAsia="等线" w:hAnsi="Arial" w:cs="Arial"/>
                <w:sz w:val="22"/>
              </w:rPr>
              <w:t xml:space="preserve"> === "Player" ? "user" : "assistant",</w:t>
            </w:r>
          </w:p>
          <w:p w14:paraId="0AC68053" w14:textId="77777777" w:rsidR="00BE4E9E" w:rsidRDefault="00000000">
            <w:pPr>
              <w:spacing w:before="120" w:after="120" w:line="288" w:lineRule="auto"/>
              <w:jc w:val="left"/>
            </w:pPr>
            <w:r>
              <w:rPr>
                <w:rFonts w:ascii="Arial" w:eastAsia="等线" w:hAnsi="Arial" w:cs="Arial"/>
                <w:sz w:val="22"/>
              </w:rPr>
              <w:t xml:space="preserve">            "content": </w:t>
            </w:r>
            <w:proofErr w:type="spellStart"/>
            <w:r>
              <w:rPr>
                <w:rFonts w:ascii="Arial" w:eastAsia="等线" w:hAnsi="Arial" w:cs="Arial"/>
                <w:sz w:val="22"/>
              </w:rPr>
              <w:t>entry.message</w:t>
            </w:r>
            <w:proofErr w:type="spellEnd"/>
          </w:p>
          <w:p w14:paraId="7C359C22" w14:textId="77777777" w:rsidR="00BE4E9E" w:rsidRDefault="00000000">
            <w:pPr>
              <w:spacing w:before="120" w:after="120" w:line="288" w:lineRule="auto"/>
              <w:jc w:val="left"/>
            </w:pPr>
            <w:r>
              <w:rPr>
                <w:rFonts w:ascii="Arial" w:eastAsia="等线" w:hAnsi="Arial" w:cs="Arial"/>
                <w:sz w:val="22"/>
              </w:rPr>
              <w:t xml:space="preserve">        })),</w:t>
            </w:r>
          </w:p>
          <w:p w14:paraId="2FB3B618" w14:textId="77777777" w:rsidR="00BE4E9E" w:rsidRDefault="00000000">
            <w:pPr>
              <w:spacing w:before="120" w:after="120" w:line="288" w:lineRule="auto"/>
              <w:jc w:val="left"/>
            </w:pPr>
            <w:r>
              <w:rPr>
                <w:rFonts w:ascii="Arial" w:eastAsia="等线" w:hAnsi="Arial" w:cs="Arial"/>
                <w:sz w:val="22"/>
              </w:rPr>
              <w:t xml:space="preserve">        {</w:t>
            </w:r>
          </w:p>
          <w:p w14:paraId="1C5D865F" w14:textId="77777777" w:rsidR="00BE4E9E" w:rsidRDefault="00000000">
            <w:pPr>
              <w:spacing w:before="120" w:after="120" w:line="288" w:lineRule="auto"/>
              <w:jc w:val="left"/>
            </w:pPr>
            <w:r>
              <w:rPr>
                <w:rFonts w:ascii="Arial" w:eastAsia="等线" w:hAnsi="Arial" w:cs="Arial"/>
                <w:sz w:val="22"/>
              </w:rPr>
              <w:t xml:space="preserve">            "role": "user",</w:t>
            </w:r>
          </w:p>
          <w:p w14:paraId="4AF8A136" w14:textId="77777777" w:rsidR="00BE4E9E" w:rsidRDefault="00000000">
            <w:pPr>
              <w:spacing w:before="120" w:after="120" w:line="288" w:lineRule="auto"/>
              <w:jc w:val="left"/>
            </w:pPr>
            <w:r>
              <w:rPr>
                <w:rFonts w:ascii="Arial" w:eastAsia="等线" w:hAnsi="Arial" w:cs="Arial"/>
                <w:sz w:val="22"/>
              </w:rPr>
              <w:t xml:space="preserve">            "content": message</w:t>
            </w:r>
          </w:p>
          <w:p w14:paraId="3F4D5F05" w14:textId="77777777" w:rsidR="00BE4E9E" w:rsidRDefault="00000000">
            <w:pPr>
              <w:spacing w:before="120" w:after="120" w:line="288" w:lineRule="auto"/>
              <w:jc w:val="left"/>
            </w:pPr>
            <w:r>
              <w:rPr>
                <w:rFonts w:ascii="Arial" w:eastAsia="等线" w:hAnsi="Arial" w:cs="Arial"/>
                <w:sz w:val="22"/>
              </w:rPr>
              <w:t xml:space="preserve">        }</w:t>
            </w:r>
          </w:p>
          <w:p w14:paraId="16432AD2" w14:textId="77777777" w:rsidR="00BE4E9E" w:rsidRDefault="00000000">
            <w:pPr>
              <w:spacing w:before="120" w:after="120" w:line="288" w:lineRule="auto"/>
              <w:jc w:val="left"/>
            </w:pPr>
            <w:r>
              <w:rPr>
                <w:rFonts w:ascii="Arial" w:eastAsia="等线" w:hAnsi="Arial" w:cs="Arial"/>
                <w:sz w:val="22"/>
              </w:rPr>
              <w:t xml:space="preserve">    ];</w:t>
            </w:r>
          </w:p>
          <w:p w14:paraId="29CE7243" w14:textId="77777777" w:rsidR="00BE4E9E" w:rsidRDefault="00000000">
            <w:pPr>
              <w:spacing w:before="120" w:after="120" w:line="288" w:lineRule="auto"/>
              <w:jc w:val="left"/>
            </w:pPr>
            <w:r>
              <w:rPr>
                <w:rFonts w:ascii="Arial" w:eastAsia="等线" w:hAnsi="Arial" w:cs="Arial"/>
                <w:sz w:val="22"/>
              </w:rPr>
              <w:t xml:space="preserve">    let payload = {</w:t>
            </w:r>
          </w:p>
          <w:p w14:paraId="7002421D" w14:textId="77777777" w:rsidR="00BE4E9E" w:rsidRDefault="00000000">
            <w:pPr>
              <w:spacing w:before="120" w:after="120" w:line="288" w:lineRule="auto"/>
              <w:jc w:val="left"/>
            </w:pPr>
            <w:r>
              <w:rPr>
                <w:rFonts w:ascii="Arial" w:eastAsia="等线" w:hAnsi="Arial" w:cs="Arial"/>
                <w:sz w:val="22"/>
              </w:rPr>
              <w:t xml:space="preserve">        model: </w:t>
            </w:r>
            <w:proofErr w:type="spellStart"/>
            <w:r>
              <w:rPr>
                <w:rFonts w:ascii="Arial" w:eastAsia="等线" w:hAnsi="Arial" w:cs="Arial"/>
                <w:sz w:val="22"/>
              </w:rPr>
              <w:t>modelName</w:t>
            </w:r>
            <w:proofErr w:type="spellEnd"/>
            <w:r>
              <w:rPr>
                <w:rFonts w:ascii="Arial" w:eastAsia="等线" w:hAnsi="Arial" w:cs="Arial"/>
                <w:sz w:val="22"/>
              </w:rPr>
              <w:t>,</w:t>
            </w:r>
          </w:p>
          <w:p w14:paraId="21AF4135" w14:textId="77777777" w:rsidR="00BE4E9E" w:rsidRDefault="00000000">
            <w:pPr>
              <w:spacing w:before="120" w:after="120" w:line="288" w:lineRule="auto"/>
              <w:jc w:val="left"/>
            </w:pPr>
            <w:r>
              <w:rPr>
                <w:rFonts w:ascii="Arial" w:eastAsia="等线" w:hAnsi="Arial" w:cs="Arial"/>
                <w:sz w:val="22"/>
              </w:rPr>
              <w:t xml:space="preserve">        messages: messages</w:t>
            </w:r>
          </w:p>
          <w:p w14:paraId="5B654CAB" w14:textId="77777777" w:rsidR="00BE4E9E" w:rsidRDefault="00000000">
            <w:pPr>
              <w:spacing w:before="120" w:after="120" w:line="288" w:lineRule="auto"/>
              <w:jc w:val="left"/>
            </w:pPr>
            <w:r>
              <w:rPr>
                <w:rFonts w:ascii="Arial" w:eastAsia="等线" w:hAnsi="Arial" w:cs="Arial"/>
                <w:sz w:val="22"/>
              </w:rPr>
              <w:t xml:space="preserve">    };</w:t>
            </w:r>
          </w:p>
          <w:p w14:paraId="583B21B9" w14:textId="77777777" w:rsidR="00BE4E9E" w:rsidRDefault="00BE4E9E">
            <w:pPr>
              <w:spacing w:before="120" w:after="120" w:line="288" w:lineRule="auto"/>
              <w:jc w:val="left"/>
            </w:pPr>
          </w:p>
          <w:p w14:paraId="6F899BBB" w14:textId="77777777" w:rsidR="00BE4E9E" w:rsidRDefault="00000000">
            <w:pPr>
              <w:spacing w:before="120" w:after="120" w:line="288" w:lineRule="auto"/>
              <w:jc w:val="left"/>
            </w:pPr>
            <w:r>
              <w:rPr>
                <w:rFonts w:ascii="Arial" w:eastAsia="等线" w:hAnsi="Arial" w:cs="Arial"/>
                <w:sz w:val="22"/>
              </w:rPr>
              <w:t xml:space="preserve">    let response = await fetch(</w:t>
            </w:r>
            <w:proofErr w:type="spellStart"/>
            <w:r>
              <w:rPr>
                <w:rFonts w:ascii="Arial" w:eastAsia="等线" w:hAnsi="Arial" w:cs="Arial"/>
                <w:sz w:val="22"/>
              </w:rPr>
              <w:t>url</w:t>
            </w:r>
            <w:proofErr w:type="spellEnd"/>
            <w:r>
              <w:rPr>
                <w:rFonts w:ascii="Arial" w:eastAsia="等线" w:hAnsi="Arial" w:cs="Arial"/>
                <w:sz w:val="22"/>
              </w:rPr>
              <w:t>, {</w:t>
            </w:r>
          </w:p>
          <w:p w14:paraId="0D2859DC" w14:textId="77777777" w:rsidR="00BE4E9E" w:rsidRDefault="00000000">
            <w:pPr>
              <w:spacing w:before="120" w:after="120" w:line="288" w:lineRule="auto"/>
              <w:jc w:val="left"/>
            </w:pPr>
            <w:r>
              <w:rPr>
                <w:rFonts w:ascii="Arial" w:eastAsia="等线" w:hAnsi="Arial" w:cs="Arial"/>
                <w:sz w:val="22"/>
              </w:rPr>
              <w:t xml:space="preserve">        method: 'POST',</w:t>
            </w:r>
          </w:p>
          <w:p w14:paraId="600C0963" w14:textId="77777777" w:rsidR="00BE4E9E" w:rsidRDefault="00000000">
            <w:pPr>
              <w:spacing w:before="120" w:after="120" w:line="288" w:lineRule="auto"/>
              <w:jc w:val="left"/>
            </w:pPr>
            <w:r>
              <w:rPr>
                <w:rFonts w:ascii="Arial" w:eastAsia="等线" w:hAnsi="Arial" w:cs="Arial"/>
                <w:sz w:val="22"/>
              </w:rPr>
              <w:t xml:space="preserve">        headers: {</w:t>
            </w:r>
          </w:p>
          <w:p w14:paraId="48D10B35" w14:textId="77777777" w:rsidR="00BE4E9E" w:rsidRDefault="00000000">
            <w:pPr>
              <w:spacing w:before="120" w:after="120" w:line="288" w:lineRule="auto"/>
              <w:jc w:val="left"/>
            </w:pPr>
            <w:r>
              <w:rPr>
                <w:rFonts w:ascii="Arial" w:eastAsia="等线" w:hAnsi="Arial" w:cs="Arial"/>
                <w:sz w:val="22"/>
              </w:rPr>
              <w:t xml:space="preserve">            'Content-Type': 'application/</w:t>
            </w:r>
            <w:proofErr w:type="spellStart"/>
            <w:r>
              <w:rPr>
                <w:rFonts w:ascii="Arial" w:eastAsia="等线" w:hAnsi="Arial" w:cs="Arial"/>
                <w:sz w:val="22"/>
              </w:rPr>
              <w:t>json</w:t>
            </w:r>
            <w:proofErr w:type="spellEnd"/>
            <w:r>
              <w:rPr>
                <w:rFonts w:ascii="Arial" w:eastAsia="等线" w:hAnsi="Arial" w:cs="Arial"/>
                <w:sz w:val="22"/>
              </w:rPr>
              <w:t>',</w:t>
            </w:r>
          </w:p>
          <w:p w14:paraId="16A7CDD8" w14:textId="77777777" w:rsidR="00BE4E9E" w:rsidRDefault="00000000">
            <w:pPr>
              <w:spacing w:before="120" w:after="120" w:line="288" w:lineRule="auto"/>
              <w:jc w:val="left"/>
            </w:pPr>
            <w:r>
              <w:rPr>
                <w:rFonts w:ascii="Arial" w:eastAsia="等线" w:hAnsi="Arial" w:cs="Arial"/>
                <w:sz w:val="22"/>
              </w:rPr>
              <w:t xml:space="preserve">            'Authorization': 'Bearer ' + </w:t>
            </w:r>
            <w:proofErr w:type="spellStart"/>
            <w:r>
              <w:rPr>
                <w:rFonts w:ascii="Arial" w:eastAsia="等线" w:hAnsi="Arial" w:cs="Arial"/>
                <w:sz w:val="22"/>
              </w:rPr>
              <w:t>apiKey</w:t>
            </w:r>
            <w:proofErr w:type="spellEnd"/>
          </w:p>
          <w:p w14:paraId="3E9085ED" w14:textId="77777777" w:rsidR="00BE4E9E" w:rsidRDefault="00000000">
            <w:pPr>
              <w:spacing w:before="120" w:after="120" w:line="288" w:lineRule="auto"/>
              <w:jc w:val="left"/>
            </w:pPr>
            <w:r>
              <w:rPr>
                <w:rFonts w:ascii="Arial" w:eastAsia="等线" w:hAnsi="Arial" w:cs="Arial"/>
                <w:sz w:val="22"/>
              </w:rPr>
              <w:t xml:space="preserve">        },</w:t>
            </w:r>
          </w:p>
          <w:p w14:paraId="496EA040" w14:textId="77777777" w:rsidR="00BE4E9E" w:rsidRDefault="00000000">
            <w:pPr>
              <w:spacing w:before="120" w:after="120" w:line="288" w:lineRule="auto"/>
              <w:jc w:val="left"/>
            </w:pPr>
            <w:r>
              <w:rPr>
                <w:rFonts w:ascii="Arial" w:eastAsia="等线" w:hAnsi="Arial" w:cs="Arial"/>
                <w:sz w:val="22"/>
              </w:rPr>
              <w:t xml:space="preserve">        body: </w:t>
            </w:r>
            <w:proofErr w:type="spellStart"/>
            <w:r>
              <w:rPr>
                <w:rFonts w:ascii="Arial" w:eastAsia="等线" w:hAnsi="Arial" w:cs="Arial"/>
                <w:sz w:val="22"/>
              </w:rPr>
              <w:t>JSON.stringify</w:t>
            </w:r>
            <w:proofErr w:type="spellEnd"/>
            <w:r>
              <w:rPr>
                <w:rFonts w:ascii="Arial" w:eastAsia="等线" w:hAnsi="Arial" w:cs="Arial"/>
                <w:sz w:val="22"/>
              </w:rPr>
              <w:t>(payload)</w:t>
            </w:r>
          </w:p>
          <w:p w14:paraId="34069835" w14:textId="77777777" w:rsidR="00BE4E9E" w:rsidRDefault="00000000">
            <w:pPr>
              <w:spacing w:before="120" w:after="120" w:line="288" w:lineRule="auto"/>
              <w:jc w:val="left"/>
            </w:pPr>
            <w:r>
              <w:rPr>
                <w:rFonts w:ascii="Arial" w:eastAsia="等线" w:hAnsi="Arial" w:cs="Arial"/>
                <w:sz w:val="22"/>
              </w:rPr>
              <w:t xml:space="preserve">    });</w:t>
            </w:r>
          </w:p>
          <w:p w14:paraId="7C0A04BD" w14:textId="77777777" w:rsidR="00BE4E9E" w:rsidRDefault="00000000">
            <w:pPr>
              <w:spacing w:before="120" w:after="120" w:line="288" w:lineRule="auto"/>
              <w:jc w:val="left"/>
            </w:pPr>
            <w:r>
              <w:rPr>
                <w:rFonts w:ascii="Arial" w:eastAsia="等线" w:hAnsi="Arial" w:cs="Arial"/>
                <w:sz w:val="22"/>
              </w:rPr>
              <w:lastRenderedPageBreak/>
              <w:t xml:space="preserve">    let data = await </w:t>
            </w:r>
            <w:proofErr w:type="spellStart"/>
            <w:r>
              <w:rPr>
                <w:rFonts w:ascii="Arial" w:eastAsia="等线" w:hAnsi="Arial" w:cs="Arial"/>
                <w:sz w:val="22"/>
              </w:rPr>
              <w:t>response.json</w:t>
            </w:r>
            <w:proofErr w:type="spellEnd"/>
            <w:r>
              <w:rPr>
                <w:rFonts w:ascii="Arial" w:eastAsia="等线" w:hAnsi="Arial" w:cs="Arial"/>
                <w:sz w:val="22"/>
              </w:rPr>
              <w:t>();</w:t>
            </w:r>
          </w:p>
          <w:p w14:paraId="2764BE8C"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dialogHistory.push</w:t>
            </w:r>
            <w:proofErr w:type="spellEnd"/>
            <w:r>
              <w:rPr>
                <w:rFonts w:ascii="Arial" w:eastAsia="等线" w:hAnsi="Arial" w:cs="Arial"/>
                <w:sz w:val="22"/>
              </w:rPr>
              <w:t>({speaker: "Player", message: message});</w:t>
            </w:r>
          </w:p>
          <w:p w14:paraId="5EEECC50" w14:textId="77777777" w:rsidR="00BE4E9E" w:rsidRDefault="00000000">
            <w:pPr>
              <w:spacing w:before="120" w:after="120" w:line="288" w:lineRule="auto"/>
              <w:jc w:val="left"/>
            </w:pPr>
            <w:r>
              <w:rPr>
                <w:rFonts w:ascii="Arial" w:eastAsia="等线" w:hAnsi="Arial" w:cs="Arial"/>
                <w:sz w:val="22"/>
              </w:rPr>
              <w:t xml:space="preserve">    if (</w:t>
            </w:r>
            <w:proofErr w:type="spellStart"/>
            <w:r>
              <w:rPr>
                <w:rFonts w:ascii="Arial" w:eastAsia="等线" w:hAnsi="Arial" w:cs="Arial"/>
                <w:sz w:val="22"/>
              </w:rPr>
              <w:t>data.choices</w:t>
            </w:r>
            <w:proofErr w:type="spellEnd"/>
            <w:r>
              <w:rPr>
                <w:rFonts w:ascii="Arial" w:eastAsia="等线" w:hAnsi="Arial" w:cs="Arial"/>
                <w:sz w:val="22"/>
              </w:rPr>
              <w:t xml:space="preserve"> &amp;&amp; </w:t>
            </w:r>
            <w:proofErr w:type="spellStart"/>
            <w:r>
              <w:rPr>
                <w:rFonts w:ascii="Arial" w:eastAsia="等线" w:hAnsi="Arial" w:cs="Arial"/>
                <w:sz w:val="22"/>
              </w:rPr>
              <w:t>data.choices.length</w:t>
            </w:r>
            <w:proofErr w:type="spellEnd"/>
            <w:r>
              <w:rPr>
                <w:rFonts w:ascii="Arial" w:eastAsia="等线" w:hAnsi="Arial" w:cs="Arial"/>
                <w:sz w:val="22"/>
              </w:rPr>
              <w:t xml:space="preserve"> &gt; 0) {</w:t>
            </w:r>
          </w:p>
          <w:p w14:paraId="0A20EF89" w14:textId="77777777" w:rsidR="00BE4E9E" w:rsidRDefault="00000000">
            <w:pPr>
              <w:spacing w:before="120" w:after="120" w:line="288" w:lineRule="auto"/>
              <w:jc w:val="left"/>
            </w:pPr>
            <w:r>
              <w:rPr>
                <w:rFonts w:ascii="Arial" w:eastAsia="等线" w:hAnsi="Arial" w:cs="Arial"/>
                <w:sz w:val="22"/>
              </w:rPr>
              <w:t xml:space="preserve">        let </w:t>
            </w:r>
            <w:proofErr w:type="spellStart"/>
            <w:r>
              <w:rPr>
                <w:rFonts w:ascii="Arial" w:eastAsia="等线" w:hAnsi="Arial" w:cs="Arial"/>
                <w:sz w:val="22"/>
              </w:rPr>
              <w:t>botResponse</w:t>
            </w:r>
            <w:proofErr w:type="spellEnd"/>
            <w:r>
              <w:rPr>
                <w:rFonts w:ascii="Arial" w:eastAsia="等线" w:hAnsi="Arial" w:cs="Arial"/>
                <w:sz w:val="22"/>
              </w:rPr>
              <w:t xml:space="preserve"> = </w:t>
            </w:r>
            <w:proofErr w:type="spellStart"/>
            <w:r>
              <w:rPr>
                <w:rFonts w:ascii="Arial" w:eastAsia="等线" w:hAnsi="Arial" w:cs="Arial"/>
                <w:sz w:val="22"/>
              </w:rPr>
              <w:t>data.choices</w:t>
            </w:r>
            <w:proofErr w:type="spellEnd"/>
            <w:r>
              <w:rPr>
                <w:rFonts w:ascii="Arial" w:eastAsia="等线" w:hAnsi="Arial" w:cs="Arial"/>
                <w:sz w:val="22"/>
              </w:rPr>
              <w:t>[0].</w:t>
            </w:r>
            <w:proofErr w:type="spellStart"/>
            <w:r>
              <w:rPr>
                <w:rFonts w:ascii="Arial" w:eastAsia="等线" w:hAnsi="Arial" w:cs="Arial"/>
                <w:sz w:val="22"/>
              </w:rPr>
              <w:t>message.content.trim</w:t>
            </w:r>
            <w:proofErr w:type="spellEnd"/>
            <w:r>
              <w:rPr>
                <w:rFonts w:ascii="Arial" w:eastAsia="等线" w:hAnsi="Arial" w:cs="Arial"/>
                <w:sz w:val="22"/>
              </w:rPr>
              <w:t>();</w:t>
            </w:r>
          </w:p>
          <w:p w14:paraId="2C91FF6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dialogHistory.push</w:t>
            </w:r>
            <w:proofErr w:type="spellEnd"/>
            <w:r>
              <w:rPr>
                <w:rFonts w:ascii="Arial" w:eastAsia="等线" w:hAnsi="Arial" w:cs="Arial"/>
                <w:sz w:val="22"/>
              </w:rPr>
              <w:t xml:space="preserve">({speaker: "ChatGPT", message: </w:t>
            </w:r>
            <w:proofErr w:type="spellStart"/>
            <w:r>
              <w:rPr>
                <w:rFonts w:ascii="Arial" w:eastAsia="等线" w:hAnsi="Arial" w:cs="Arial"/>
                <w:sz w:val="22"/>
              </w:rPr>
              <w:t>botResponse</w:t>
            </w:r>
            <w:proofErr w:type="spellEnd"/>
            <w:r>
              <w:rPr>
                <w:rFonts w:ascii="Arial" w:eastAsia="等线" w:hAnsi="Arial" w:cs="Arial"/>
                <w:sz w:val="22"/>
              </w:rPr>
              <w:t>});</w:t>
            </w:r>
          </w:p>
          <w:p w14:paraId="7800322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Graphics.startGameLoop</w:t>
            </w:r>
            <w:proofErr w:type="spellEnd"/>
            <w:r>
              <w:rPr>
                <w:rFonts w:ascii="Arial" w:eastAsia="等线" w:hAnsi="Arial" w:cs="Arial"/>
                <w:sz w:val="22"/>
              </w:rPr>
              <w:t>();</w:t>
            </w:r>
          </w:p>
          <w:p w14:paraId="3A9158FD" w14:textId="77777777" w:rsidR="00BE4E9E" w:rsidRDefault="00000000">
            <w:pPr>
              <w:spacing w:before="120" w:after="120" w:line="288" w:lineRule="auto"/>
              <w:jc w:val="left"/>
            </w:pPr>
            <w:r>
              <w:rPr>
                <w:rFonts w:ascii="Arial" w:eastAsia="等线" w:hAnsi="Arial" w:cs="Arial"/>
                <w:sz w:val="22"/>
              </w:rPr>
              <w:t xml:space="preserve">        return </w:t>
            </w:r>
            <w:proofErr w:type="spellStart"/>
            <w:r>
              <w:rPr>
                <w:rFonts w:ascii="Arial" w:eastAsia="等线" w:hAnsi="Arial" w:cs="Arial"/>
                <w:sz w:val="22"/>
              </w:rPr>
              <w:t>botResponse</w:t>
            </w:r>
            <w:proofErr w:type="spellEnd"/>
            <w:r>
              <w:rPr>
                <w:rFonts w:ascii="Arial" w:eastAsia="等线" w:hAnsi="Arial" w:cs="Arial"/>
                <w:sz w:val="22"/>
              </w:rPr>
              <w:t>;</w:t>
            </w:r>
          </w:p>
          <w:p w14:paraId="750FB2C1" w14:textId="77777777" w:rsidR="00BE4E9E" w:rsidRDefault="00000000">
            <w:pPr>
              <w:spacing w:before="120" w:after="120" w:line="288" w:lineRule="auto"/>
              <w:jc w:val="left"/>
            </w:pPr>
            <w:r>
              <w:rPr>
                <w:rFonts w:ascii="Arial" w:eastAsia="等线" w:hAnsi="Arial" w:cs="Arial"/>
                <w:sz w:val="22"/>
              </w:rPr>
              <w:t xml:space="preserve">    }</w:t>
            </w:r>
          </w:p>
          <w:p w14:paraId="764995F0"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Graphics.startGameLoop</w:t>
            </w:r>
            <w:proofErr w:type="spellEnd"/>
            <w:r>
              <w:rPr>
                <w:rFonts w:ascii="Arial" w:eastAsia="等线" w:hAnsi="Arial" w:cs="Arial"/>
                <w:sz w:val="22"/>
              </w:rPr>
              <w:t>();</w:t>
            </w:r>
          </w:p>
          <w:p w14:paraId="000A13E6" w14:textId="77777777" w:rsidR="00BE4E9E" w:rsidRDefault="00000000">
            <w:pPr>
              <w:spacing w:before="120" w:after="120" w:line="288" w:lineRule="auto"/>
              <w:jc w:val="left"/>
            </w:pPr>
            <w:r>
              <w:rPr>
                <w:rFonts w:ascii="Arial" w:eastAsia="等线" w:hAnsi="Arial" w:cs="Arial"/>
                <w:sz w:val="22"/>
              </w:rPr>
              <w:t xml:space="preserve">    return "No response from ChatGPT.";</w:t>
            </w:r>
          </w:p>
          <w:p w14:paraId="1DAA0DD6" w14:textId="77777777" w:rsidR="00BE4E9E" w:rsidRDefault="00000000">
            <w:pPr>
              <w:spacing w:before="120" w:after="120" w:line="288" w:lineRule="auto"/>
              <w:jc w:val="left"/>
            </w:pPr>
            <w:r>
              <w:rPr>
                <w:rFonts w:ascii="Arial" w:eastAsia="等线" w:hAnsi="Arial" w:cs="Arial"/>
                <w:sz w:val="22"/>
              </w:rPr>
              <w:t>}</w:t>
            </w:r>
          </w:p>
        </w:tc>
      </w:tr>
    </w:tbl>
    <w:p w14:paraId="2C3D80EB" w14:textId="77777777" w:rsidR="00BE4E9E" w:rsidRDefault="00000000">
      <w:pPr>
        <w:spacing w:before="120" w:after="120" w:line="288" w:lineRule="auto"/>
        <w:jc w:val="left"/>
      </w:pPr>
      <w:r>
        <w:rPr>
          <w:rFonts w:ascii="Arial" w:eastAsia="等线" w:hAnsi="Arial" w:cs="Arial"/>
          <w:sz w:val="22"/>
        </w:rPr>
        <w:lastRenderedPageBreak/>
        <w:t>3.4.7</w:t>
      </w:r>
      <w:r>
        <w:rPr>
          <w:rFonts w:ascii="Arial" w:eastAsia="等线" w:hAnsi="Arial" w:cs="Arial"/>
          <w:sz w:val="22"/>
        </w:rPr>
        <w:t>、函数说明</w:t>
      </w:r>
    </w:p>
    <w:p w14:paraId="4E8772DD" w14:textId="77777777" w:rsidR="00BE4E9E" w:rsidRDefault="00000000">
      <w:pPr>
        <w:spacing w:before="120" w:after="120" w:line="288" w:lineRule="auto"/>
        <w:ind w:firstLine="420"/>
        <w:jc w:val="left"/>
      </w:pPr>
      <w:r>
        <w:rPr>
          <w:rFonts w:ascii="Arial" w:eastAsia="等线" w:hAnsi="Arial" w:cs="Arial"/>
          <w:sz w:val="22"/>
        </w:rPr>
        <w:t xml:space="preserve">3.4.7.1 </w:t>
      </w:r>
      <w:proofErr w:type="spellStart"/>
      <w:r>
        <w:rPr>
          <w:rFonts w:ascii="Arial" w:eastAsia="等线" w:hAnsi="Arial" w:cs="Arial"/>
          <w:sz w:val="22"/>
        </w:rPr>
        <w:t>sendMessage</w:t>
      </w:r>
      <w:proofErr w:type="spellEnd"/>
      <w:r>
        <w:rPr>
          <w:rFonts w:ascii="Arial" w:eastAsia="等线" w:hAnsi="Arial" w:cs="Arial"/>
          <w:sz w:val="22"/>
        </w:rPr>
        <w:t>：</w:t>
      </w:r>
    </w:p>
    <w:p w14:paraId="3D4E6AAB" w14:textId="77777777" w:rsidR="00BE4E9E" w:rsidRDefault="00000000">
      <w:pPr>
        <w:numPr>
          <w:ilvl w:val="0"/>
          <w:numId w:val="556"/>
        </w:numPr>
        <w:spacing w:before="120" w:after="120" w:line="288" w:lineRule="auto"/>
        <w:ind w:left="453"/>
        <w:jc w:val="left"/>
      </w:pPr>
      <w:r>
        <w:rPr>
          <w:rFonts w:ascii="Arial" w:eastAsia="等线" w:hAnsi="Arial" w:cs="Arial"/>
          <w:sz w:val="22"/>
        </w:rPr>
        <w:t>文件：</w:t>
      </w:r>
      <w:r>
        <w:rPr>
          <w:rFonts w:ascii="Consolas" w:eastAsia="Consolas" w:hAnsi="Consolas" w:cs="Consolas"/>
          <w:sz w:val="22"/>
          <w:shd w:val="clear" w:color="auto" w:fill="EFF0F1"/>
        </w:rPr>
        <w:t>ChatGPTIntegration.js</w:t>
      </w:r>
    </w:p>
    <w:p w14:paraId="045EE88F" w14:textId="77777777" w:rsidR="00BE4E9E" w:rsidRDefault="00000000">
      <w:pPr>
        <w:numPr>
          <w:ilvl w:val="0"/>
          <w:numId w:val="557"/>
        </w:numPr>
        <w:spacing w:before="120" w:after="120" w:line="288" w:lineRule="auto"/>
        <w:ind w:left="453"/>
        <w:jc w:val="left"/>
      </w:pPr>
      <w:r>
        <w:rPr>
          <w:rFonts w:ascii="Arial" w:eastAsia="等线" w:hAnsi="Arial" w:cs="Arial"/>
          <w:sz w:val="22"/>
        </w:rPr>
        <w:t>功能：发送玩家输入给</w:t>
      </w:r>
      <w:r>
        <w:rPr>
          <w:rFonts w:ascii="Arial" w:eastAsia="等线" w:hAnsi="Arial" w:cs="Arial"/>
          <w:sz w:val="22"/>
        </w:rPr>
        <w:t>ChatGPT</w:t>
      </w:r>
      <w:r>
        <w:rPr>
          <w:rFonts w:ascii="Arial" w:eastAsia="等线" w:hAnsi="Arial" w:cs="Arial"/>
          <w:sz w:val="22"/>
        </w:rPr>
        <w:t>，并返回生成的响应。</w:t>
      </w:r>
    </w:p>
    <w:p w14:paraId="480C5F89" w14:textId="77777777" w:rsidR="00BE4E9E" w:rsidRDefault="00000000">
      <w:pPr>
        <w:numPr>
          <w:ilvl w:val="0"/>
          <w:numId w:val="558"/>
        </w:numPr>
        <w:spacing w:before="120" w:after="120" w:line="288" w:lineRule="auto"/>
        <w:ind w:left="453"/>
        <w:jc w:val="left"/>
      </w:pPr>
      <w:r>
        <w:rPr>
          <w:rFonts w:ascii="Arial" w:eastAsia="等线" w:hAnsi="Arial" w:cs="Arial"/>
          <w:sz w:val="22"/>
        </w:rPr>
        <w:t>格式：</w:t>
      </w:r>
      <w:r>
        <w:rPr>
          <w:rFonts w:ascii="Consolas" w:eastAsia="Consolas" w:hAnsi="Consolas" w:cs="Consolas"/>
          <w:sz w:val="22"/>
          <w:shd w:val="clear" w:color="auto" w:fill="EFF0F1"/>
        </w:rPr>
        <w:t xml:space="preserve">async function </w:t>
      </w:r>
      <w:proofErr w:type="spellStart"/>
      <w:r>
        <w:rPr>
          <w:rFonts w:ascii="Consolas" w:eastAsia="Consolas" w:hAnsi="Consolas" w:cs="Consolas"/>
          <w:sz w:val="22"/>
          <w:shd w:val="clear" w:color="auto" w:fill="EFF0F1"/>
        </w:rPr>
        <w:t>sendMessage</w:t>
      </w:r>
      <w:proofErr w:type="spellEnd"/>
      <w:r>
        <w:rPr>
          <w:rFonts w:ascii="Consolas" w:eastAsia="Consolas" w:hAnsi="Consolas" w:cs="Consolas"/>
          <w:sz w:val="22"/>
          <w:shd w:val="clear" w:color="auto" w:fill="EFF0F1"/>
        </w:rPr>
        <w:t xml:space="preserve">(message, </w:t>
      </w:r>
      <w:proofErr w:type="spellStart"/>
      <w:r>
        <w:rPr>
          <w:rFonts w:ascii="Consolas" w:eastAsia="Consolas" w:hAnsi="Consolas" w:cs="Consolas"/>
          <w:sz w:val="22"/>
          <w:shd w:val="clear" w:color="auto" w:fill="EFF0F1"/>
        </w:rPr>
        <w:t>currentPlot</w:t>
      </w:r>
      <w:proofErr w:type="spellEnd"/>
      <w:r>
        <w:rPr>
          <w:rFonts w:ascii="Consolas" w:eastAsia="Consolas" w:hAnsi="Consolas" w:cs="Consolas"/>
          <w:sz w:val="22"/>
          <w:shd w:val="clear" w:color="auto" w:fill="EFF0F1"/>
        </w:rPr>
        <w:t>)</w:t>
      </w:r>
    </w:p>
    <w:p w14:paraId="1DB9DD58" w14:textId="77777777" w:rsidR="00BE4E9E" w:rsidRDefault="00000000">
      <w:pPr>
        <w:numPr>
          <w:ilvl w:val="0"/>
          <w:numId w:val="559"/>
        </w:numPr>
        <w:spacing w:before="120" w:after="120" w:line="288" w:lineRule="auto"/>
        <w:ind w:left="453"/>
        <w:jc w:val="left"/>
      </w:pPr>
      <w:r>
        <w:rPr>
          <w:rFonts w:ascii="Arial" w:eastAsia="等线" w:hAnsi="Arial" w:cs="Arial"/>
          <w:sz w:val="22"/>
        </w:rPr>
        <w:t>参数：</w:t>
      </w:r>
    </w:p>
    <w:p w14:paraId="7E6D32E3" w14:textId="77777777" w:rsidR="00BE4E9E" w:rsidRDefault="00000000">
      <w:pPr>
        <w:numPr>
          <w:ilvl w:val="0"/>
          <w:numId w:val="560"/>
        </w:numPr>
        <w:spacing w:before="120" w:after="120" w:line="288" w:lineRule="auto"/>
        <w:ind w:left="907"/>
        <w:jc w:val="left"/>
      </w:pPr>
      <w:r>
        <w:rPr>
          <w:rFonts w:ascii="Consolas" w:eastAsia="Consolas" w:hAnsi="Consolas" w:cs="Consolas"/>
          <w:sz w:val="22"/>
          <w:shd w:val="clear" w:color="auto" w:fill="EFF0F1"/>
        </w:rPr>
        <w:t>message</w:t>
      </w:r>
      <w:r>
        <w:rPr>
          <w:rFonts w:ascii="Arial" w:eastAsia="等线" w:hAnsi="Arial" w:cs="Arial"/>
          <w:sz w:val="22"/>
        </w:rPr>
        <w:t>：玩家的输入信息。</w:t>
      </w:r>
    </w:p>
    <w:p w14:paraId="3E4617F7" w14:textId="77777777" w:rsidR="00BE4E9E" w:rsidRDefault="00000000">
      <w:pPr>
        <w:numPr>
          <w:ilvl w:val="0"/>
          <w:numId w:val="561"/>
        </w:numPr>
        <w:spacing w:before="120" w:after="120" w:line="288" w:lineRule="auto"/>
        <w:ind w:left="907"/>
        <w:jc w:val="left"/>
      </w:pPr>
      <w:proofErr w:type="spellStart"/>
      <w:r>
        <w:rPr>
          <w:rFonts w:ascii="Consolas" w:eastAsia="Consolas" w:hAnsi="Consolas" w:cs="Consolas"/>
          <w:sz w:val="22"/>
          <w:shd w:val="clear" w:color="auto" w:fill="EFF0F1"/>
        </w:rPr>
        <w:t>currentPlot</w:t>
      </w:r>
      <w:proofErr w:type="spellEnd"/>
      <w:r>
        <w:rPr>
          <w:rFonts w:ascii="Arial" w:eastAsia="等线" w:hAnsi="Arial" w:cs="Arial"/>
          <w:sz w:val="22"/>
        </w:rPr>
        <w:t>：当前的剧情文本。</w:t>
      </w:r>
    </w:p>
    <w:p w14:paraId="22122EFB" w14:textId="77777777" w:rsidR="00BE4E9E" w:rsidRDefault="00000000">
      <w:pPr>
        <w:numPr>
          <w:ilvl w:val="0"/>
          <w:numId w:val="562"/>
        </w:numPr>
        <w:spacing w:before="120" w:after="120" w:line="288" w:lineRule="auto"/>
        <w:ind w:left="453"/>
        <w:jc w:val="left"/>
      </w:pPr>
      <w:r>
        <w:rPr>
          <w:rFonts w:ascii="Arial" w:eastAsia="等线" w:hAnsi="Arial" w:cs="Arial"/>
          <w:sz w:val="22"/>
        </w:rPr>
        <w:t>局部变量：</w:t>
      </w:r>
    </w:p>
    <w:p w14:paraId="2EA11B44" w14:textId="77777777" w:rsidR="00BE4E9E" w:rsidRDefault="00000000">
      <w:pPr>
        <w:numPr>
          <w:ilvl w:val="0"/>
          <w:numId w:val="563"/>
        </w:numPr>
        <w:spacing w:before="120" w:after="120" w:line="288" w:lineRule="auto"/>
        <w:ind w:left="907"/>
        <w:jc w:val="left"/>
      </w:pPr>
      <w:proofErr w:type="spellStart"/>
      <w:r>
        <w:rPr>
          <w:rFonts w:ascii="Consolas" w:eastAsia="Consolas" w:hAnsi="Consolas" w:cs="Consolas"/>
          <w:sz w:val="22"/>
          <w:shd w:val="clear" w:color="auto" w:fill="EFF0F1"/>
        </w:rPr>
        <w:t>url</w:t>
      </w:r>
      <w:proofErr w:type="spellEnd"/>
      <w:r>
        <w:rPr>
          <w:rFonts w:ascii="Arial" w:eastAsia="等线" w:hAnsi="Arial" w:cs="Arial"/>
          <w:sz w:val="22"/>
        </w:rPr>
        <w:t>：</w:t>
      </w:r>
      <w:r>
        <w:rPr>
          <w:rFonts w:ascii="Arial" w:eastAsia="等线" w:hAnsi="Arial" w:cs="Arial"/>
          <w:sz w:val="22"/>
        </w:rPr>
        <w:t>ChatGPT API</w:t>
      </w:r>
      <w:r>
        <w:rPr>
          <w:rFonts w:ascii="Arial" w:eastAsia="等线" w:hAnsi="Arial" w:cs="Arial"/>
          <w:sz w:val="22"/>
        </w:rPr>
        <w:t>的请求地址。</w:t>
      </w:r>
    </w:p>
    <w:p w14:paraId="759FCF80" w14:textId="77777777" w:rsidR="00BE4E9E" w:rsidRDefault="00000000">
      <w:pPr>
        <w:numPr>
          <w:ilvl w:val="0"/>
          <w:numId w:val="564"/>
        </w:numPr>
        <w:spacing w:before="120" w:after="120" w:line="288" w:lineRule="auto"/>
        <w:ind w:left="907"/>
        <w:jc w:val="left"/>
      </w:pPr>
      <w:r>
        <w:rPr>
          <w:rFonts w:ascii="Consolas" w:eastAsia="Consolas" w:hAnsi="Consolas" w:cs="Consolas"/>
          <w:sz w:val="22"/>
          <w:shd w:val="clear" w:color="auto" w:fill="EFF0F1"/>
        </w:rPr>
        <w:t>messages</w:t>
      </w:r>
      <w:r>
        <w:rPr>
          <w:rFonts w:ascii="Arial" w:eastAsia="等线" w:hAnsi="Arial" w:cs="Arial"/>
          <w:sz w:val="22"/>
        </w:rPr>
        <w:t>：构建的消息列表。</w:t>
      </w:r>
    </w:p>
    <w:p w14:paraId="0EE84C80" w14:textId="77777777" w:rsidR="00BE4E9E" w:rsidRDefault="00000000">
      <w:pPr>
        <w:numPr>
          <w:ilvl w:val="0"/>
          <w:numId w:val="565"/>
        </w:numPr>
        <w:spacing w:before="120" w:after="120" w:line="288" w:lineRule="auto"/>
        <w:ind w:left="907"/>
        <w:jc w:val="left"/>
      </w:pPr>
      <w:r>
        <w:rPr>
          <w:rFonts w:ascii="Consolas" w:eastAsia="Consolas" w:hAnsi="Consolas" w:cs="Consolas"/>
          <w:sz w:val="22"/>
          <w:shd w:val="clear" w:color="auto" w:fill="EFF0F1"/>
        </w:rPr>
        <w:t>payload</w:t>
      </w:r>
      <w:r>
        <w:rPr>
          <w:rFonts w:ascii="Arial" w:eastAsia="等线" w:hAnsi="Arial" w:cs="Arial"/>
          <w:sz w:val="22"/>
        </w:rPr>
        <w:t>：</w:t>
      </w:r>
      <w:r>
        <w:rPr>
          <w:rFonts w:ascii="Arial" w:eastAsia="等线" w:hAnsi="Arial" w:cs="Arial"/>
          <w:sz w:val="22"/>
        </w:rPr>
        <w:t>API</w:t>
      </w:r>
      <w:r>
        <w:rPr>
          <w:rFonts w:ascii="Arial" w:eastAsia="等线" w:hAnsi="Arial" w:cs="Arial"/>
          <w:sz w:val="22"/>
        </w:rPr>
        <w:t>请求的载荷。</w:t>
      </w:r>
    </w:p>
    <w:p w14:paraId="00CB8CAA" w14:textId="77777777" w:rsidR="00BE4E9E" w:rsidRDefault="00000000">
      <w:pPr>
        <w:numPr>
          <w:ilvl w:val="0"/>
          <w:numId w:val="566"/>
        </w:numPr>
        <w:spacing w:before="120" w:after="120" w:line="288" w:lineRule="auto"/>
        <w:ind w:left="907"/>
        <w:jc w:val="left"/>
      </w:pPr>
      <w:r>
        <w:rPr>
          <w:rFonts w:ascii="Consolas" w:eastAsia="Consolas" w:hAnsi="Consolas" w:cs="Consolas"/>
          <w:sz w:val="22"/>
          <w:shd w:val="clear" w:color="auto" w:fill="EFF0F1"/>
        </w:rPr>
        <w:t>response</w:t>
      </w:r>
      <w:r>
        <w:rPr>
          <w:rFonts w:ascii="Arial" w:eastAsia="等线" w:hAnsi="Arial" w:cs="Arial"/>
          <w:sz w:val="22"/>
        </w:rPr>
        <w:t>：</w:t>
      </w:r>
      <w:r>
        <w:rPr>
          <w:rFonts w:ascii="Arial" w:eastAsia="等线" w:hAnsi="Arial" w:cs="Arial"/>
          <w:sz w:val="22"/>
        </w:rPr>
        <w:t>API</w:t>
      </w:r>
      <w:r>
        <w:rPr>
          <w:rFonts w:ascii="Arial" w:eastAsia="等线" w:hAnsi="Arial" w:cs="Arial"/>
          <w:sz w:val="22"/>
        </w:rPr>
        <w:t>响应对象。</w:t>
      </w:r>
    </w:p>
    <w:p w14:paraId="1BE01826" w14:textId="77777777" w:rsidR="00BE4E9E" w:rsidRDefault="00000000">
      <w:pPr>
        <w:numPr>
          <w:ilvl w:val="0"/>
          <w:numId w:val="567"/>
        </w:numPr>
        <w:spacing w:before="120" w:after="120" w:line="288" w:lineRule="auto"/>
        <w:ind w:left="907"/>
        <w:jc w:val="left"/>
      </w:pPr>
      <w:r>
        <w:rPr>
          <w:rFonts w:ascii="Consolas" w:eastAsia="Consolas" w:hAnsi="Consolas" w:cs="Consolas"/>
          <w:sz w:val="22"/>
          <w:shd w:val="clear" w:color="auto" w:fill="EFF0F1"/>
        </w:rPr>
        <w:t>data</w:t>
      </w:r>
      <w:r>
        <w:rPr>
          <w:rFonts w:ascii="Arial" w:eastAsia="等线" w:hAnsi="Arial" w:cs="Arial"/>
          <w:sz w:val="22"/>
        </w:rPr>
        <w:t>：解析后的响应数据。</w:t>
      </w:r>
    </w:p>
    <w:p w14:paraId="7F0B1ABB" w14:textId="77777777" w:rsidR="00BE4E9E" w:rsidRDefault="00000000">
      <w:pPr>
        <w:numPr>
          <w:ilvl w:val="0"/>
          <w:numId w:val="568"/>
        </w:numPr>
        <w:spacing w:before="120" w:after="120" w:line="288" w:lineRule="auto"/>
        <w:ind w:left="453"/>
        <w:jc w:val="left"/>
      </w:pPr>
      <w:r>
        <w:rPr>
          <w:rFonts w:ascii="Arial" w:eastAsia="等线" w:hAnsi="Arial" w:cs="Arial"/>
          <w:sz w:val="22"/>
        </w:rPr>
        <w:t>返回值：</w:t>
      </w:r>
      <w:r>
        <w:rPr>
          <w:rFonts w:ascii="Arial" w:eastAsia="等线" w:hAnsi="Arial" w:cs="Arial"/>
          <w:sz w:val="22"/>
        </w:rPr>
        <w:t>ChatGPT</w:t>
      </w:r>
      <w:r>
        <w:rPr>
          <w:rFonts w:ascii="Arial" w:eastAsia="等线" w:hAnsi="Arial" w:cs="Arial"/>
          <w:sz w:val="22"/>
        </w:rPr>
        <w:t>生成的响应文本。</w:t>
      </w:r>
    </w:p>
    <w:p w14:paraId="680D74B9" w14:textId="77777777" w:rsidR="00BE4E9E" w:rsidRDefault="00000000">
      <w:pPr>
        <w:numPr>
          <w:ilvl w:val="0"/>
          <w:numId w:val="569"/>
        </w:numPr>
        <w:spacing w:before="120" w:after="120" w:line="288" w:lineRule="auto"/>
        <w:ind w:left="453"/>
        <w:jc w:val="left"/>
      </w:pPr>
      <w:r>
        <w:rPr>
          <w:rFonts w:ascii="Arial" w:eastAsia="等线" w:hAnsi="Arial" w:cs="Arial"/>
          <w:sz w:val="22"/>
        </w:rPr>
        <w:t>算法说明：见</w:t>
      </w:r>
      <w:r>
        <w:rPr>
          <w:rFonts w:ascii="Arial" w:eastAsia="等线" w:hAnsi="Arial" w:cs="Arial"/>
          <w:sz w:val="22"/>
        </w:rPr>
        <w:t>3.4.6</w:t>
      </w:r>
      <w:r>
        <w:rPr>
          <w:rFonts w:ascii="Arial" w:eastAsia="等线" w:hAnsi="Arial" w:cs="Arial"/>
          <w:sz w:val="22"/>
        </w:rPr>
        <w:t>节。</w:t>
      </w:r>
    </w:p>
    <w:p w14:paraId="6743DE4E" w14:textId="77777777" w:rsidR="00BE4E9E" w:rsidRDefault="00000000">
      <w:pPr>
        <w:numPr>
          <w:ilvl w:val="0"/>
          <w:numId w:val="570"/>
        </w:numPr>
        <w:spacing w:before="120" w:after="120" w:line="288" w:lineRule="auto"/>
        <w:ind w:left="453"/>
        <w:jc w:val="left"/>
      </w:pPr>
      <w:r>
        <w:rPr>
          <w:rFonts w:ascii="Arial" w:eastAsia="等线" w:hAnsi="Arial" w:cs="Arial"/>
          <w:sz w:val="22"/>
        </w:rPr>
        <w:t>使用约束：需要正确配置</w:t>
      </w:r>
      <w:r>
        <w:rPr>
          <w:rFonts w:ascii="Arial" w:eastAsia="等线" w:hAnsi="Arial" w:cs="Arial"/>
          <w:sz w:val="22"/>
        </w:rPr>
        <w:t>API</w:t>
      </w:r>
      <w:r>
        <w:rPr>
          <w:rFonts w:ascii="Arial" w:eastAsia="等线" w:hAnsi="Arial" w:cs="Arial"/>
          <w:sz w:val="22"/>
        </w:rPr>
        <w:t>密钥和模型名称，确保网络连接正常。</w:t>
      </w:r>
    </w:p>
    <w:p w14:paraId="31B45544" w14:textId="77777777" w:rsidR="00BE4E9E" w:rsidRDefault="00000000">
      <w:pPr>
        <w:spacing w:before="120" w:after="120" w:line="288" w:lineRule="auto"/>
        <w:jc w:val="left"/>
      </w:pPr>
      <w:r>
        <w:rPr>
          <w:rFonts w:ascii="Arial" w:eastAsia="等线" w:hAnsi="Arial" w:cs="Arial"/>
          <w:sz w:val="22"/>
        </w:rPr>
        <w:t xml:space="preserve">3.4.8 </w:t>
      </w:r>
      <w:r>
        <w:rPr>
          <w:rFonts w:ascii="Arial" w:eastAsia="等线" w:hAnsi="Arial" w:cs="Arial"/>
          <w:sz w:val="22"/>
        </w:rPr>
        <w:t>全局数据结构与该模块的关系</w:t>
      </w:r>
    </w:p>
    <w:p w14:paraId="6E37E000" w14:textId="77777777" w:rsidR="00BE4E9E" w:rsidRDefault="00000000">
      <w:pPr>
        <w:spacing w:before="120" w:after="120" w:line="288" w:lineRule="auto"/>
        <w:ind w:left="453"/>
        <w:jc w:val="left"/>
      </w:pPr>
      <w:r>
        <w:rPr>
          <w:rFonts w:ascii="Arial" w:eastAsia="等线" w:hAnsi="Arial" w:cs="Arial"/>
          <w:sz w:val="22"/>
        </w:rPr>
        <w:lastRenderedPageBreak/>
        <w:t>插件中访问的全局数据结构：</w:t>
      </w:r>
    </w:p>
    <w:p w14:paraId="70995915" w14:textId="77777777" w:rsidR="00BE4E9E" w:rsidRDefault="00000000">
      <w:pPr>
        <w:numPr>
          <w:ilvl w:val="0"/>
          <w:numId w:val="571"/>
        </w:numPr>
        <w:spacing w:before="120" w:after="120" w:line="288" w:lineRule="auto"/>
        <w:ind w:left="453"/>
        <w:jc w:val="left"/>
      </w:pPr>
      <w:proofErr w:type="spellStart"/>
      <w:r>
        <w:rPr>
          <w:rFonts w:ascii="Consolas" w:eastAsia="Consolas" w:hAnsi="Consolas" w:cs="Consolas"/>
          <w:sz w:val="22"/>
          <w:shd w:val="clear" w:color="auto" w:fill="EFF0F1"/>
        </w:rPr>
        <w:t>PluginManager.parameters</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ChatGPTIntegration</w:t>
      </w:r>
      <w:proofErr w:type="spellEnd"/>
      <w:r>
        <w:rPr>
          <w:rFonts w:ascii="Consolas" w:eastAsia="Consolas" w:hAnsi="Consolas" w:cs="Consolas"/>
          <w:sz w:val="22"/>
          <w:shd w:val="clear" w:color="auto" w:fill="EFF0F1"/>
        </w:rPr>
        <w:t>')</w:t>
      </w:r>
      <w:r>
        <w:rPr>
          <w:rFonts w:ascii="Arial" w:eastAsia="等线" w:hAnsi="Arial" w:cs="Arial"/>
          <w:sz w:val="22"/>
        </w:rPr>
        <w:t>：获取插件参数。</w:t>
      </w:r>
    </w:p>
    <w:p w14:paraId="45FB68D9" w14:textId="77777777" w:rsidR="00BE4E9E" w:rsidRDefault="00000000">
      <w:pPr>
        <w:numPr>
          <w:ilvl w:val="0"/>
          <w:numId w:val="572"/>
        </w:numPr>
        <w:spacing w:before="120" w:after="120" w:line="288" w:lineRule="auto"/>
        <w:ind w:left="453"/>
        <w:jc w:val="left"/>
      </w:pPr>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gameVariables</w:t>
      </w:r>
      <w:proofErr w:type="spellEnd"/>
      <w:r>
        <w:rPr>
          <w:rFonts w:ascii="Arial" w:eastAsia="等线" w:hAnsi="Arial" w:cs="Arial"/>
          <w:sz w:val="22"/>
        </w:rPr>
        <w:t>：用于存储和传递输入和输出数据。</w:t>
      </w:r>
    </w:p>
    <w:p w14:paraId="58F22E2A" w14:textId="77777777" w:rsidR="00BE4E9E" w:rsidRDefault="00000000">
      <w:pPr>
        <w:numPr>
          <w:ilvl w:val="0"/>
          <w:numId w:val="573"/>
        </w:numPr>
        <w:spacing w:before="120" w:after="120" w:line="288" w:lineRule="auto"/>
        <w:ind w:left="453"/>
        <w:jc w:val="left"/>
      </w:pPr>
      <w:r>
        <w:rPr>
          <w:rFonts w:ascii="Consolas" w:eastAsia="Consolas" w:hAnsi="Consolas" w:cs="Consolas"/>
          <w:sz w:val="22"/>
          <w:shd w:val="clear" w:color="auto" w:fill="EFF0F1"/>
        </w:rPr>
        <w:t>Graphics</w:t>
      </w:r>
      <w:r>
        <w:rPr>
          <w:rFonts w:ascii="Arial" w:eastAsia="等线" w:hAnsi="Arial" w:cs="Arial"/>
          <w:sz w:val="22"/>
        </w:rPr>
        <w:t>：控制游戏循环的启动和停止。</w:t>
      </w:r>
    </w:p>
    <w:p w14:paraId="5DE1D939" w14:textId="77777777" w:rsidR="00BE4E9E" w:rsidRDefault="00BE4E9E">
      <w:pPr>
        <w:spacing w:before="120" w:after="120" w:line="288" w:lineRule="auto"/>
        <w:jc w:val="left"/>
      </w:pPr>
    </w:p>
    <w:p w14:paraId="3C5742FD" w14:textId="77777777" w:rsidR="00BE4E9E" w:rsidRDefault="00000000">
      <w:pPr>
        <w:spacing w:before="120" w:after="120" w:line="288" w:lineRule="auto"/>
        <w:jc w:val="left"/>
      </w:pPr>
      <w:r>
        <w:rPr>
          <w:rFonts w:ascii="Arial" w:eastAsia="等线" w:hAnsi="Arial" w:cs="Arial"/>
          <w:b/>
          <w:sz w:val="22"/>
        </w:rPr>
        <w:t>3.6</w:t>
      </w:r>
      <w:r>
        <w:rPr>
          <w:rFonts w:ascii="Arial" w:eastAsia="等线" w:hAnsi="Arial" w:cs="Arial"/>
          <w:b/>
          <w:sz w:val="22"/>
        </w:rPr>
        <w:t>、模块</w:t>
      </w:r>
      <w:r>
        <w:rPr>
          <w:rFonts w:ascii="Arial" w:eastAsia="等线" w:hAnsi="Arial" w:cs="Arial"/>
          <w:b/>
          <w:sz w:val="22"/>
        </w:rPr>
        <w:t>4</w:t>
      </w:r>
      <w:r>
        <w:rPr>
          <w:rFonts w:ascii="Arial" w:eastAsia="等线" w:hAnsi="Arial" w:cs="Arial"/>
          <w:b/>
          <w:sz w:val="22"/>
        </w:rPr>
        <w:t>：</w:t>
      </w:r>
      <w:bookmarkStart w:id="10" w:name="_Hlk168688906"/>
      <w:r>
        <w:rPr>
          <w:rFonts w:ascii="Arial" w:eastAsia="等线" w:hAnsi="Arial" w:cs="Arial"/>
          <w:b/>
          <w:sz w:val="22"/>
        </w:rPr>
        <w:t>FLAP</w:t>
      </w:r>
      <w:r>
        <w:rPr>
          <w:rFonts w:ascii="Arial" w:eastAsia="等线" w:hAnsi="Arial" w:cs="Arial"/>
          <w:b/>
          <w:sz w:val="22"/>
        </w:rPr>
        <w:t>插件</w:t>
      </w:r>
    </w:p>
    <w:bookmarkEnd w:id="10"/>
    <w:p w14:paraId="7AB1B13C" w14:textId="77777777" w:rsidR="00BE4E9E" w:rsidRDefault="00000000">
      <w:pPr>
        <w:spacing w:before="120" w:after="120" w:line="288" w:lineRule="auto"/>
        <w:ind w:firstLine="420"/>
        <w:jc w:val="left"/>
      </w:pPr>
      <w:r>
        <w:rPr>
          <w:rFonts w:ascii="Arial" w:eastAsia="等线" w:hAnsi="Arial" w:cs="Arial"/>
          <w:sz w:val="22"/>
        </w:rPr>
        <w:t>详细描述各功能模块的功能、数据结构、具体算法和流程等。</w:t>
      </w:r>
      <w:r>
        <w:rPr>
          <w:rFonts w:ascii="Arial" w:eastAsia="等线" w:hAnsi="Arial" w:cs="Arial"/>
          <w:sz w:val="22"/>
        </w:rPr>
        <w:t xml:space="preserve"> </w:t>
      </w:r>
    </w:p>
    <w:p w14:paraId="0DE93606" w14:textId="77777777" w:rsidR="00BE4E9E" w:rsidRDefault="00000000">
      <w:pPr>
        <w:spacing w:before="120" w:after="120" w:line="288" w:lineRule="auto"/>
        <w:jc w:val="left"/>
      </w:pPr>
      <w:r>
        <w:rPr>
          <w:rFonts w:ascii="Arial" w:eastAsia="等线" w:hAnsi="Arial" w:cs="Arial"/>
          <w:sz w:val="22"/>
        </w:rPr>
        <w:t>3.6.1</w:t>
      </w:r>
      <w:r>
        <w:rPr>
          <w:rFonts w:ascii="Arial" w:eastAsia="等线" w:hAnsi="Arial" w:cs="Arial"/>
          <w:sz w:val="22"/>
        </w:rPr>
        <w:t>、设计图</w:t>
      </w:r>
    </w:p>
    <w:p w14:paraId="46B696E0" w14:textId="77777777" w:rsidR="003728E7" w:rsidRDefault="003728E7">
      <w:pPr>
        <w:spacing w:before="120" w:after="120" w:line="288" w:lineRule="auto"/>
        <w:jc w:val="center"/>
        <w:rPr>
          <w:noProof/>
        </w:rPr>
      </w:pPr>
    </w:p>
    <w:p w14:paraId="46CA34F5" w14:textId="35F9AEE0" w:rsidR="00BE4E9E" w:rsidRDefault="00000000">
      <w:pPr>
        <w:spacing w:before="120" w:after="120" w:line="288" w:lineRule="auto"/>
        <w:jc w:val="center"/>
      </w:pPr>
      <w:r>
        <w:rPr>
          <w:noProof/>
        </w:rPr>
        <w:drawing>
          <wp:inline distT="0" distB="0" distL="0" distR="0" wp14:anchorId="2E72B44E" wp14:editId="64B95B8A">
            <wp:extent cx="5257800" cy="1421394"/>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rotWithShape="1">
                    <a:blip r:embed="rId17"/>
                    <a:srcRect b="36768"/>
                    <a:stretch/>
                  </pic:blipFill>
                  <pic:spPr bwMode="auto">
                    <a:xfrm>
                      <a:off x="0" y="0"/>
                      <a:ext cx="5257800" cy="1421394"/>
                    </a:xfrm>
                    <a:prstGeom prst="rect">
                      <a:avLst/>
                    </a:prstGeom>
                    <a:ln>
                      <a:noFill/>
                    </a:ln>
                    <a:extLst>
                      <a:ext uri="{53640926-AAD7-44D8-BBD7-CCE9431645EC}">
                        <a14:shadowObscured xmlns:a14="http://schemas.microsoft.com/office/drawing/2010/main"/>
                      </a:ext>
                    </a:extLst>
                  </pic:spPr>
                </pic:pic>
              </a:graphicData>
            </a:graphic>
          </wp:inline>
        </w:drawing>
      </w:r>
    </w:p>
    <w:p w14:paraId="565E7E5C" w14:textId="77777777" w:rsidR="00BE4E9E" w:rsidRDefault="00000000">
      <w:pPr>
        <w:spacing w:before="120" w:after="120" w:line="288" w:lineRule="auto"/>
        <w:jc w:val="left"/>
      </w:pPr>
      <w:r>
        <w:rPr>
          <w:rFonts w:ascii="Arial" w:eastAsia="等线" w:hAnsi="Arial" w:cs="Arial"/>
          <w:sz w:val="22"/>
        </w:rPr>
        <w:t>3.6.2</w:t>
      </w:r>
      <w:r>
        <w:rPr>
          <w:rFonts w:ascii="Arial" w:eastAsia="等线" w:hAnsi="Arial" w:cs="Arial"/>
          <w:sz w:val="22"/>
        </w:rPr>
        <w:t>、功能描述</w:t>
      </w:r>
    </w:p>
    <w:p w14:paraId="022263B8" w14:textId="77777777" w:rsidR="00BE4E9E" w:rsidRDefault="00000000">
      <w:pPr>
        <w:spacing w:before="120" w:after="120" w:line="288" w:lineRule="auto"/>
        <w:ind w:firstLine="420"/>
        <w:jc w:val="left"/>
      </w:pPr>
      <w:bookmarkStart w:id="11" w:name="_Hlk168688926"/>
      <w:r>
        <w:rPr>
          <w:rFonts w:ascii="Arial" w:eastAsia="等线" w:hAnsi="Arial" w:cs="Arial"/>
          <w:sz w:val="22"/>
        </w:rPr>
        <w:t>FLAP</w:t>
      </w:r>
      <w:r>
        <w:rPr>
          <w:rFonts w:ascii="Arial" w:eastAsia="等线" w:hAnsi="Arial" w:cs="Arial"/>
          <w:sz w:val="22"/>
        </w:rPr>
        <w:t>是一个自动机可视化模块，它主要负责将用户输入的自动机状态和转换关系可视化，提供友好的界面，帮助用户直观理解自动机的运行和状态转移。它的功能包括：</w:t>
      </w:r>
    </w:p>
    <w:p w14:paraId="7C584A94" w14:textId="77777777" w:rsidR="00BE4E9E" w:rsidRDefault="00000000">
      <w:pPr>
        <w:numPr>
          <w:ilvl w:val="0"/>
          <w:numId w:val="574"/>
        </w:numPr>
        <w:spacing w:before="120" w:after="120" w:line="288" w:lineRule="auto"/>
        <w:jc w:val="left"/>
      </w:pPr>
      <w:r>
        <w:rPr>
          <w:rFonts w:ascii="Arial" w:eastAsia="等线" w:hAnsi="Arial" w:cs="Arial"/>
          <w:sz w:val="22"/>
        </w:rPr>
        <w:t>绘制状态图：根据用户输入的状态和转换关系，动态绘制自动机状态图。</w:t>
      </w:r>
    </w:p>
    <w:p w14:paraId="62320D92" w14:textId="77777777" w:rsidR="00BE4E9E" w:rsidRDefault="00000000">
      <w:pPr>
        <w:numPr>
          <w:ilvl w:val="0"/>
          <w:numId w:val="575"/>
        </w:numPr>
        <w:spacing w:before="120" w:after="120" w:line="288" w:lineRule="auto"/>
        <w:jc w:val="left"/>
      </w:pPr>
      <w:r>
        <w:rPr>
          <w:rFonts w:ascii="Arial" w:eastAsia="等线" w:hAnsi="Arial" w:cs="Arial"/>
          <w:sz w:val="22"/>
        </w:rPr>
        <w:t>编辑状态和转换：允许用户通过点击和拖拽操作添加、删除或修改状态和转换关系。</w:t>
      </w:r>
    </w:p>
    <w:p w14:paraId="353F89E8" w14:textId="77777777" w:rsidR="00BE4E9E" w:rsidRDefault="00000000">
      <w:pPr>
        <w:numPr>
          <w:ilvl w:val="0"/>
          <w:numId w:val="576"/>
        </w:numPr>
        <w:spacing w:before="120" w:after="120" w:line="288" w:lineRule="auto"/>
        <w:jc w:val="left"/>
      </w:pPr>
      <w:r>
        <w:rPr>
          <w:rFonts w:ascii="Arial" w:eastAsia="等线" w:hAnsi="Arial" w:cs="Arial"/>
          <w:sz w:val="22"/>
        </w:rPr>
        <w:t>设置初始和终止状态：用户可以通过点击操作设置某个状态为初始状态或接受状态。</w:t>
      </w:r>
    </w:p>
    <w:bookmarkEnd w:id="11"/>
    <w:p w14:paraId="619A6A63" w14:textId="77777777" w:rsidR="00BE4E9E" w:rsidRDefault="00BE4E9E">
      <w:pPr>
        <w:spacing w:before="120" w:after="120" w:line="288" w:lineRule="auto"/>
        <w:jc w:val="left"/>
      </w:pPr>
    </w:p>
    <w:p w14:paraId="7BF04163" w14:textId="77777777" w:rsidR="00BE4E9E" w:rsidRDefault="00000000">
      <w:pPr>
        <w:spacing w:before="120" w:after="120" w:line="288" w:lineRule="auto"/>
        <w:jc w:val="left"/>
      </w:pPr>
      <w:r>
        <w:rPr>
          <w:rFonts w:ascii="Arial" w:eastAsia="等线" w:hAnsi="Arial" w:cs="Arial"/>
          <w:sz w:val="22"/>
        </w:rPr>
        <w:t>3.6.3</w:t>
      </w:r>
      <w:r>
        <w:rPr>
          <w:rFonts w:ascii="Arial" w:eastAsia="等线" w:hAnsi="Arial" w:cs="Arial"/>
          <w:sz w:val="22"/>
        </w:rPr>
        <w:t>、输入数据</w:t>
      </w:r>
    </w:p>
    <w:p w14:paraId="4B09629C" w14:textId="77777777" w:rsidR="00BE4E9E" w:rsidRDefault="00000000">
      <w:pPr>
        <w:spacing w:before="120" w:after="120" w:line="288" w:lineRule="auto"/>
        <w:jc w:val="left"/>
      </w:pPr>
      <w:r>
        <w:rPr>
          <w:rFonts w:ascii="Arial" w:eastAsia="等线" w:hAnsi="Arial" w:cs="Arial"/>
          <w:sz w:val="22"/>
        </w:rPr>
        <w:t xml:space="preserve">3.6.3.1 </w:t>
      </w:r>
      <w:r>
        <w:rPr>
          <w:rFonts w:ascii="Arial" w:eastAsia="等线" w:hAnsi="Arial" w:cs="Arial"/>
          <w:sz w:val="22"/>
        </w:rPr>
        <w:t>用户输入数据：</w:t>
      </w:r>
    </w:p>
    <w:p w14:paraId="4218C706" w14:textId="77777777" w:rsidR="00BE4E9E" w:rsidRDefault="00000000">
      <w:pPr>
        <w:numPr>
          <w:ilvl w:val="0"/>
          <w:numId w:val="577"/>
        </w:numPr>
        <w:spacing w:before="120" w:after="120" w:line="288" w:lineRule="auto"/>
        <w:jc w:val="left"/>
      </w:pPr>
      <w:r>
        <w:rPr>
          <w:rFonts w:ascii="Arial" w:eastAsia="等线" w:hAnsi="Arial" w:cs="Arial"/>
          <w:sz w:val="22"/>
        </w:rPr>
        <w:t>状态（节点）：用户通过点击画布添加状态节点，输入状态名称。</w:t>
      </w:r>
    </w:p>
    <w:p w14:paraId="4B980E8A" w14:textId="77777777" w:rsidR="00BE4E9E" w:rsidRDefault="00000000">
      <w:pPr>
        <w:numPr>
          <w:ilvl w:val="0"/>
          <w:numId w:val="578"/>
        </w:numPr>
        <w:spacing w:before="120" w:after="120" w:line="288" w:lineRule="auto"/>
        <w:jc w:val="left"/>
      </w:pPr>
      <w:r>
        <w:rPr>
          <w:rFonts w:ascii="Arial" w:eastAsia="等线" w:hAnsi="Arial" w:cs="Arial"/>
          <w:sz w:val="22"/>
        </w:rPr>
        <w:t>转换（边）：用户通过点击和拖拽操作添加转换边，输入转换条件（字符或字符序列）。</w:t>
      </w:r>
    </w:p>
    <w:p w14:paraId="2372AA69" w14:textId="77777777" w:rsidR="00BE4E9E" w:rsidRDefault="00000000">
      <w:pPr>
        <w:numPr>
          <w:ilvl w:val="0"/>
          <w:numId w:val="579"/>
        </w:numPr>
        <w:spacing w:before="120" w:after="120" w:line="288" w:lineRule="auto"/>
        <w:jc w:val="left"/>
      </w:pPr>
      <w:r>
        <w:rPr>
          <w:rFonts w:ascii="Arial" w:eastAsia="等线" w:hAnsi="Arial" w:cs="Arial"/>
          <w:sz w:val="22"/>
        </w:rPr>
        <w:t>设置初始状态和终止状态：用户通过点击状态节点设置初始状态或接受状态。</w:t>
      </w:r>
    </w:p>
    <w:p w14:paraId="010055AA" w14:textId="77777777" w:rsidR="00BE4E9E" w:rsidRDefault="00000000">
      <w:pPr>
        <w:spacing w:before="120" w:after="120" w:line="288" w:lineRule="auto"/>
        <w:jc w:val="left"/>
      </w:pPr>
      <w:r>
        <w:rPr>
          <w:rFonts w:ascii="Arial" w:eastAsia="等线" w:hAnsi="Arial" w:cs="Arial"/>
          <w:sz w:val="22"/>
        </w:rPr>
        <w:lastRenderedPageBreak/>
        <w:t xml:space="preserve">3.6.3.2 </w:t>
      </w:r>
      <w:r>
        <w:rPr>
          <w:rFonts w:ascii="Arial" w:eastAsia="等线" w:hAnsi="Arial" w:cs="Arial"/>
          <w:sz w:val="22"/>
        </w:rPr>
        <w:t>有效性检验规则：</w:t>
      </w:r>
    </w:p>
    <w:p w14:paraId="04E3143B" w14:textId="77777777" w:rsidR="00BE4E9E" w:rsidRDefault="00000000">
      <w:pPr>
        <w:numPr>
          <w:ilvl w:val="0"/>
          <w:numId w:val="580"/>
        </w:numPr>
        <w:spacing w:before="120" w:after="120" w:line="288" w:lineRule="auto"/>
        <w:jc w:val="left"/>
      </w:pPr>
      <w:r>
        <w:rPr>
          <w:rFonts w:ascii="Arial" w:eastAsia="等线" w:hAnsi="Arial" w:cs="Arial"/>
          <w:sz w:val="22"/>
        </w:rPr>
        <w:t>状态名称应唯一且非空。</w:t>
      </w:r>
    </w:p>
    <w:p w14:paraId="168BDB20" w14:textId="77777777" w:rsidR="00BE4E9E" w:rsidRDefault="00000000">
      <w:pPr>
        <w:numPr>
          <w:ilvl w:val="0"/>
          <w:numId w:val="581"/>
        </w:numPr>
        <w:spacing w:before="120" w:after="120" w:line="288" w:lineRule="auto"/>
        <w:jc w:val="left"/>
      </w:pPr>
      <w:r>
        <w:rPr>
          <w:rFonts w:ascii="Arial" w:eastAsia="等线" w:hAnsi="Arial" w:cs="Arial"/>
          <w:sz w:val="22"/>
        </w:rPr>
        <w:t>转换条件应为有效的字符或字符序列，且不能包含空白字符。</w:t>
      </w:r>
    </w:p>
    <w:p w14:paraId="0E6228BD" w14:textId="77777777" w:rsidR="00BE4E9E" w:rsidRDefault="00000000">
      <w:pPr>
        <w:numPr>
          <w:ilvl w:val="0"/>
          <w:numId w:val="582"/>
        </w:numPr>
        <w:spacing w:before="120" w:after="120" w:line="288" w:lineRule="auto"/>
        <w:jc w:val="left"/>
      </w:pPr>
      <w:r>
        <w:rPr>
          <w:rFonts w:ascii="Arial" w:eastAsia="等线" w:hAnsi="Arial" w:cs="Arial"/>
          <w:sz w:val="22"/>
        </w:rPr>
        <w:t>初始状态应唯一且必须设置。</w:t>
      </w:r>
    </w:p>
    <w:p w14:paraId="66C18127" w14:textId="77777777" w:rsidR="00BE4E9E" w:rsidRDefault="00000000">
      <w:pPr>
        <w:numPr>
          <w:ilvl w:val="0"/>
          <w:numId w:val="583"/>
        </w:numPr>
        <w:spacing w:before="120" w:after="120" w:line="288" w:lineRule="auto"/>
        <w:jc w:val="left"/>
      </w:pPr>
      <w:r>
        <w:rPr>
          <w:rFonts w:ascii="Arial" w:eastAsia="等线" w:hAnsi="Arial" w:cs="Arial"/>
          <w:sz w:val="22"/>
        </w:rPr>
        <w:t>接受状态可以有多个，但必须是有效状态节点。</w:t>
      </w:r>
    </w:p>
    <w:p w14:paraId="2884A4CB" w14:textId="77777777" w:rsidR="00BE4E9E" w:rsidRDefault="00000000">
      <w:pPr>
        <w:spacing w:before="120" w:after="120" w:line="288" w:lineRule="auto"/>
        <w:jc w:val="left"/>
      </w:pPr>
      <w:r>
        <w:rPr>
          <w:rFonts w:ascii="Arial" w:eastAsia="等线" w:hAnsi="Arial" w:cs="Arial"/>
          <w:sz w:val="22"/>
        </w:rPr>
        <w:t xml:space="preserve">3.6.3.3 </w:t>
      </w:r>
      <w:r>
        <w:rPr>
          <w:rFonts w:ascii="Arial" w:eastAsia="等线" w:hAnsi="Arial" w:cs="Arial"/>
          <w:sz w:val="22"/>
        </w:rPr>
        <w:t>数据获取：</w:t>
      </w:r>
    </w:p>
    <w:p w14:paraId="61A14811" w14:textId="76B8289A" w:rsidR="00BE4E9E" w:rsidRDefault="00000000" w:rsidP="003728E7">
      <w:pPr>
        <w:numPr>
          <w:ilvl w:val="0"/>
          <w:numId w:val="584"/>
        </w:numPr>
        <w:spacing w:before="120" w:after="120" w:line="288" w:lineRule="auto"/>
        <w:jc w:val="left"/>
      </w:pPr>
      <w:r>
        <w:rPr>
          <w:rFonts w:ascii="Arial" w:eastAsia="等线" w:hAnsi="Arial" w:cs="Arial"/>
          <w:sz w:val="22"/>
        </w:rPr>
        <w:t>从用户输入的状态节点和转换边数据构建自动机。</w:t>
      </w:r>
    </w:p>
    <w:p w14:paraId="03568BEC" w14:textId="77777777" w:rsidR="00BE4E9E" w:rsidRDefault="00000000">
      <w:pPr>
        <w:spacing w:before="120" w:after="120" w:line="288" w:lineRule="auto"/>
        <w:jc w:val="left"/>
      </w:pPr>
      <w:r>
        <w:rPr>
          <w:rFonts w:ascii="Arial" w:eastAsia="等线" w:hAnsi="Arial" w:cs="Arial"/>
          <w:sz w:val="22"/>
        </w:rPr>
        <w:t>3.6.4</w:t>
      </w:r>
      <w:r>
        <w:rPr>
          <w:rFonts w:ascii="Arial" w:eastAsia="等线" w:hAnsi="Arial" w:cs="Arial"/>
          <w:sz w:val="22"/>
        </w:rPr>
        <w:t>、输出数据</w:t>
      </w:r>
    </w:p>
    <w:p w14:paraId="2A4284BF" w14:textId="77777777" w:rsidR="00BE4E9E" w:rsidRDefault="00000000">
      <w:pPr>
        <w:spacing w:before="120" w:after="120" w:line="288" w:lineRule="auto"/>
        <w:jc w:val="left"/>
      </w:pPr>
      <w:r>
        <w:rPr>
          <w:rFonts w:ascii="Arial" w:eastAsia="等线" w:hAnsi="Arial" w:cs="Arial"/>
          <w:sz w:val="22"/>
        </w:rPr>
        <w:t>3.6.4.1</w:t>
      </w:r>
      <w:r>
        <w:rPr>
          <w:rFonts w:ascii="Arial" w:eastAsia="等线" w:hAnsi="Arial" w:cs="Arial"/>
          <w:b/>
          <w:sz w:val="22"/>
        </w:rPr>
        <w:t xml:space="preserve"> </w:t>
      </w:r>
      <w:r>
        <w:rPr>
          <w:rFonts w:ascii="Arial" w:eastAsia="等线" w:hAnsi="Arial" w:cs="Arial"/>
          <w:sz w:val="22"/>
        </w:rPr>
        <w:t>产生的数据：</w:t>
      </w:r>
    </w:p>
    <w:p w14:paraId="54EB6D13" w14:textId="77777777" w:rsidR="00BE4E9E" w:rsidRDefault="00000000">
      <w:pPr>
        <w:numPr>
          <w:ilvl w:val="0"/>
          <w:numId w:val="586"/>
        </w:numPr>
        <w:spacing w:before="120" w:after="120" w:line="288" w:lineRule="auto"/>
        <w:jc w:val="left"/>
      </w:pPr>
      <w:r>
        <w:rPr>
          <w:rFonts w:ascii="Arial" w:eastAsia="等线" w:hAnsi="Arial" w:cs="Arial"/>
          <w:sz w:val="22"/>
        </w:rPr>
        <w:t>状态图：显示状态节点和转换边的图形表示。</w:t>
      </w:r>
    </w:p>
    <w:p w14:paraId="66C45C00" w14:textId="77777777" w:rsidR="00BE4E9E" w:rsidRDefault="00000000">
      <w:pPr>
        <w:numPr>
          <w:ilvl w:val="0"/>
          <w:numId w:val="587"/>
        </w:numPr>
        <w:spacing w:before="120" w:after="120" w:line="288" w:lineRule="auto"/>
        <w:jc w:val="left"/>
      </w:pPr>
      <w:r>
        <w:rPr>
          <w:rFonts w:ascii="Arial" w:eastAsia="等线" w:hAnsi="Arial" w:cs="Arial"/>
          <w:sz w:val="22"/>
        </w:rPr>
        <w:t>状态和转换信息：以文本形式显示当前自动机的状态节点和转换关系。</w:t>
      </w:r>
    </w:p>
    <w:p w14:paraId="24510D54" w14:textId="77777777" w:rsidR="00BE4E9E" w:rsidRDefault="00000000">
      <w:pPr>
        <w:spacing w:before="120" w:after="120" w:line="288" w:lineRule="auto"/>
        <w:jc w:val="left"/>
      </w:pPr>
      <w:r>
        <w:rPr>
          <w:rFonts w:ascii="Arial" w:eastAsia="等线" w:hAnsi="Arial" w:cs="Arial"/>
          <w:sz w:val="22"/>
        </w:rPr>
        <w:t xml:space="preserve">3.6.4.1 </w:t>
      </w:r>
      <w:r>
        <w:rPr>
          <w:rFonts w:ascii="Arial" w:eastAsia="等线" w:hAnsi="Arial" w:cs="Arial"/>
          <w:sz w:val="22"/>
        </w:rPr>
        <w:t>数据表现形式：</w:t>
      </w:r>
    </w:p>
    <w:p w14:paraId="5479224F" w14:textId="77777777" w:rsidR="00BE4E9E" w:rsidRDefault="00000000">
      <w:pPr>
        <w:numPr>
          <w:ilvl w:val="0"/>
          <w:numId w:val="589"/>
        </w:numPr>
        <w:spacing w:before="120" w:after="120" w:line="288" w:lineRule="auto"/>
        <w:jc w:val="left"/>
      </w:pPr>
      <w:r>
        <w:rPr>
          <w:rFonts w:ascii="Arial" w:eastAsia="等线" w:hAnsi="Arial" w:cs="Arial"/>
          <w:sz w:val="22"/>
        </w:rPr>
        <w:t>图形界面：在画布上以图形化方式展示自动机的状态节点和转换边。</w:t>
      </w:r>
    </w:p>
    <w:p w14:paraId="462625E3" w14:textId="77777777" w:rsidR="00BE4E9E" w:rsidRDefault="00000000">
      <w:pPr>
        <w:numPr>
          <w:ilvl w:val="0"/>
          <w:numId w:val="590"/>
        </w:numPr>
        <w:spacing w:before="120" w:after="120" w:line="288" w:lineRule="auto"/>
        <w:jc w:val="left"/>
      </w:pPr>
      <w:r>
        <w:rPr>
          <w:rFonts w:ascii="Arial" w:eastAsia="等线" w:hAnsi="Arial" w:cs="Arial"/>
          <w:sz w:val="22"/>
        </w:rPr>
        <w:t>文本输出：在侧边栏或弹窗中以文本形式显示当前自动机的状态和转换信息。</w:t>
      </w:r>
    </w:p>
    <w:p w14:paraId="48D5AF51" w14:textId="77777777" w:rsidR="00BE4E9E" w:rsidRDefault="00BE4E9E">
      <w:pPr>
        <w:spacing w:before="120" w:after="120" w:line="288" w:lineRule="auto"/>
        <w:jc w:val="left"/>
      </w:pPr>
    </w:p>
    <w:p w14:paraId="48B39A4E" w14:textId="77777777" w:rsidR="00BE4E9E" w:rsidRDefault="00000000">
      <w:pPr>
        <w:spacing w:before="120" w:after="120" w:line="288" w:lineRule="auto"/>
        <w:jc w:val="left"/>
      </w:pPr>
      <w:r>
        <w:rPr>
          <w:rFonts w:ascii="Arial" w:eastAsia="等线" w:hAnsi="Arial" w:cs="Arial"/>
          <w:sz w:val="22"/>
        </w:rPr>
        <w:t>3.6.5</w:t>
      </w:r>
      <w:r>
        <w:rPr>
          <w:rFonts w:ascii="Arial" w:eastAsia="等线" w:hAnsi="Arial" w:cs="Arial"/>
          <w:sz w:val="22"/>
        </w:rPr>
        <w:t>、数据设计</w:t>
      </w:r>
    </w:p>
    <w:p w14:paraId="2D33810C" w14:textId="77777777" w:rsidR="00BE4E9E" w:rsidRDefault="00000000">
      <w:pPr>
        <w:spacing w:before="120" w:after="120" w:line="288" w:lineRule="auto"/>
        <w:jc w:val="left"/>
      </w:pPr>
      <w:r>
        <w:rPr>
          <w:rFonts w:ascii="Arial" w:eastAsia="等线" w:hAnsi="Arial" w:cs="Arial"/>
          <w:sz w:val="22"/>
        </w:rPr>
        <w:t>详见</w:t>
      </w:r>
      <w:r>
        <w:rPr>
          <w:rFonts w:ascii="Arial" w:eastAsia="等线" w:hAnsi="Arial" w:cs="Arial"/>
          <w:sz w:val="22"/>
        </w:rPr>
        <w:t>2.3.4</w:t>
      </w:r>
    </w:p>
    <w:p w14:paraId="2BEA739D" w14:textId="77777777" w:rsidR="00BE4E9E" w:rsidRDefault="00BE4E9E">
      <w:pPr>
        <w:spacing w:before="120" w:after="120" w:line="288" w:lineRule="auto"/>
        <w:jc w:val="left"/>
      </w:pPr>
    </w:p>
    <w:p w14:paraId="5C622819" w14:textId="77777777" w:rsidR="00BE4E9E" w:rsidRDefault="00000000">
      <w:pPr>
        <w:spacing w:before="120" w:after="120" w:line="288" w:lineRule="auto"/>
        <w:jc w:val="left"/>
      </w:pPr>
      <w:r>
        <w:rPr>
          <w:rFonts w:ascii="Arial" w:eastAsia="等线" w:hAnsi="Arial" w:cs="Arial"/>
          <w:sz w:val="22"/>
        </w:rPr>
        <w:t>3.6.6</w:t>
      </w:r>
      <w:r>
        <w:rPr>
          <w:rFonts w:ascii="Arial" w:eastAsia="等线" w:hAnsi="Arial" w:cs="Arial"/>
          <w:sz w:val="22"/>
        </w:rPr>
        <w:t>、算法和流程</w:t>
      </w:r>
    </w:p>
    <w:p w14:paraId="3CA92DA9" w14:textId="77777777" w:rsidR="00BE4E9E" w:rsidRDefault="00000000">
      <w:pPr>
        <w:spacing w:before="120" w:after="120" w:line="288" w:lineRule="auto"/>
        <w:jc w:val="left"/>
      </w:pPr>
      <w:r>
        <w:rPr>
          <w:rFonts w:ascii="Arial" w:eastAsia="等线" w:hAnsi="Arial" w:cs="Arial"/>
          <w:sz w:val="22"/>
        </w:rPr>
        <w:t>FLAP</w:t>
      </w:r>
      <w:r>
        <w:rPr>
          <w:rFonts w:ascii="Arial" w:eastAsia="等线" w:hAnsi="Arial" w:cs="Arial"/>
          <w:sz w:val="22"/>
        </w:rPr>
        <w:t>插件主要用于用户输入测试和考试模式的处理，以及自动机的导入、导出和处理。该模块包括用户界面交互、自动机状态和转换的处理、数据提交到后端</w:t>
      </w:r>
      <w:r>
        <w:rPr>
          <w:rFonts w:ascii="Arial" w:eastAsia="等线" w:hAnsi="Arial" w:cs="Arial"/>
          <w:sz w:val="22"/>
        </w:rPr>
        <w:t>API</w:t>
      </w:r>
      <w:r>
        <w:rPr>
          <w:rFonts w:ascii="Arial" w:eastAsia="等线" w:hAnsi="Arial" w:cs="Arial"/>
          <w:sz w:val="22"/>
        </w:rPr>
        <w:t>以及错误处理和反馈。</w:t>
      </w:r>
    </w:p>
    <w:p w14:paraId="4149796C" w14:textId="77777777" w:rsidR="00BE4E9E" w:rsidRDefault="00000000">
      <w:pPr>
        <w:spacing w:before="120" w:after="120" w:line="288" w:lineRule="auto"/>
        <w:jc w:val="left"/>
      </w:pPr>
      <w:r>
        <w:rPr>
          <w:rFonts w:ascii="Arial" w:eastAsia="等线" w:hAnsi="Arial" w:cs="Arial"/>
          <w:sz w:val="22"/>
        </w:rPr>
        <w:t xml:space="preserve">3.6.6.1 </w:t>
      </w:r>
      <w:r>
        <w:rPr>
          <w:rFonts w:ascii="Arial" w:eastAsia="等线" w:hAnsi="Arial" w:cs="Arial"/>
          <w:sz w:val="22"/>
        </w:rPr>
        <w:t>流程概述</w:t>
      </w:r>
    </w:p>
    <w:p w14:paraId="3AC3F396" w14:textId="77777777" w:rsidR="00BE4E9E" w:rsidRDefault="00000000">
      <w:pPr>
        <w:numPr>
          <w:ilvl w:val="0"/>
          <w:numId w:val="592"/>
        </w:numPr>
        <w:spacing w:before="120" w:after="120" w:line="288" w:lineRule="auto"/>
        <w:jc w:val="left"/>
      </w:pPr>
      <w:r>
        <w:rPr>
          <w:rFonts w:ascii="Arial" w:eastAsia="等线" w:hAnsi="Arial" w:cs="Arial"/>
          <w:sz w:val="22"/>
        </w:rPr>
        <w:t>初始化</w:t>
      </w:r>
    </w:p>
    <w:p w14:paraId="0A6482AF" w14:textId="77777777" w:rsidR="00BE4E9E" w:rsidRDefault="00000000">
      <w:pPr>
        <w:numPr>
          <w:ilvl w:val="0"/>
          <w:numId w:val="593"/>
        </w:numPr>
        <w:spacing w:before="120" w:after="120" w:line="288" w:lineRule="auto"/>
        <w:ind w:left="453"/>
        <w:jc w:val="left"/>
      </w:pPr>
      <w:r>
        <w:rPr>
          <w:rFonts w:ascii="Arial" w:eastAsia="等线" w:hAnsi="Arial" w:cs="Arial"/>
          <w:sz w:val="22"/>
        </w:rPr>
        <w:t>加载必要的库和资源，包括</w:t>
      </w:r>
      <w:r>
        <w:rPr>
          <w:rFonts w:ascii="Consolas" w:eastAsia="Consolas" w:hAnsi="Consolas" w:cs="Consolas"/>
          <w:sz w:val="22"/>
          <w:shd w:val="clear" w:color="auto" w:fill="EFF0F1"/>
        </w:rPr>
        <w:t>vis-network</w:t>
      </w:r>
      <w:r>
        <w:rPr>
          <w:rFonts w:ascii="Arial" w:eastAsia="等线" w:hAnsi="Arial" w:cs="Arial"/>
          <w:sz w:val="22"/>
        </w:rPr>
        <w:t>、</w:t>
      </w:r>
      <w:r>
        <w:rPr>
          <w:rFonts w:ascii="Consolas" w:eastAsia="Consolas" w:hAnsi="Consolas" w:cs="Consolas"/>
          <w:sz w:val="22"/>
          <w:shd w:val="clear" w:color="auto" w:fill="EFF0F1"/>
        </w:rPr>
        <w:t>react-bootstrap</w:t>
      </w:r>
      <w:r>
        <w:rPr>
          <w:rFonts w:ascii="Arial" w:eastAsia="等线" w:hAnsi="Arial" w:cs="Arial"/>
          <w:sz w:val="22"/>
        </w:rPr>
        <w:t>等。</w:t>
      </w:r>
    </w:p>
    <w:p w14:paraId="4CF62819" w14:textId="77777777" w:rsidR="00BE4E9E" w:rsidRDefault="00000000">
      <w:pPr>
        <w:numPr>
          <w:ilvl w:val="0"/>
          <w:numId w:val="594"/>
        </w:numPr>
        <w:spacing w:before="120" w:after="120" w:line="288" w:lineRule="auto"/>
        <w:ind w:left="453"/>
        <w:jc w:val="left"/>
      </w:pPr>
      <w:r>
        <w:rPr>
          <w:rFonts w:ascii="Arial" w:eastAsia="等线" w:hAnsi="Arial" w:cs="Arial"/>
          <w:sz w:val="22"/>
        </w:rPr>
        <w:t>初始化状态节点数据集和转换边数据集。</w:t>
      </w:r>
    </w:p>
    <w:p w14:paraId="1A6D2D96" w14:textId="77777777" w:rsidR="00BE4E9E" w:rsidRDefault="00000000">
      <w:pPr>
        <w:numPr>
          <w:ilvl w:val="0"/>
          <w:numId w:val="595"/>
        </w:numPr>
        <w:spacing w:before="120" w:after="120" w:line="288" w:lineRule="auto"/>
        <w:ind w:left="453"/>
        <w:jc w:val="left"/>
      </w:pPr>
      <w:r>
        <w:rPr>
          <w:rFonts w:ascii="Arial" w:eastAsia="等线" w:hAnsi="Arial" w:cs="Arial"/>
          <w:sz w:val="22"/>
        </w:rPr>
        <w:t>设置全局变量和初始错误对象。</w:t>
      </w:r>
    </w:p>
    <w:p w14:paraId="697A998C" w14:textId="77777777" w:rsidR="00BE4E9E" w:rsidRDefault="00000000">
      <w:pPr>
        <w:numPr>
          <w:ilvl w:val="0"/>
          <w:numId w:val="596"/>
        </w:numPr>
        <w:spacing w:before="120" w:after="120" w:line="288" w:lineRule="auto"/>
        <w:jc w:val="left"/>
      </w:pPr>
      <w:r>
        <w:rPr>
          <w:rFonts w:ascii="Arial" w:eastAsia="等线" w:hAnsi="Arial" w:cs="Arial"/>
          <w:sz w:val="22"/>
        </w:rPr>
        <w:t>用户界面交互</w:t>
      </w:r>
    </w:p>
    <w:p w14:paraId="1F6189B2" w14:textId="77777777" w:rsidR="00BE4E9E" w:rsidRDefault="00000000">
      <w:pPr>
        <w:numPr>
          <w:ilvl w:val="0"/>
          <w:numId w:val="597"/>
        </w:numPr>
        <w:spacing w:before="120" w:after="120" w:line="288" w:lineRule="auto"/>
        <w:ind w:left="453"/>
        <w:jc w:val="left"/>
      </w:pPr>
      <w:r>
        <w:rPr>
          <w:rFonts w:ascii="Arial" w:eastAsia="等线" w:hAnsi="Arial" w:cs="Arial"/>
          <w:sz w:val="22"/>
        </w:rPr>
        <w:t>用户通过界面按钮添加输入行。</w:t>
      </w:r>
    </w:p>
    <w:p w14:paraId="7BEC3279" w14:textId="77777777" w:rsidR="00BE4E9E" w:rsidRDefault="00000000">
      <w:pPr>
        <w:numPr>
          <w:ilvl w:val="0"/>
          <w:numId w:val="598"/>
        </w:numPr>
        <w:spacing w:before="120" w:after="120" w:line="288" w:lineRule="auto"/>
        <w:ind w:left="453"/>
        <w:jc w:val="left"/>
      </w:pPr>
      <w:r>
        <w:rPr>
          <w:rFonts w:ascii="Arial" w:eastAsia="等线" w:hAnsi="Arial" w:cs="Arial"/>
          <w:sz w:val="22"/>
        </w:rPr>
        <w:lastRenderedPageBreak/>
        <w:t>用户输入测试或考试数据。</w:t>
      </w:r>
    </w:p>
    <w:p w14:paraId="2F5950BB" w14:textId="77777777" w:rsidR="00BE4E9E" w:rsidRDefault="00000000">
      <w:pPr>
        <w:numPr>
          <w:ilvl w:val="0"/>
          <w:numId w:val="599"/>
        </w:numPr>
        <w:spacing w:before="120" w:after="120" w:line="288" w:lineRule="auto"/>
        <w:ind w:left="453"/>
        <w:jc w:val="left"/>
      </w:pPr>
      <w:r>
        <w:rPr>
          <w:rFonts w:ascii="Arial" w:eastAsia="等线" w:hAnsi="Arial" w:cs="Arial"/>
          <w:sz w:val="22"/>
        </w:rPr>
        <w:t>用户点击按钮提交数据进行测试或考试。</w:t>
      </w:r>
    </w:p>
    <w:p w14:paraId="107AEAAE" w14:textId="77777777" w:rsidR="00BE4E9E" w:rsidRDefault="00000000">
      <w:pPr>
        <w:numPr>
          <w:ilvl w:val="0"/>
          <w:numId w:val="600"/>
        </w:numPr>
        <w:spacing w:before="120" w:after="120" w:line="288" w:lineRule="auto"/>
        <w:jc w:val="left"/>
      </w:pPr>
      <w:r>
        <w:rPr>
          <w:rFonts w:ascii="Arial" w:eastAsia="等线" w:hAnsi="Arial" w:cs="Arial"/>
          <w:sz w:val="22"/>
        </w:rPr>
        <w:t>数据处理</w:t>
      </w:r>
    </w:p>
    <w:p w14:paraId="5689D965" w14:textId="77777777" w:rsidR="00BE4E9E" w:rsidRDefault="00000000">
      <w:pPr>
        <w:numPr>
          <w:ilvl w:val="0"/>
          <w:numId w:val="601"/>
        </w:numPr>
        <w:spacing w:before="120" w:after="120" w:line="288" w:lineRule="auto"/>
        <w:ind w:left="453"/>
        <w:jc w:val="left"/>
      </w:pPr>
      <w:r>
        <w:rPr>
          <w:rFonts w:ascii="Arial" w:eastAsia="等线" w:hAnsi="Arial" w:cs="Arial"/>
          <w:sz w:val="22"/>
        </w:rPr>
        <w:t>处理用户输入数据并更新状态和转换函数。</w:t>
      </w:r>
    </w:p>
    <w:p w14:paraId="0165DCC6" w14:textId="77777777" w:rsidR="00BE4E9E" w:rsidRDefault="00000000">
      <w:pPr>
        <w:numPr>
          <w:ilvl w:val="0"/>
          <w:numId w:val="602"/>
        </w:numPr>
        <w:spacing w:before="120" w:after="120" w:line="288" w:lineRule="auto"/>
        <w:ind w:left="453"/>
        <w:jc w:val="left"/>
      </w:pPr>
      <w:r>
        <w:rPr>
          <w:rFonts w:ascii="Arial" w:eastAsia="等线" w:hAnsi="Arial" w:cs="Arial"/>
          <w:sz w:val="22"/>
        </w:rPr>
        <w:t>将数据封装成请求对象，并发送到后端</w:t>
      </w:r>
      <w:r>
        <w:rPr>
          <w:rFonts w:ascii="Arial" w:eastAsia="等线" w:hAnsi="Arial" w:cs="Arial"/>
          <w:sz w:val="22"/>
        </w:rPr>
        <w:t>API</w:t>
      </w:r>
      <w:r>
        <w:rPr>
          <w:rFonts w:ascii="Arial" w:eastAsia="等线" w:hAnsi="Arial" w:cs="Arial"/>
          <w:sz w:val="22"/>
        </w:rPr>
        <w:t>进行验证。</w:t>
      </w:r>
    </w:p>
    <w:p w14:paraId="3BD34CAE" w14:textId="77777777" w:rsidR="00BE4E9E" w:rsidRDefault="00000000">
      <w:pPr>
        <w:numPr>
          <w:ilvl w:val="0"/>
          <w:numId w:val="603"/>
        </w:numPr>
        <w:spacing w:before="120" w:after="120" w:line="288" w:lineRule="auto"/>
        <w:ind w:left="453"/>
        <w:jc w:val="left"/>
      </w:pPr>
      <w:r>
        <w:rPr>
          <w:rFonts w:ascii="Arial" w:eastAsia="等线" w:hAnsi="Arial" w:cs="Arial"/>
          <w:sz w:val="22"/>
        </w:rPr>
        <w:t>处理</w:t>
      </w:r>
      <w:r>
        <w:rPr>
          <w:rFonts w:ascii="Arial" w:eastAsia="等线" w:hAnsi="Arial" w:cs="Arial"/>
          <w:sz w:val="22"/>
        </w:rPr>
        <w:t>API</w:t>
      </w:r>
      <w:r>
        <w:rPr>
          <w:rFonts w:ascii="Arial" w:eastAsia="等线" w:hAnsi="Arial" w:cs="Arial"/>
          <w:sz w:val="22"/>
        </w:rPr>
        <w:t>响应，显示测试或考试结果。</w:t>
      </w:r>
    </w:p>
    <w:p w14:paraId="34EF4D26" w14:textId="74562A97" w:rsidR="00BE4E9E" w:rsidRDefault="00000000" w:rsidP="003728E7">
      <w:pPr>
        <w:pStyle w:val="a6"/>
        <w:numPr>
          <w:ilvl w:val="0"/>
          <w:numId w:val="600"/>
        </w:numPr>
        <w:spacing w:before="120" w:after="120" w:line="288" w:lineRule="auto"/>
        <w:ind w:firstLineChars="0"/>
        <w:jc w:val="left"/>
      </w:pPr>
      <w:r w:rsidRPr="003728E7">
        <w:rPr>
          <w:rFonts w:ascii="Arial" w:eastAsia="等线" w:hAnsi="Arial" w:cs="Arial"/>
          <w:sz w:val="22"/>
        </w:rPr>
        <w:t>错误处理</w:t>
      </w:r>
    </w:p>
    <w:p w14:paraId="5B6F84B8" w14:textId="77777777" w:rsidR="00BE4E9E" w:rsidRDefault="00000000">
      <w:pPr>
        <w:numPr>
          <w:ilvl w:val="0"/>
          <w:numId w:val="608"/>
        </w:numPr>
        <w:spacing w:before="120" w:after="120" w:line="288" w:lineRule="auto"/>
        <w:ind w:left="453"/>
        <w:jc w:val="left"/>
      </w:pPr>
      <w:r>
        <w:rPr>
          <w:rFonts w:ascii="Arial" w:eastAsia="等线" w:hAnsi="Arial" w:cs="Arial"/>
          <w:sz w:val="22"/>
        </w:rPr>
        <w:t>检查用户输入和状态转换函数中的错误。</w:t>
      </w:r>
    </w:p>
    <w:p w14:paraId="60435F7B" w14:textId="77777777" w:rsidR="00BE4E9E" w:rsidRDefault="00000000">
      <w:pPr>
        <w:numPr>
          <w:ilvl w:val="0"/>
          <w:numId w:val="609"/>
        </w:numPr>
        <w:spacing w:before="120" w:after="120" w:line="288" w:lineRule="auto"/>
        <w:ind w:left="453"/>
        <w:jc w:val="left"/>
      </w:pPr>
      <w:r>
        <w:rPr>
          <w:rFonts w:ascii="Arial" w:eastAsia="等线" w:hAnsi="Arial" w:cs="Arial"/>
          <w:sz w:val="22"/>
        </w:rPr>
        <w:t>根据错误对象显示相应的错误信息。</w:t>
      </w:r>
    </w:p>
    <w:p w14:paraId="13B2ED51" w14:textId="77777777" w:rsidR="00BE4E9E" w:rsidRDefault="00BE4E9E">
      <w:pPr>
        <w:spacing w:before="120" w:after="120" w:line="288" w:lineRule="auto"/>
        <w:jc w:val="left"/>
      </w:pPr>
    </w:p>
    <w:p w14:paraId="52470B06" w14:textId="77777777" w:rsidR="00BE4E9E" w:rsidRDefault="00000000">
      <w:pPr>
        <w:spacing w:before="120" w:after="120" w:line="288" w:lineRule="auto"/>
        <w:jc w:val="left"/>
      </w:pPr>
      <w:r>
        <w:rPr>
          <w:rFonts w:ascii="Arial" w:eastAsia="等线" w:hAnsi="Arial" w:cs="Arial"/>
          <w:sz w:val="22"/>
        </w:rPr>
        <w:t>3.6.7</w:t>
      </w:r>
      <w:r>
        <w:rPr>
          <w:rFonts w:ascii="Arial" w:eastAsia="等线" w:hAnsi="Arial" w:cs="Arial"/>
          <w:sz w:val="22"/>
        </w:rPr>
        <w:t>、函数说明</w:t>
      </w:r>
    </w:p>
    <w:p w14:paraId="0A7ED3C7" w14:textId="77777777" w:rsidR="00BE4E9E" w:rsidRDefault="00000000">
      <w:pPr>
        <w:spacing w:before="120" w:after="120" w:line="288" w:lineRule="auto"/>
        <w:jc w:val="left"/>
      </w:pPr>
      <w:r>
        <w:rPr>
          <w:rFonts w:ascii="Arial" w:eastAsia="等线" w:hAnsi="Arial" w:cs="Arial"/>
          <w:sz w:val="22"/>
        </w:rPr>
        <w:t>3.6.7.1 App</w:t>
      </w:r>
    </w:p>
    <w:p w14:paraId="3E8F30AA" w14:textId="77777777" w:rsidR="00BE4E9E" w:rsidRDefault="00000000">
      <w:pPr>
        <w:numPr>
          <w:ilvl w:val="0"/>
          <w:numId w:val="610"/>
        </w:numPr>
        <w:spacing w:before="120" w:after="120" w:line="288" w:lineRule="auto"/>
        <w:jc w:val="left"/>
      </w:pPr>
      <w:r>
        <w:rPr>
          <w:rFonts w:ascii="Arial" w:eastAsia="等线" w:hAnsi="Arial" w:cs="Arial"/>
          <w:sz w:val="22"/>
        </w:rPr>
        <w:t>功能：一个</w:t>
      </w:r>
      <w:r>
        <w:rPr>
          <w:rFonts w:ascii="Arial" w:eastAsia="等线" w:hAnsi="Arial" w:cs="Arial"/>
          <w:sz w:val="22"/>
        </w:rPr>
        <w:t>React</w:t>
      </w:r>
      <w:r>
        <w:rPr>
          <w:rFonts w:ascii="Arial" w:eastAsia="等线" w:hAnsi="Arial" w:cs="Arial"/>
          <w:sz w:val="22"/>
        </w:rPr>
        <w:t>组件，负责管理和显示不同类型的自动机的可视化界面。组件利用了多种</w:t>
      </w:r>
      <w:r>
        <w:rPr>
          <w:rFonts w:ascii="Arial" w:eastAsia="等线" w:hAnsi="Arial" w:cs="Arial"/>
          <w:sz w:val="22"/>
        </w:rPr>
        <w:t>React</w:t>
      </w:r>
      <w:r>
        <w:rPr>
          <w:rFonts w:ascii="Arial" w:eastAsia="等线" w:hAnsi="Arial" w:cs="Arial"/>
          <w:sz w:val="22"/>
        </w:rPr>
        <w:t>特性，如状态管理、事件处理、条件渲染和上下文管理。</w:t>
      </w:r>
    </w:p>
    <w:p w14:paraId="164ACC84" w14:textId="77777777" w:rsidR="00BE4E9E" w:rsidRDefault="00000000">
      <w:pPr>
        <w:numPr>
          <w:ilvl w:val="0"/>
          <w:numId w:val="611"/>
        </w:numPr>
        <w:spacing w:before="120" w:after="120" w:line="288" w:lineRule="auto"/>
        <w:jc w:val="left"/>
      </w:pPr>
      <w:r>
        <w:rPr>
          <w:rFonts w:ascii="Arial" w:eastAsia="等线" w:hAnsi="Arial" w:cs="Arial"/>
          <w:sz w:val="22"/>
        </w:rPr>
        <w:t>参数和返回值</w:t>
      </w:r>
    </w:p>
    <w:p w14:paraId="4E94A6DD" w14:textId="77777777" w:rsidR="00BE4E9E" w:rsidRDefault="00000000">
      <w:pPr>
        <w:numPr>
          <w:ilvl w:val="0"/>
          <w:numId w:val="612"/>
        </w:numPr>
        <w:spacing w:before="120" w:after="120" w:line="288" w:lineRule="auto"/>
        <w:ind w:left="453"/>
        <w:jc w:val="left"/>
      </w:pPr>
      <w:r>
        <w:rPr>
          <w:rFonts w:ascii="Arial" w:eastAsia="等线" w:hAnsi="Arial" w:cs="Arial"/>
          <w:sz w:val="22"/>
        </w:rPr>
        <w:t>参数：无</w:t>
      </w:r>
    </w:p>
    <w:p w14:paraId="37D24DFE" w14:textId="77777777" w:rsidR="00BE4E9E" w:rsidRDefault="00000000">
      <w:pPr>
        <w:numPr>
          <w:ilvl w:val="0"/>
          <w:numId w:val="613"/>
        </w:numPr>
        <w:spacing w:before="120" w:after="120" w:line="288" w:lineRule="auto"/>
        <w:ind w:left="453"/>
        <w:jc w:val="left"/>
      </w:pPr>
      <w:r>
        <w:rPr>
          <w:rFonts w:ascii="Arial" w:eastAsia="等线" w:hAnsi="Arial" w:cs="Arial"/>
          <w:sz w:val="22"/>
        </w:rPr>
        <w:t>返回值：返回</w:t>
      </w:r>
      <w:r>
        <w:rPr>
          <w:rFonts w:ascii="Arial" w:eastAsia="等线" w:hAnsi="Arial" w:cs="Arial"/>
          <w:sz w:val="22"/>
        </w:rPr>
        <w:t xml:space="preserve"> JSX </w:t>
      </w:r>
      <w:r>
        <w:rPr>
          <w:rFonts w:ascii="Arial" w:eastAsia="等线" w:hAnsi="Arial" w:cs="Arial"/>
          <w:sz w:val="22"/>
        </w:rPr>
        <w:t>元素，用于构建整个应用的</w:t>
      </w:r>
      <w:r>
        <w:rPr>
          <w:rFonts w:ascii="Arial" w:eastAsia="等线" w:hAnsi="Arial" w:cs="Arial"/>
          <w:sz w:val="22"/>
        </w:rPr>
        <w:t>UI</w:t>
      </w:r>
      <w:r>
        <w:rPr>
          <w:rFonts w:ascii="Arial" w:eastAsia="等线" w:hAnsi="Arial" w:cs="Arial"/>
          <w:sz w:val="22"/>
        </w:rPr>
        <w:t>界面。</w:t>
      </w:r>
    </w:p>
    <w:p w14:paraId="1A06DDB8" w14:textId="77777777" w:rsidR="00BE4E9E" w:rsidRDefault="00000000">
      <w:pPr>
        <w:numPr>
          <w:ilvl w:val="0"/>
          <w:numId w:val="614"/>
        </w:numPr>
        <w:spacing w:before="120" w:after="120" w:line="288" w:lineRule="auto"/>
        <w:jc w:val="left"/>
      </w:pPr>
      <w:r>
        <w:rPr>
          <w:rFonts w:ascii="Arial" w:eastAsia="等线" w:hAnsi="Arial" w:cs="Arial"/>
          <w:sz w:val="22"/>
        </w:rPr>
        <w:t>全局变量和局部变量</w:t>
      </w:r>
    </w:p>
    <w:p w14:paraId="1474AA85" w14:textId="77777777" w:rsidR="00BE4E9E" w:rsidRDefault="00000000">
      <w:pPr>
        <w:numPr>
          <w:ilvl w:val="0"/>
          <w:numId w:val="615"/>
        </w:numPr>
        <w:spacing w:before="120" w:after="120" w:line="288" w:lineRule="auto"/>
        <w:ind w:left="453"/>
        <w:jc w:val="left"/>
      </w:pPr>
      <w:r>
        <w:rPr>
          <w:rFonts w:ascii="Arial" w:eastAsia="等线" w:hAnsi="Arial" w:cs="Arial"/>
          <w:sz w:val="22"/>
        </w:rPr>
        <w:t>全局变量：</w:t>
      </w:r>
    </w:p>
    <w:p w14:paraId="5ABE7F84" w14:textId="77777777" w:rsidR="00BE4E9E" w:rsidRDefault="00000000">
      <w:pPr>
        <w:numPr>
          <w:ilvl w:val="0"/>
          <w:numId w:val="616"/>
        </w:numPr>
        <w:spacing w:before="120" w:after="120" w:line="288" w:lineRule="auto"/>
        <w:ind w:left="907"/>
        <w:jc w:val="left"/>
      </w:pP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：包含自动机的全局状态信息，如图形对象、文法规则数组和标志位。</w:t>
      </w:r>
    </w:p>
    <w:p w14:paraId="592EC491" w14:textId="77777777" w:rsidR="00BE4E9E" w:rsidRDefault="00000000">
      <w:pPr>
        <w:numPr>
          <w:ilvl w:val="0"/>
          <w:numId w:val="617"/>
        </w:numPr>
        <w:spacing w:before="120" w:after="120" w:line="288" w:lineRule="auto"/>
        <w:ind w:left="907"/>
        <w:jc w:val="left"/>
      </w:pPr>
      <w:r>
        <w:rPr>
          <w:rFonts w:ascii="Consolas" w:eastAsia="Consolas" w:hAnsi="Consolas" w:cs="Consolas"/>
          <w:sz w:val="22"/>
          <w:shd w:val="clear" w:color="auto" w:fill="EFF0F1"/>
        </w:rPr>
        <w:t>CURRENT_MACHINE</w:t>
      </w:r>
      <w:r>
        <w:rPr>
          <w:rFonts w:ascii="Arial" w:eastAsia="等线" w:hAnsi="Arial" w:cs="Arial"/>
          <w:sz w:val="22"/>
        </w:rPr>
        <w:t>：枚举，定义了不同类型自动机的标识。</w:t>
      </w:r>
    </w:p>
    <w:p w14:paraId="7237D1CE" w14:textId="77777777" w:rsidR="00BE4E9E" w:rsidRDefault="00000000">
      <w:pPr>
        <w:numPr>
          <w:ilvl w:val="0"/>
          <w:numId w:val="618"/>
        </w:numPr>
        <w:spacing w:before="120" w:after="120" w:line="288" w:lineRule="auto"/>
        <w:ind w:left="453"/>
        <w:jc w:val="left"/>
      </w:pPr>
      <w:r>
        <w:rPr>
          <w:rFonts w:ascii="Arial" w:eastAsia="等线" w:hAnsi="Arial" w:cs="Arial"/>
          <w:sz w:val="22"/>
        </w:rPr>
        <w:t>局部变量：</w:t>
      </w:r>
    </w:p>
    <w:p w14:paraId="6278B196" w14:textId="77777777" w:rsidR="00BE4E9E" w:rsidRDefault="00000000">
      <w:pPr>
        <w:numPr>
          <w:ilvl w:val="0"/>
          <w:numId w:val="619"/>
        </w:numPr>
        <w:spacing w:before="120" w:after="120" w:line="288" w:lineRule="auto"/>
        <w:ind w:left="907"/>
        <w:jc w:val="left"/>
      </w:pPr>
      <w:proofErr w:type="spellStart"/>
      <w:r>
        <w:rPr>
          <w:rFonts w:ascii="Consolas" w:eastAsia="Consolas" w:hAnsi="Consolas" w:cs="Consolas"/>
          <w:sz w:val="22"/>
          <w:shd w:val="clear" w:color="auto" w:fill="EFF0F1"/>
        </w:rPr>
        <w:t>sidebar_display</w:t>
      </w:r>
      <w:proofErr w:type="spellEnd"/>
      <w:r>
        <w:rPr>
          <w:rFonts w:ascii="Arial" w:eastAsia="等线" w:hAnsi="Arial" w:cs="Arial"/>
          <w:sz w:val="22"/>
        </w:rPr>
        <w:t>：布尔值状态，控制侧边栏组件的显示与隐藏。</w:t>
      </w:r>
    </w:p>
    <w:p w14:paraId="4B41BB1B" w14:textId="77777777" w:rsidR="00BE4E9E" w:rsidRDefault="00000000">
      <w:pPr>
        <w:numPr>
          <w:ilvl w:val="0"/>
          <w:numId w:val="620"/>
        </w:numPr>
        <w:spacing w:before="120" w:after="120" w:line="288" w:lineRule="auto"/>
        <w:ind w:left="907"/>
        <w:jc w:val="left"/>
      </w:pPr>
      <w:proofErr w:type="spellStart"/>
      <w:r>
        <w:rPr>
          <w:rFonts w:ascii="Consolas" w:eastAsia="Consolas" w:hAnsi="Consolas" w:cs="Consolas"/>
          <w:sz w:val="22"/>
          <w:shd w:val="clear" w:color="auto" w:fill="EFF0F1"/>
        </w:rPr>
        <w:t>machine_displayed</w:t>
      </w:r>
      <w:proofErr w:type="spellEnd"/>
      <w:r>
        <w:rPr>
          <w:rFonts w:ascii="Arial" w:eastAsia="等线" w:hAnsi="Arial" w:cs="Arial"/>
          <w:sz w:val="22"/>
        </w:rPr>
        <w:t>：枚举值状态，表示当前选中显示的自动机类型。</w:t>
      </w:r>
    </w:p>
    <w:p w14:paraId="33B3DF10" w14:textId="77777777" w:rsidR="00BE4E9E" w:rsidRDefault="00000000">
      <w:pPr>
        <w:numPr>
          <w:ilvl w:val="0"/>
          <w:numId w:val="621"/>
        </w:numPr>
        <w:spacing w:before="120" w:after="120" w:line="288" w:lineRule="auto"/>
        <w:ind w:left="907"/>
        <w:jc w:val="left"/>
      </w:pPr>
      <w:proofErr w:type="spellStart"/>
      <w:r>
        <w:rPr>
          <w:rFonts w:ascii="Consolas" w:eastAsia="Consolas" w:hAnsi="Consolas" w:cs="Consolas"/>
          <w:sz w:val="22"/>
          <w:shd w:val="clear" w:color="auto" w:fill="EFF0F1"/>
        </w:rPr>
        <w:t>lock_run_button</w:t>
      </w:r>
      <w:proofErr w:type="spellEnd"/>
      <w:r>
        <w:rPr>
          <w:rFonts w:ascii="Arial" w:eastAsia="等线" w:hAnsi="Arial" w:cs="Arial"/>
          <w:sz w:val="22"/>
        </w:rPr>
        <w:t>：布尔值，用于防止</w:t>
      </w:r>
      <w:r>
        <w:rPr>
          <w:rFonts w:ascii="Arial" w:eastAsia="等线" w:hAnsi="Arial" w:cs="Arial"/>
          <w:sz w:val="22"/>
        </w:rPr>
        <w:t>“</w:t>
      </w:r>
      <w:r>
        <w:rPr>
          <w:rFonts w:ascii="Arial" w:eastAsia="等线" w:hAnsi="Arial" w:cs="Arial"/>
          <w:sz w:val="22"/>
        </w:rPr>
        <w:t>运行</w:t>
      </w:r>
      <w:r>
        <w:rPr>
          <w:rFonts w:ascii="Arial" w:eastAsia="等线" w:hAnsi="Arial" w:cs="Arial"/>
          <w:sz w:val="22"/>
        </w:rPr>
        <w:t>”</w:t>
      </w:r>
      <w:r>
        <w:rPr>
          <w:rFonts w:ascii="Arial" w:eastAsia="等线" w:hAnsi="Arial" w:cs="Arial"/>
          <w:sz w:val="22"/>
        </w:rPr>
        <w:t>按钮导致的无限渲染循环。</w:t>
      </w:r>
    </w:p>
    <w:p w14:paraId="16814401" w14:textId="77777777" w:rsidR="00BE4E9E" w:rsidRDefault="00000000">
      <w:pPr>
        <w:numPr>
          <w:ilvl w:val="0"/>
          <w:numId w:val="622"/>
        </w:numPr>
        <w:spacing w:before="120" w:after="120" w:line="288" w:lineRule="auto"/>
        <w:jc w:val="left"/>
      </w:pPr>
      <w:r>
        <w:rPr>
          <w:rFonts w:ascii="Arial" w:eastAsia="等线" w:hAnsi="Arial" w:cs="Arial"/>
          <w:sz w:val="22"/>
        </w:rPr>
        <w:t>主要函数和方法</w:t>
      </w:r>
    </w:p>
    <w:p w14:paraId="781A9002" w14:textId="77777777" w:rsidR="00BE4E9E" w:rsidRDefault="00000000">
      <w:pPr>
        <w:numPr>
          <w:ilvl w:val="0"/>
          <w:numId w:val="623"/>
        </w:numPr>
        <w:spacing w:before="120" w:after="120" w:line="288" w:lineRule="auto"/>
        <w:ind w:left="453"/>
        <w:jc w:val="left"/>
      </w:pPr>
      <w:proofErr w:type="spellStart"/>
      <w:r>
        <w:rPr>
          <w:rFonts w:ascii="Consolas" w:eastAsia="Consolas" w:hAnsi="Consolas" w:cs="Consolas"/>
          <w:sz w:val="22"/>
          <w:shd w:val="clear" w:color="auto" w:fill="EFF0F1"/>
        </w:rPr>
        <w:t>scheduleMeasurement</w:t>
      </w:r>
      <w:proofErr w:type="spellEnd"/>
      <w:r>
        <w:rPr>
          <w:rFonts w:ascii="Arial" w:eastAsia="等线" w:hAnsi="Arial" w:cs="Arial"/>
          <w:sz w:val="22"/>
        </w:rPr>
        <w:t>：函数，用于启动应用性能的测量。</w:t>
      </w:r>
    </w:p>
    <w:p w14:paraId="2E139F07" w14:textId="77777777" w:rsidR="00BE4E9E" w:rsidRDefault="00000000">
      <w:pPr>
        <w:numPr>
          <w:ilvl w:val="0"/>
          <w:numId w:val="624"/>
        </w:numPr>
        <w:spacing w:before="120" w:after="120" w:line="288" w:lineRule="auto"/>
        <w:ind w:left="453"/>
        <w:jc w:val="left"/>
      </w:pPr>
      <w:r>
        <w:rPr>
          <w:rFonts w:ascii="Consolas" w:eastAsia="Consolas" w:hAnsi="Consolas" w:cs="Consolas"/>
          <w:sz w:val="22"/>
          <w:shd w:val="clear" w:color="auto" w:fill="EFF0F1"/>
        </w:rPr>
        <w:lastRenderedPageBreak/>
        <w:t>uuidv4</w:t>
      </w:r>
      <w:r>
        <w:rPr>
          <w:rFonts w:ascii="Arial" w:eastAsia="等线" w:hAnsi="Arial" w:cs="Arial"/>
          <w:sz w:val="22"/>
        </w:rPr>
        <w:t>：函数，生成唯一的会话</w:t>
      </w:r>
      <w:r>
        <w:rPr>
          <w:rFonts w:ascii="Arial" w:eastAsia="等线" w:hAnsi="Arial" w:cs="Arial"/>
          <w:sz w:val="22"/>
        </w:rPr>
        <w:t>ID</w:t>
      </w:r>
      <w:r>
        <w:rPr>
          <w:rFonts w:ascii="Arial" w:eastAsia="等线" w:hAnsi="Arial" w:cs="Arial"/>
          <w:sz w:val="22"/>
        </w:rPr>
        <w:t>。</w:t>
      </w:r>
    </w:p>
    <w:p w14:paraId="41C8A496" w14:textId="77777777" w:rsidR="00BE4E9E" w:rsidRDefault="00000000">
      <w:pPr>
        <w:numPr>
          <w:ilvl w:val="0"/>
          <w:numId w:val="625"/>
        </w:numPr>
        <w:spacing w:before="120" w:after="120" w:line="288" w:lineRule="auto"/>
        <w:ind w:left="453"/>
        <w:jc w:val="left"/>
      </w:pPr>
      <w:proofErr w:type="spellStart"/>
      <w:r>
        <w:rPr>
          <w:rFonts w:ascii="Consolas" w:eastAsia="Consolas" w:hAnsi="Consolas" w:cs="Consolas"/>
          <w:sz w:val="22"/>
          <w:shd w:val="clear" w:color="auto" w:fill="EFF0F1"/>
        </w:rPr>
        <w:t>useState</w:t>
      </w:r>
      <w:proofErr w:type="spellEnd"/>
      <w:r>
        <w:rPr>
          <w:rFonts w:ascii="Arial" w:eastAsia="等线" w:hAnsi="Arial" w:cs="Arial"/>
          <w:sz w:val="22"/>
        </w:rPr>
        <w:t>：</w:t>
      </w:r>
      <w:r>
        <w:rPr>
          <w:rFonts w:ascii="Arial" w:eastAsia="等线" w:hAnsi="Arial" w:cs="Arial"/>
          <w:sz w:val="22"/>
        </w:rPr>
        <w:t xml:space="preserve">React </w:t>
      </w:r>
      <w:r>
        <w:rPr>
          <w:rFonts w:ascii="Arial" w:eastAsia="等线" w:hAnsi="Arial" w:cs="Arial"/>
          <w:sz w:val="22"/>
        </w:rPr>
        <w:t>钩子，用于状态管理。</w:t>
      </w:r>
    </w:p>
    <w:p w14:paraId="495EEE8D" w14:textId="77777777" w:rsidR="00BE4E9E" w:rsidRDefault="00000000">
      <w:pPr>
        <w:numPr>
          <w:ilvl w:val="0"/>
          <w:numId w:val="626"/>
        </w:numPr>
        <w:spacing w:before="120" w:after="120" w:line="288" w:lineRule="auto"/>
        <w:ind w:left="453"/>
        <w:jc w:val="left"/>
      </w:pPr>
      <w:proofErr w:type="spellStart"/>
      <w:r>
        <w:rPr>
          <w:rFonts w:ascii="Consolas" w:eastAsia="Consolas" w:hAnsi="Consolas" w:cs="Consolas"/>
          <w:sz w:val="22"/>
          <w:shd w:val="clear" w:color="auto" w:fill="EFF0F1"/>
        </w:rPr>
        <w:t>useCallback</w:t>
      </w:r>
      <w:proofErr w:type="spellEnd"/>
      <w:r>
        <w:rPr>
          <w:rFonts w:ascii="Arial" w:eastAsia="等线" w:hAnsi="Arial" w:cs="Arial"/>
          <w:sz w:val="22"/>
        </w:rPr>
        <w:t>：</w:t>
      </w:r>
      <w:r>
        <w:rPr>
          <w:rFonts w:ascii="Arial" w:eastAsia="等线" w:hAnsi="Arial" w:cs="Arial"/>
          <w:sz w:val="22"/>
        </w:rPr>
        <w:t xml:space="preserve">React </w:t>
      </w:r>
      <w:r>
        <w:rPr>
          <w:rFonts w:ascii="Arial" w:eastAsia="等线" w:hAnsi="Arial" w:cs="Arial"/>
          <w:sz w:val="22"/>
        </w:rPr>
        <w:t>钩子，用于缓存函数，避免不必要的重新渲染。</w:t>
      </w:r>
    </w:p>
    <w:p w14:paraId="59F26BD1" w14:textId="77777777" w:rsidR="00BE4E9E" w:rsidRDefault="00000000">
      <w:pPr>
        <w:numPr>
          <w:ilvl w:val="0"/>
          <w:numId w:val="627"/>
        </w:numPr>
        <w:spacing w:before="120" w:after="120" w:line="288" w:lineRule="auto"/>
        <w:ind w:left="453"/>
        <w:jc w:val="left"/>
      </w:pPr>
      <w:proofErr w:type="spellStart"/>
      <w:r>
        <w:rPr>
          <w:rFonts w:ascii="Consolas" w:eastAsia="Consolas" w:hAnsi="Consolas" w:cs="Consolas"/>
          <w:sz w:val="22"/>
          <w:shd w:val="clear" w:color="auto" w:fill="EFF0F1"/>
        </w:rPr>
        <w:t>useEffect</w:t>
      </w:r>
      <w:proofErr w:type="spellEnd"/>
      <w:r>
        <w:rPr>
          <w:rFonts w:ascii="Arial" w:eastAsia="等线" w:hAnsi="Arial" w:cs="Arial"/>
          <w:sz w:val="22"/>
        </w:rPr>
        <w:t>：</w:t>
      </w:r>
      <w:r>
        <w:rPr>
          <w:rFonts w:ascii="Arial" w:eastAsia="等线" w:hAnsi="Arial" w:cs="Arial"/>
          <w:sz w:val="22"/>
        </w:rPr>
        <w:t xml:space="preserve">React </w:t>
      </w:r>
      <w:r>
        <w:rPr>
          <w:rFonts w:ascii="Arial" w:eastAsia="等线" w:hAnsi="Arial" w:cs="Arial"/>
          <w:sz w:val="22"/>
        </w:rPr>
        <w:t>钩子，用于处理组件的副作用，如事件监听和数据订阅。</w:t>
      </w:r>
    </w:p>
    <w:p w14:paraId="441F0D8A" w14:textId="77777777" w:rsidR="00BE4E9E" w:rsidRDefault="00000000">
      <w:pPr>
        <w:numPr>
          <w:ilvl w:val="0"/>
          <w:numId w:val="628"/>
        </w:numPr>
        <w:spacing w:before="120" w:after="120" w:line="288" w:lineRule="auto"/>
        <w:ind w:left="453"/>
        <w:jc w:val="left"/>
      </w:pPr>
      <w:proofErr w:type="spellStart"/>
      <w:r>
        <w:rPr>
          <w:rFonts w:ascii="Consolas" w:eastAsia="Consolas" w:hAnsi="Consolas" w:cs="Consolas"/>
          <w:sz w:val="22"/>
          <w:shd w:val="clear" w:color="auto" w:fill="EFF0F1"/>
        </w:rPr>
        <w:t>click_run_handler</w:t>
      </w:r>
      <w:proofErr w:type="spellEnd"/>
      <w:r>
        <w:rPr>
          <w:rFonts w:ascii="Arial" w:eastAsia="等线" w:hAnsi="Arial" w:cs="Arial"/>
          <w:sz w:val="22"/>
        </w:rPr>
        <w:t>：事件处理函数，根据用户点击行为更新侧边栏的显示状态。</w:t>
      </w:r>
    </w:p>
    <w:p w14:paraId="76572E16" w14:textId="77777777" w:rsidR="00BE4E9E" w:rsidRDefault="00000000">
      <w:pPr>
        <w:numPr>
          <w:ilvl w:val="0"/>
          <w:numId w:val="629"/>
        </w:numPr>
        <w:spacing w:before="120" w:after="120" w:line="288" w:lineRule="auto"/>
        <w:ind w:left="453"/>
        <w:jc w:val="left"/>
      </w:pPr>
      <w:proofErr w:type="spellStart"/>
      <w:r>
        <w:rPr>
          <w:rFonts w:ascii="Consolas" w:eastAsia="Consolas" w:hAnsi="Consolas" w:cs="Consolas"/>
          <w:sz w:val="22"/>
          <w:shd w:val="clear" w:color="auto" w:fill="EFF0F1"/>
        </w:rPr>
        <w:t>render_machine_display</w:t>
      </w:r>
      <w:proofErr w:type="spellEnd"/>
      <w:r>
        <w:rPr>
          <w:rFonts w:ascii="Arial" w:eastAsia="等线" w:hAnsi="Arial" w:cs="Arial"/>
          <w:sz w:val="22"/>
        </w:rPr>
        <w:t>：函数，根据当前选择的自动机类型动态渲染相应的视图组件。</w:t>
      </w:r>
    </w:p>
    <w:p w14:paraId="099002B9" w14:textId="77777777" w:rsidR="00BE4E9E" w:rsidRDefault="00000000">
      <w:pPr>
        <w:numPr>
          <w:ilvl w:val="0"/>
          <w:numId w:val="630"/>
        </w:numPr>
        <w:spacing w:before="120" w:after="120" w:line="288" w:lineRule="auto"/>
        <w:jc w:val="left"/>
      </w:pPr>
      <w:r>
        <w:rPr>
          <w:rFonts w:ascii="Arial" w:eastAsia="等线" w:hAnsi="Arial" w:cs="Arial"/>
          <w:sz w:val="22"/>
        </w:rPr>
        <w:t>算法说明</w:t>
      </w:r>
    </w:p>
    <w:p w14:paraId="74C52914" w14:textId="77777777" w:rsidR="00BE4E9E" w:rsidRDefault="00000000">
      <w:pPr>
        <w:numPr>
          <w:ilvl w:val="0"/>
          <w:numId w:val="631"/>
        </w:numPr>
        <w:spacing w:before="120" w:after="120" w:line="288" w:lineRule="auto"/>
        <w:ind w:left="453"/>
        <w:jc w:val="left"/>
      </w:pPr>
      <w:r>
        <w:rPr>
          <w:rFonts w:ascii="Arial" w:eastAsia="等线" w:hAnsi="Arial" w:cs="Arial"/>
          <w:sz w:val="22"/>
        </w:rPr>
        <w:t>初始化：在组件加载后，立即进行性能测量并设置会话</w:t>
      </w:r>
      <w:r>
        <w:rPr>
          <w:rFonts w:ascii="Arial" w:eastAsia="等线" w:hAnsi="Arial" w:cs="Arial"/>
          <w:sz w:val="22"/>
        </w:rPr>
        <w:t>ID</w:t>
      </w:r>
      <w:r>
        <w:rPr>
          <w:rFonts w:ascii="Arial" w:eastAsia="等线" w:hAnsi="Arial" w:cs="Arial"/>
          <w:sz w:val="22"/>
        </w:rPr>
        <w:t>和日期。</w:t>
      </w:r>
    </w:p>
    <w:p w14:paraId="4AC5D51B" w14:textId="77777777" w:rsidR="00BE4E9E" w:rsidRDefault="00000000">
      <w:pPr>
        <w:numPr>
          <w:ilvl w:val="0"/>
          <w:numId w:val="632"/>
        </w:numPr>
        <w:spacing w:before="120" w:after="120" w:line="288" w:lineRule="auto"/>
        <w:ind w:left="453"/>
        <w:jc w:val="left"/>
      </w:pPr>
      <w:r>
        <w:rPr>
          <w:rFonts w:ascii="Arial" w:eastAsia="等线" w:hAnsi="Arial" w:cs="Arial"/>
          <w:sz w:val="22"/>
        </w:rPr>
        <w:t>状态管理：使用</w:t>
      </w:r>
      <w:r>
        <w:rPr>
          <w:rFonts w:ascii="Arial" w:eastAsia="等线" w:hAnsi="Arial" w:cs="Arial"/>
          <w:sz w:val="22"/>
        </w:rPr>
        <w:t>React</w:t>
      </w:r>
      <w:r>
        <w:rPr>
          <w:rFonts w:ascii="Arial" w:eastAsia="等线" w:hAnsi="Arial" w:cs="Arial"/>
          <w:sz w:val="22"/>
        </w:rPr>
        <w:t>的</w:t>
      </w:r>
      <w:r>
        <w:rPr>
          <w:rFonts w:ascii="Arial" w:eastAsia="等线" w:hAnsi="Arial" w:cs="Arial"/>
          <w:sz w:val="22"/>
        </w:rPr>
        <w:t xml:space="preserve"> </w:t>
      </w:r>
      <w:proofErr w:type="spellStart"/>
      <w:r>
        <w:rPr>
          <w:rFonts w:ascii="Consolas" w:eastAsia="Consolas" w:hAnsi="Consolas" w:cs="Consolas"/>
          <w:sz w:val="22"/>
          <w:shd w:val="clear" w:color="auto" w:fill="EFF0F1"/>
        </w:rPr>
        <w:t>useState</w:t>
      </w:r>
      <w:proofErr w:type="spellEnd"/>
      <w:r>
        <w:rPr>
          <w:rFonts w:ascii="Arial" w:eastAsia="等线" w:hAnsi="Arial" w:cs="Arial"/>
          <w:sz w:val="22"/>
        </w:rPr>
        <w:t xml:space="preserve"> </w:t>
      </w:r>
      <w:r>
        <w:rPr>
          <w:rFonts w:ascii="Arial" w:eastAsia="等线" w:hAnsi="Arial" w:cs="Arial"/>
          <w:sz w:val="22"/>
        </w:rPr>
        <w:t>钩子来管理侧边栏的显示状态和当前显示的自动机类型。</w:t>
      </w:r>
    </w:p>
    <w:p w14:paraId="228D5BEE" w14:textId="77777777" w:rsidR="00BE4E9E" w:rsidRDefault="00000000">
      <w:pPr>
        <w:numPr>
          <w:ilvl w:val="0"/>
          <w:numId w:val="633"/>
        </w:numPr>
        <w:spacing w:before="120" w:after="120" w:line="288" w:lineRule="auto"/>
        <w:ind w:left="453"/>
        <w:jc w:val="left"/>
      </w:pPr>
      <w:r>
        <w:rPr>
          <w:rFonts w:ascii="Arial" w:eastAsia="等线" w:hAnsi="Arial" w:cs="Arial"/>
          <w:sz w:val="22"/>
        </w:rPr>
        <w:t>事件处理：为整个窗口添加点击事件监听，根据点击的目标更新状态或触发侧边栏的显示</w:t>
      </w:r>
      <w:r>
        <w:rPr>
          <w:rFonts w:ascii="Arial" w:eastAsia="等线" w:hAnsi="Arial" w:cs="Arial"/>
          <w:sz w:val="22"/>
        </w:rPr>
        <w:t>/</w:t>
      </w:r>
      <w:r>
        <w:rPr>
          <w:rFonts w:ascii="Arial" w:eastAsia="等线" w:hAnsi="Arial" w:cs="Arial"/>
          <w:sz w:val="22"/>
        </w:rPr>
        <w:t>隐藏。</w:t>
      </w:r>
    </w:p>
    <w:p w14:paraId="240C7B40" w14:textId="77777777" w:rsidR="00BE4E9E" w:rsidRDefault="00000000">
      <w:pPr>
        <w:numPr>
          <w:ilvl w:val="0"/>
          <w:numId w:val="634"/>
        </w:numPr>
        <w:spacing w:before="120" w:after="120" w:line="288" w:lineRule="auto"/>
        <w:ind w:left="453"/>
        <w:jc w:val="left"/>
      </w:pPr>
      <w:r>
        <w:rPr>
          <w:rFonts w:ascii="Arial" w:eastAsia="等线" w:hAnsi="Arial" w:cs="Arial"/>
          <w:sz w:val="22"/>
        </w:rPr>
        <w:t>条件渲染：基于状态变量动态渲染侧边栏和不同类型自动机的视图组件。</w:t>
      </w:r>
    </w:p>
    <w:p w14:paraId="0DE10C29" w14:textId="77777777" w:rsidR="00BE4E9E" w:rsidRDefault="00000000">
      <w:pPr>
        <w:numPr>
          <w:ilvl w:val="0"/>
          <w:numId w:val="635"/>
        </w:numPr>
        <w:spacing w:before="120" w:after="120" w:line="288" w:lineRule="auto"/>
        <w:ind w:left="453"/>
        <w:jc w:val="left"/>
      </w:pPr>
      <w:r>
        <w:rPr>
          <w:rFonts w:ascii="Arial" w:eastAsia="等线" w:hAnsi="Arial" w:cs="Arial"/>
          <w:sz w:val="22"/>
        </w:rPr>
        <w:t>资源清理：使用</w:t>
      </w:r>
      <w:r>
        <w:rPr>
          <w:rFonts w:ascii="Arial" w:eastAsia="等线" w:hAnsi="Arial" w:cs="Arial"/>
          <w:sz w:val="22"/>
        </w:rPr>
        <w:t xml:space="preserve"> </w:t>
      </w:r>
      <w:proofErr w:type="spellStart"/>
      <w:r>
        <w:rPr>
          <w:rFonts w:ascii="Consolas" w:eastAsia="Consolas" w:hAnsi="Consolas" w:cs="Consolas"/>
          <w:sz w:val="22"/>
          <w:shd w:val="clear" w:color="auto" w:fill="EFF0F1"/>
        </w:rPr>
        <w:t>useEffect</w:t>
      </w:r>
      <w:proofErr w:type="spellEnd"/>
      <w:r>
        <w:rPr>
          <w:rFonts w:ascii="Arial" w:eastAsia="等线" w:hAnsi="Arial" w:cs="Arial"/>
          <w:sz w:val="22"/>
        </w:rPr>
        <w:t xml:space="preserve"> </w:t>
      </w:r>
      <w:r>
        <w:rPr>
          <w:rFonts w:ascii="Arial" w:eastAsia="等线" w:hAnsi="Arial" w:cs="Arial"/>
          <w:sz w:val="22"/>
        </w:rPr>
        <w:t>的返回函数来清理事件监听器，避免内存泄露。</w:t>
      </w:r>
    </w:p>
    <w:p w14:paraId="0D9C466E" w14:textId="77777777" w:rsidR="00BE4E9E" w:rsidRDefault="00000000">
      <w:pPr>
        <w:numPr>
          <w:ilvl w:val="0"/>
          <w:numId w:val="636"/>
        </w:numPr>
        <w:spacing w:before="120" w:after="120" w:line="288" w:lineRule="auto"/>
        <w:jc w:val="left"/>
      </w:pPr>
      <w:r>
        <w:rPr>
          <w:rFonts w:ascii="Arial" w:eastAsia="等线" w:hAnsi="Arial" w:cs="Arial"/>
          <w:sz w:val="22"/>
        </w:rPr>
        <w:t>使用约束</w:t>
      </w:r>
    </w:p>
    <w:p w14:paraId="3F46B304" w14:textId="77777777" w:rsidR="00BE4E9E" w:rsidRDefault="00000000">
      <w:pPr>
        <w:numPr>
          <w:ilvl w:val="0"/>
          <w:numId w:val="637"/>
        </w:numPr>
        <w:spacing w:before="120" w:after="120" w:line="288" w:lineRule="auto"/>
        <w:ind w:left="453"/>
        <w:jc w:val="left"/>
      </w:pPr>
      <w:r>
        <w:rPr>
          <w:rFonts w:ascii="Arial" w:eastAsia="等线" w:hAnsi="Arial" w:cs="Arial"/>
          <w:sz w:val="22"/>
        </w:rPr>
        <w:t>确保所有用到的资源和依赖（如</w:t>
      </w:r>
      <w:r>
        <w:rPr>
          <w:rFonts w:ascii="Arial" w:eastAsia="等线" w:hAnsi="Arial" w:cs="Arial"/>
          <w:sz w:val="22"/>
        </w:rPr>
        <w:t>CSS</w:t>
      </w:r>
      <w:r>
        <w:rPr>
          <w:rFonts w:ascii="Arial" w:eastAsia="等线" w:hAnsi="Arial" w:cs="Arial"/>
          <w:sz w:val="22"/>
        </w:rPr>
        <w:t>文件、外部组件和上下文）被正确导入和配置。</w:t>
      </w:r>
    </w:p>
    <w:p w14:paraId="164E7E1E" w14:textId="77777777" w:rsidR="00BE4E9E" w:rsidRDefault="00000000">
      <w:pPr>
        <w:numPr>
          <w:ilvl w:val="0"/>
          <w:numId w:val="638"/>
        </w:numPr>
        <w:spacing w:before="120" w:after="120" w:line="288" w:lineRule="auto"/>
        <w:ind w:left="453"/>
        <w:jc w:val="left"/>
      </w:pPr>
      <w:r>
        <w:rPr>
          <w:rFonts w:ascii="Arial" w:eastAsia="等线" w:hAnsi="Arial" w:cs="Arial"/>
          <w:sz w:val="22"/>
        </w:rPr>
        <w:t>确保环境支持最新的</w:t>
      </w:r>
      <w:r>
        <w:rPr>
          <w:rFonts w:ascii="Arial" w:eastAsia="等线" w:hAnsi="Arial" w:cs="Arial"/>
          <w:sz w:val="22"/>
        </w:rPr>
        <w:t>JavaScript</w:t>
      </w:r>
      <w:r>
        <w:rPr>
          <w:rFonts w:ascii="Arial" w:eastAsia="等线" w:hAnsi="Arial" w:cs="Arial"/>
          <w:sz w:val="22"/>
        </w:rPr>
        <w:t>和</w:t>
      </w:r>
      <w:r>
        <w:rPr>
          <w:rFonts w:ascii="Arial" w:eastAsia="等线" w:hAnsi="Arial" w:cs="Arial"/>
          <w:sz w:val="22"/>
        </w:rPr>
        <w:t>React</w:t>
      </w:r>
      <w:r>
        <w:rPr>
          <w:rFonts w:ascii="Arial" w:eastAsia="等线" w:hAnsi="Arial" w:cs="Arial"/>
          <w:sz w:val="22"/>
        </w:rPr>
        <w:t>特性。</w:t>
      </w:r>
    </w:p>
    <w:p w14:paraId="5C48FA52" w14:textId="77777777" w:rsidR="00BE4E9E" w:rsidRDefault="00000000">
      <w:pPr>
        <w:numPr>
          <w:ilvl w:val="0"/>
          <w:numId w:val="639"/>
        </w:numPr>
        <w:spacing w:before="120" w:after="120" w:line="288" w:lineRule="auto"/>
        <w:ind w:left="453"/>
        <w:jc w:val="left"/>
      </w:pP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r>
        <w:rPr>
          <w:rFonts w:ascii="Consolas" w:eastAsia="Consolas" w:hAnsi="Consolas" w:cs="Consolas"/>
          <w:sz w:val="22"/>
          <w:shd w:val="clear" w:color="auto" w:fill="EFF0F1"/>
        </w:rPr>
        <w:t>CURRENT_MACHINE</w:t>
      </w:r>
      <w:r>
        <w:rPr>
          <w:rFonts w:ascii="Arial" w:eastAsia="等线" w:hAnsi="Arial" w:cs="Arial"/>
          <w:sz w:val="22"/>
        </w:rPr>
        <w:t xml:space="preserve"> </w:t>
      </w:r>
      <w:r>
        <w:rPr>
          <w:rFonts w:ascii="Arial" w:eastAsia="等线" w:hAnsi="Arial" w:cs="Arial"/>
          <w:sz w:val="22"/>
        </w:rPr>
        <w:t>需要在组件外部正确定义和初始化。</w:t>
      </w:r>
    </w:p>
    <w:p w14:paraId="76B8092E" w14:textId="77777777" w:rsidR="00BE4E9E" w:rsidRDefault="00BE4E9E">
      <w:pPr>
        <w:spacing w:before="120" w:after="120" w:line="288" w:lineRule="auto"/>
        <w:jc w:val="left"/>
      </w:pPr>
    </w:p>
    <w:p w14:paraId="0D453169" w14:textId="77777777" w:rsidR="00BE4E9E" w:rsidRDefault="00000000">
      <w:pPr>
        <w:spacing w:before="120" w:after="120" w:line="288" w:lineRule="auto"/>
        <w:jc w:val="left"/>
      </w:pPr>
      <w:r>
        <w:rPr>
          <w:rFonts w:ascii="Arial" w:eastAsia="等线" w:hAnsi="Arial" w:cs="Arial"/>
          <w:sz w:val="22"/>
        </w:rPr>
        <w:t xml:space="preserve">3.6.7.2 </w:t>
      </w:r>
      <w:proofErr w:type="spellStart"/>
      <w:r>
        <w:rPr>
          <w:rFonts w:ascii="Arial" w:eastAsia="等线" w:hAnsi="Arial" w:cs="Arial"/>
          <w:sz w:val="22"/>
        </w:rPr>
        <w:t>postToRustApi</w:t>
      </w:r>
      <w:proofErr w:type="spellEnd"/>
    </w:p>
    <w:p w14:paraId="32853AD3" w14:textId="28ACC84F" w:rsidR="00BE4E9E" w:rsidRDefault="00000000">
      <w:pPr>
        <w:numPr>
          <w:ilvl w:val="0"/>
          <w:numId w:val="640"/>
        </w:numPr>
        <w:spacing w:before="120" w:after="120" w:line="288" w:lineRule="auto"/>
        <w:jc w:val="left"/>
      </w:pPr>
      <w:r>
        <w:rPr>
          <w:rFonts w:ascii="Arial" w:eastAsia="等线" w:hAnsi="Arial" w:cs="Arial"/>
          <w:sz w:val="22"/>
        </w:rPr>
        <w:t>功能：向后端</w:t>
      </w:r>
      <w:r>
        <w:rPr>
          <w:rFonts w:ascii="Arial" w:eastAsia="等线" w:hAnsi="Arial" w:cs="Arial"/>
          <w:sz w:val="22"/>
        </w:rPr>
        <w:t>API</w:t>
      </w:r>
      <w:r>
        <w:rPr>
          <w:rFonts w:ascii="Arial" w:eastAsia="等线" w:hAnsi="Arial" w:cs="Arial"/>
          <w:sz w:val="22"/>
        </w:rPr>
        <w:t>发送</w:t>
      </w:r>
      <w:r>
        <w:rPr>
          <w:rFonts w:ascii="Arial" w:eastAsia="等线" w:hAnsi="Arial" w:cs="Arial"/>
          <w:sz w:val="22"/>
        </w:rPr>
        <w:t>POST</w:t>
      </w:r>
      <w:r>
        <w:rPr>
          <w:rFonts w:ascii="Arial" w:eastAsia="等线" w:hAnsi="Arial" w:cs="Arial"/>
          <w:sz w:val="22"/>
        </w:rPr>
        <w:t>请求。</w:t>
      </w:r>
    </w:p>
    <w:p w14:paraId="3C2E748A" w14:textId="77777777" w:rsidR="00BE4E9E" w:rsidRDefault="00000000">
      <w:pPr>
        <w:numPr>
          <w:ilvl w:val="0"/>
          <w:numId w:val="641"/>
        </w:numPr>
        <w:spacing w:before="120" w:after="120" w:line="288" w:lineRule="auto"/>
        <w:jc w:val="left"/>
      </w:pPr>
      <w:r>
        <w:rPr>
          <w:rFonts w:ascii="Arial" w:eastAsia="等线" w:hAnsi="Arial" w:cs="Arial"/>
          <w:sz w:val="22"/>
        </w:rPr>
        <w:t>格式：异步函数。</w:t>
      </w:r>
    </w:p>
    <w:p w14:paraId="5D399B56" w14:textId="77777777" w:rsidR="00BE4E9E" w:rsidRDefault="00000000">
      <w:pPr>
        <w:numPr>
          <w:ilvl w:val="0"/>
          <w:numId w:val="642"/>
        </w:numPr>
        <w:spacing w:before="120" w:after="120" w:line="288" w:lineRule="auto"/>
        <w:jc w:val="left"/>
      </w:pPr>
      <w:r>
        <w:rPr>
          <w:rFonts w:ascii="Arial" w:eastAsia="等线" w:hAnsi="Arial" w:cs="Arial"/>
          <w:sz w:val="22"/>
        </w:rPr>
        <w:t>参数：无。</w:t>
      </w:r>
    </w:p>
    <w:p w14:paraId="06091DD8" w14:textId="77777777" w:rsidR="00BE4E9E" w:rsidRDefault="00000000">
      <w:pPr>
        <w:numPr>
          <w:ilvl w:val="0"/>
          <w:numId w:val="643"/>
        </w:numPr>
        <w:spacing w:before="120" w:after="120" w:line="288" w:lineRule="auto"/>
        <w:jc w:val="left"/>
      </w:pPr>
      <w:r>
        <w:rPr>
          <w:rFonts w:ascii="Arial" w:eastAsia="等线" w:hAnsi="Arial" w:cs="Arial"/>
          <w:sz w:val="22"/>
        </w:rPr>
        <w:t>局部变量：</w:t>
      </w:r>
      <w:proofErr w:type="spellStart"/>
      <w:r>
        <w:rPr>
          <w:rFonts w:ascii="Consolas" w:eastAsia="Consolas" w:hAnsi="Consolas" w:cs="Consolas"/>
          <w:sz w:val="22"/>
          <w:shd w:val="clear" w:color="auto" w:fill="EFF0F1"/>
        </w:rPr>
        <w:t>url</w:t>
      </w:r>
      <w:proofErr w:type="spellEnd"/>
      <w:r>
        <w:rPr>
          <w:rFonts w:ascii="Arial" w:eastAsia="等线" w:hAnsi="Arial" w:cs="Arial"/>
          <w:sz w:val="22"/>
        </w:rPr>
        <w:t>（</w:t>
      </w:r>
      <w:r>
        <w:rPr>
          <w:rFonts w:ascii="Arial" w:eastAsia="等线" w:hAnsi="Arial" w:cs="Arial"/>
          <w:sz w:val="22"/>
        </w:rPr>
        <w:t>API</w:t>
      </w:r>
      <w:r>
        <w:rPr>
          <w:rFonts w:ascii="Arial" w:eastAsia="等线" w:hAnsi="Arial" w:cs="Arial"/>
          <w:sz w:val="22"/>
        </w:rPr>
        <w:t>的</w:t>
      </w:r>
      <w:r>
        <w:rPr>
          <w:rFonts w:ascii="Arial" w:eastAsia="等线" w:hAnsi="Arial" w:cs="Arial"/>
          <w:sz w:val="22"/>
        </w:rPr>
        <w:t>URL</w:t>
      </w:r>
      <w:r>
        <w:rPr>
          <w:rFonts w:ascii="Arial" w:eastAsia="等线" w:hAnsi="Arial" w:cs="Arial"/>
          <w:sz w:val="22"/>
        </w:rPr>
        <w:t>）、</w:t>
      </w:r>
      <w:proofErr w:type="spellStart"/>
      <w:r>
        <w:rPr>
          <w:rFonts w:ascii="Consolas" w:eastAsia="Consolas" w:hAnsi="Consolas" w:cs="Consolas"/>
          <w:sz w:val="22"/>
          <w:shd w:val="clear" w:color="auto" w:fill="EFF0F1"/>
        </w:rPr>
        <w:t>postingObject</w:t>
      </w:r>
      <w:proofErr w:type="spellEnd"/>
      <w:r>
        <w:rPr>
          <w:rFonts w:ascii="Arial" w:eastAsia="等线" w:hAnsi="Arial" w:cs="Arial"/>
          <w:sz w:val="22"/>
        </w:rPr>
        <w:t>（</w:t>
      </w:r>
      <w:r>
        <w:rPr>
          <w:rFonts w:ascii="Arial" w:eastAsia="等线" w:hAnsi="Arial" w:cs="Arial"/>
          <w:sz w:val="22"/>
        </w:rPr>
        <w:t>POST</w:t>
      </w:r>
      <w:r>
        <w:rPr>
          <w:rFonts w:ascii="Arial" w:eastAsia="等线" w:hAnsi="Arial" w:cs="Arial"/>
          <w:sz w:val="22"/>
        </w:rPr>
        <w:t>请求的配置对象）。</w:t>
      </w:r>
    </w:p>
    <w:p w14:paraId="26CA94A7" w14:textId="77777777" w:rsidR="00BE4E9E" w:rsidRDefault="00000000">
      <w:pPr>
        <w:numPr>
          <w:ilvl w:val="0"/>
          <w:numId w:val="644"/>
        </w:numPr>
        <w:spacing w:before="120" w:after="120" w:line="288" w:lineRule="auto"/>
        <w:jc w:val="left"/>
      </w:pPr>
      <w:r>
        <w:rPr>
          <w:rFonts w:ascii="Arial" w:eastAsia="等线" w:hAnsi="Arial" w:cs="Arial"/>
          <w:sz w:val="22"/>
        </w:rPr>
        <w:t>返回值：</w:t>
      </w:r>
      <w:r>
        <w:rPr>
          <w:rFonts w:ascii="Arial" w:eastAsia="等线" w:hAnsi="Arial" w:cs="Arial"/>
          <w:sz w:val="22"/>
        </w:rPr>
        <w:t>API</w:t>
      </w:r>
      <w:r>
        <w:rPr>
          <w:rFonts w:ascii="Arial" w:eastAsia="等线" w:hAnsi="Arial" w:cs="Arial"/>
          <w:sz w:val="22"/>
        </w:rPr>
        <w:t>响应的</w:t>
      </w:r>
      <w:r>
        <w:rPr>
          <w:rFonts w:ascii="Arial" w:eastAsia="等线" w:hAnsi="Arial" w:cs="Arial"/>
          <w:sz w:val="22"/>
        </w:rPr>
        <w:t>JSON</w:t>
      </w:r>
      <w:r>
        <w:rPr>
          <w:rFonts w:ascii="Arial" w:eastAsia="等线" w:hAnsi="Arial" w:cs="Arial"/>
          <w:sz w:val="22"/>
        </w:rPr>
        <w:t>数据。</w:t>
      </w:r>
    </w:p>
    <w:p w14:paraId="44B59273" w14:textId="77777777" w:rsidR="00BE4E9E" w:rsidRDefault="00000000">
      <w:pPr>
        <w:numPr>
          <w:ilvl w:val="0"/>
          <w:numId w:val="645"/>
        </w:numPr>
        <w:spacing w:before="120" w:after="120" w:line="288" w:lineRule="auto"/>
        <w:jc w:val="left"/>
      </w:pPr>
      <w:r>
        <w:rPr>
          <w:rFonts w:ascii="Arial" w:eastAsia="等线" w:hAnsi="Arial" w:cs="Arial"/>
          <w:sz w:val="22"/>
        </w:rPr>
        <w:t>算法说明：构建</w:t>
      </w:r>
      <w:r>
        <w:rPr>
          <w:rFonts w:ascii="Arial" w:eastAsia="等线" w:hAnsi="Arial" w:cs="Arial"/>
          <w:sz w:val="22"/>
        </w:rPr>
        <w:t>POST</w:t>
      </w:r>
      <w:r>
        <w:rPr>
          <w:rFonts w:ascii="Arial" w:eastAsia="等线" w:hAnsi="Arial" w:cs="Arial"/>
          <w:sz w:val="22"/>
        </w:rPr>
        <w:t>请求并发送，等待响应并返回。</w:t>
      </w:r>
    </w:p>
    <w:p w14:paraId="04C02012" w14:textId="77777777" w:rsidR="00BE4E9E" w:rsidRDefault="00BE4E9E">
      <w:pPr>
        <w:spacing w:before="120" w:after="120" w:line="288" w:lineRule="auto"/>
        <w:jc w:val="left"/>
      </w:pPr>
    </w:p>
    <w:p w14:paraId="599B014B" w14:textId="77777777" w:rsidR="00BE4E9E" w:rsidRDefault="00000000">
      <w:pPr>
        <w:spacing w:before="120" w:after="120" w:line="288" w:lineRule="auto"/>
        <w:jc w:val="left"/>
      </w:pPr>
      <w:r>
        <w:rPr>
          <w:rFonts w:ascii="Arial" w:eastAsia="等线" w:hAnsi="Arial" w:cs="Arial"/>
          <w:sz w:val="22"/>
        </w:rPr>
        <w:lastRenderedPageBreak/>
        <w:t xml:space="preserve">3.6.7.3 </w:t>
      </w:r>
      <w:proofErr w:type="spellStart"/>
      <w:r>
        <w:rPr>
          <w:rFonts w:ascii="Arial" w:eastAsia="等线" w:hAnsi="Arial" w:cs="Arial"/>
          <w:sz w:val="22"/>
        </w:rPr>
        <w:t>definition_plus_handler</w:t>
      </w:r>
      <w:proofErr w:type="spellEnd"/>
    </w:p>
    <w:p w14:paraId="2A8D8146" w14:textId="77777777" w:rsidR="00BE4E9E" w:rsidRDefault="00000000">
      <w:pPr>
        <w:numPr>
          <w:ilvl w:val="0"/>
          <w:numId w:val="646"/>
        </w:numPr>
        <w:spacing w:before="120" w:after="120" w:line="288" w:lineRule="auto"/>
        <w:jc w:val="left"/>
      </w:pPr>
      <w:r>
        <w:rPr>
          <w:rFonts w:ascii="Arial" w:eastAsia="等线" w:hAnsi="Arial" w:cs="Arial"/>
          <w:sz w:val="22"/>
        </w:rPr>
        <w:t>功能：添加新的文法规则行到界面和状态数组中。</w:t>
      </w:r>
    </w:p>
    <w:p w14:paraId="11A52AE8" w14:textId="77777777" w:rsidR="00BE4E9E" w:rsidRDefault="00000000">
      <w:pPr>
        <w:numPr>
          <w:ilvl w:val="0"/>
          <w:numId w:val="647"/>
        </w:numPr>
        <w:spacing w:before="120" w:after="120" w:line="288" w:lineRule="auto"/>
        <w:jc w:val="left"/>
      </w:pPr>
      <w:r>
        <w:rPr>
          <w:rFonts w:ascii="Arial" w:eastAsia="等线" w:hAnsi="Arial" w:cs="Arial"/>
          <w:sz w:val="22"/>
        </w:rPr>
        <w:t>格式：普通函数。</w:t>
      </w:r>
    </w:p>
    <w:p w14:paraId="086BBCE8" w14:textId="77777777" w:rsidR="00BE4E9E" w:rsidRDefault="00000000">
      <w:pPr>
        <w:numPr>
          <w:ilvl w:val="0"/>
          <w:numId w:val="648"/>
        </w:numPr>
        <w:spacing w:before="120" w:after="120" w:line="288" w:lineRule="auto"/>
        <w:jc w:val="left"/>
      </w:pPr>
      <w:r>
        <w:rPr>
          <w:rFonts w:ascii="Arial" w:eastAsia="等线" w:hAnsi="Arial" w:cs="Arial"/>
          <w:sz w:val="22"/>
        </w:rPr>
        <w:t>参数：</w:t>
      </w:r>
      <w:proofErr w:type="spellStart"/>
      <w:r>
        <w:rPr>
          <w:rFonts w:ascii="Consolas" w:eastAsia="Consolas" w:hAnsi="Consolas" w:cs="Consolas"/>
          <w:sz w:val="22"/>
          <w:shd w:val="clear" w:color="auto" w:fill="EFF0F1"/>
        </w:rPr>
        <w:t>button_press</w:t>
      </w:r>
      <w:proofErr w:type="spellEnd"/>
      <w:r>
        <w:rPr>
          <w:rFonts w:ascii="Arial" w:eastAsia="等线" w:hAnsi="Arial" w:cs="Arial"/>
          <w:sz w:val="22"/>
        </w:rPr>
        <w:t>（触发此函数的按钮事件对象）。</w:t>
      </w:r>
    </w:p>
    <w:p w14:paraId="283AD3B8" w14:textId="77777777" w:rsidR="00BE4E9E" w:rsidRDefault="00000000">
      <w:pPr>
        <w:numPr>
          <w:ilvl w:val="0"/>
          <w:numId w:val="649"/>
        </w:numPr>
        <w:spacing w:before="120" w:after="120" w:line="288" w:lineRule="auto"/>
        <w:jc w:val="left"/>
      </w:pPr>
      <w:r>
        <w:rPr>
          <w:rFonts w:ascii="Arial" w:eastAsia="等线" w:hAnsi="Arial" w:cs="Arial"/>
          <w:sz w:val="22"/>
        </w:rPr>
        <w:t>局部变量：</w:t>
      </w:r>
      <w:proofErr w:type="spellStart"/>
      <w:r>
        <w:rPr>
          <w:rFonts w:ascii="Consolas" w:eastAsia="Consolas" w:hAnsi="Consolas" w:cs="Consolas"/>
          <w:sz w:val="22"/>
          <w:shd w:val="clear" w:color="auto" w:fill="EFF0F1"/>
        </w:rPr>
        <w:t>array_to_mount</w:t>
      </w:r>
      <w:proofErr w:type="spellEnd"/>
      <w:r>
        <w:rPr>
          <w:rFonts w:ascii="Arial" w:eastAsia="等线" w:hAnsi="Arial" w:cs="Arial"/>
          <w:sz w:val="22"/>
        </w:rPr>
        <w:t>（当前的定义数组）、</w:t>
      </w:r>
      <w:proofErr w:type="spellStart"/>
      <w:r>
        <w:rPr>
          <w:rFonts w:ascii="Consolas" w:eastAsia="Consolas" w:hAnsi="Consolas" w:cs="Consolas"/>
          <w:sz w:val="22"/>
          <w:shd w:val="clear" w:color="auto" w:fill="EFF0F1"/>
        </w:rPr>
        <w:t>grammar_table_line</w:t>
      </w:r>
      <w:proofErr w:type="spellEnd"/>
      <w:r>
        <w:rPr>
          <w:rFonts w:ascii="Arial" w:eastAsia="等线" w:hAnsi="Arial" w:cs="Arial"/>
          <w:sz w:val="22"/>
        </w:rPr>
        <w:t>（新的文法行对象）。</w:t>
      </w:r>
    </w:p>
    <w:p w14:paraId="73D8FF99" w14:textId="77777777" w:rsidR="00BE4E9E" w:rsidRDefault="00000000">
      <w:pPr>
        <w:numPr>
          <w:ilvl w:val="0"/>
          <w:numId w:val="650"/>
        </w:numPr>
        <w:spacing w:before="120" w:after="120" w:line="288" w:lineRule="auto"/>
        <w:jc w:val="left"/>
      </w:pPr>
      <w:r>
        <w:rPr>
          <w:rFonts w:ascii="Arial" w:eastAsia="等线" w:hAnsi="Arial" w:cs="Arial"/>
          <w:sz w:val="22"/>
        </w:rPr>
        <w:t>返回值：无。</w:t>
      </w:r>
    </w:p>
    <w:p w14:paraId="66D294E7" w14:textId="77777777" w:rsidR="00BE4E9E" w:rsidRDefault="00000000">
      <w:pPr>
        <w:numPr>
          <w:ilvl w:val="0"/>
          <w:numId w:val="651"/>
        </w:numPr>
        <w:spacing w:before="120" w:after="120" w:line="288" w:lineRule="auto"/>
        <w:jc w:val="left"/>
      </w:pPr>
      <w:r>
        <w:rPr>
          <w:rFonts w:ascii="Arial" w:eastAsia="等线" w:hAnsi="Arial" w:cs="Arial"/>
          <w:sz w:val="22"/>
        </w:rPr>
        <w:t>算法说明：更新定义数组和全局上下文的文法对象。</w:t>
      </w:r>
    </w:p>
    <w:p w14:paraId="37A759BB" w14:textId="77777777" w:rsidR="00BE4E9E" w:rsidRDefault="00000000">
      <w:pPr>
        <w:numPr>
          <w:ilvl w:val="0"/>
          <w:numId w:val="652"/>
        </w:numPr>
        <w:spacing w:before="120" w:after="120" w:line="288" w:lineRule="auto"/>
        <w:jc w:val="left"/>
      </w:pPr>
      <w:r>
        <w:rPr>
          <w:rFonts w:ascii="Arial" w:eastAsia="等线" w:hAnsi="Arial" w:cs="Arial"/>
          <w:sz w:val="22"/>
        </w:rPr>
        <w:t>约束条件：确保所有用到的资源和依赖（如</w:t>
      </w:r>
      <w:r>
        <w:rPr>
          <w:rFonts w:ascii="Arial" w:eastAsia="等线" w:hAnsi="Arial" w:cs="Arial"/>
          <w:sz w:val="22"/>
        </w:rPr>
        <w:t>CSS</w:t>
      </w:r>
      <w:r>
        <w:rPr>
          <w:rFonts w:ascii="Arial" w:eastAsia="等线" w:hAnsi="Arial" w:cs="Arial"/>
          <w:sz w:val="22"/>
        </w:rPr>
        <w:t>文件、外部组件和上下文）被正确导入和配置。</w:t>
      </w:r>
    </w:p>
    <w:p w14:paraId="2A2A1F6B" w14:textId="77777777" w:rsidR="00BE4E9E" w:rsidRDefault="00BE4E9E">
      <w:pPr>
        <w:spacing w:before="120" w:after="120" w:line="288" w:lineRule="auto"/>
        <w:jc w:val="left"/>
      </w:pPr>
    </w:p>
    <w:p w14:paraId="2D042676" w14:textId="77777777" w:rsidR="00BE4E9E" w:rsidRDefault="00000000">
      <w:pPr>
        <w:spacing w:before="120" w:after="120" w:line="288" w:lineRule="auto"/>
        <w:jc w:val="left"/>
      </w:pPr>
      <w:r>
        <w:rPr>
          <w:rFonts w:ascii="Arial" w:eastAsia="等线" w:hAnsi="Arial" w:cs="Arial"/>
          <w:sz w:val="22"/>
        </w:rPr>
        <w:t xml:space="preserve">3.6.7.4 </w:t>
      </w:r>
      <w:proofErr w:type="spellStart"/>
      <w:r>
        <w:rPr>
          <w:rFonts w:ascii="Arial" w:eastAsia="等线" w:hAnsi="Arial" w:cs="Arial"/>
          <w:sz w:val="22"/>
        </w:rPr>
        <w:t>UIN_submit</w:t>
      </w:r>
      <w:proofErr w:type="spellEnd"/>
    </w:p>
    <w:p w14:paraId="13444780" w14:textId="77777777" w:rsidR="00BE4E9E" w:rsidRDefault="00000000">
      <w:pPr>
        <w:numPr>
          <w:ilvl w:val="0"/>
          <w:numId w:val="653"/>
        </w:numPr>
        <w:spacing w:before="120" w:after="120" w:line="288" w:lineRule="auto"/>
        <w:jc w:val="left"/>
      </w:pPr>
      <w:r>
        <w:rPr>
          <w:rFonts w:ascii="Arial" w:eastAsia="等线" w:hAnsi="Arial" w:cs="Arial"/>
          <w:sz w:val="22"/>
        </w:rPr>
        <w:t>功能：提交用户输入，校验并处理数据导出。</w:t>
      </w:r>
    </w:p>
    <w:p w14:paraId="3D77A9AE" w14:textId="77777777" w:rsidR="00BE4E9E" w:rsidRDefault="00000000">
      <w:pPr>
        <w:numPr>
          <w:ilvl w:val="0"/>
          <w:numId w:val="654"/>
        </w:numPr>
        <w:spacing w:before="120" w:after="120" w:line="288" w:lineRule="auto"/>
        <w:jc w:val="left"/>
      </w:pPr>
      <w:r>
        <w:rPr>
          <w:rFonts w:ascii="Arial" w:eastAsia="等线" w:hAnsi="Arial" w:cs="Arial"/>
          <w:sz w:val="22"/>
        </w:rPr>
        <w:t>格式：普通函数。</w:t>
      </w:r>
    </w:p>
    <w:p w14:paraId="32B54A2F" w14:textId="77777777" w:rsidR="00BE4E9E" w:rsidRDefault="00000000">
      <w:pPr>
        <w:numPr>
          <w:ilvl w:val="0"/>
          <w:numId w:val="655"/>
        </w:numPr>
        <w:spacing w:before="120" w:after="120" w:line="288" w:lineRule="auto"/>
        <w:jc w:val="left"/>
      </w:pPr>
      <w:r>
        <w:rPr>
          <w:rFonts w:ascii="Arial" w:eastAsia="等线" w:hAnsi="Arial" w:cs="Arial"/>
          <w:sz w:val="22"/>
        </w:rPr>
        <w:t>参数：</w:t>
      </w:r>
      <w:r>
        <w:rPr>
          <w:rFonts w:ascii="Consolas" w:eastAsia="Consolas" w:hAnsi="Consolas" w:cs="Consolas"/>
          <w:sz w:val="22"/>
          <w:shd w:val="clear" w:color="auto" w:fill="EFF0F1"/>
        </w:rPr>
        <w:t>event</w:t>
      </w:r>
      <w:r>
        <w:rPr>
          <w:rFonts w:ascii="Arial" w:eastAsia="等线" w:hAnsi="Arial" w:cs="Arial"/>
          <w:sz w:val="22"/>
        </w:rPr>
        <w:t>（触发此函数的事件对象）。</w:t>
      </w:r>
    </w:p>
    <w:p w14:paraId="6FEBBBF9" w14:textId="77777777" w:rsidR="00BE4E9E" w:rsidRDefault="00000000">
      <w:pPr>
        <w:numPr>
          <w:ilvl w:val="0"/>
          <w:numId w:val="656"/>
        </w:numPr>
        <w:spacing w:before="120" w:after="120" w:line="288" w:lineRule="auto"/>
        <w:jc w:val="left"/>
      </w:pPr>
      <w:r>
        <w:rPr>
          <w:rFonts w:ascii="Arial" w:eastAsia="等线" w:hAnsi="Arial" w:cs="Arial"/>
          <w:sz w:val="22"/>
        </w:rPr>
        <w:t>局部变量：</w:t>
      </w:r>
      <w:proofErr w:type="spellStart"/>
      <w:r>
        <w:rPr>
          <w:rFonts w:ascii="Consolas" w:eastAsia="Consolas" w:hAnsi="Consolas" w:cs="Consolas"/>
          <w:sz w:val="22"/>
          <w:shd w:val="clear" w:color="auto" w:fill="EFF0F1"/>
        </w:rPr>
        <w:t>input_val</w:t>
      </w:r>
      <w:proofErr w:type="spellEnd"/>
      <w:r>
        <w:rPr>
          <w:rFonts w:ascii="Arial" w:eastAsia="等线" w:hAnsi="Arial" w:cs="Arial"/>
          <w:sz w:val="22"/>
        </w:rPr>
        <w:t>（输入值）、</w:t>
      </w:r>
      <w:r>
        <w:rPr>
          <w:rFonts w:ascii="Consolas" w:eastAsia="Consolas" w:hAnsi="Consolas" w:cs="Consolas"/>
          <w:sz w:val="22"/>
          <w:shd w:val="clear" w:color="auto" w:fill="EFF0F1"/>
        </w:rPr>
        <w:t>append</w:t>
      </w:r>
      <w:r>
        <w:rPr>
          <w:rFonts w:ascii="Arial" w:eastAsia="等线" w:hAnsi="Arial" w:cs="Arial"/>
          <w:sz w:val="22"/>
        </w:rPr>
        <w:t>（随机数，用于文件名）、</w:t>
      </w:r>
      <w:proofErr w:type="spellStart"/>
      <w:r>
        <w:rPr>
          <w:rFonts w:ascii="Consolas" w:eastAsia="Consolas" w:hAnsi="Consolas" w:cs="Consolas"/>
          <w:sz w:val="22"/>
          <w:shd w:val="clear" w:color="auto" w:fill="EFF0F1"/>
        </w:rPr>
        <w:t>temp_pack</w:t>
      </w:r>
      <w:proofErr w:type="spellEnd"/>
      <w:r>
        <w:rPr>
          <w:rFonts w:ascii="Arial" w:eastAsia="等线" w:hAnsi="Arial" w:cs="Arial"/>
          <w:sz w:val="22"/>
        </w:rPr>
        <w:t>（处理后的数据包）。</w:t>
      </w:r>
    </w:p>
    <w:p w14:paraId="41972390" w14:textId="77777777" w:rsidR="00BE4E9E" w:rsidRDefault="00000000">
      <w:pPr>
        <w:numPr>
          <w:ilvl w:val="0"/>
          <w:numId w:val="657"/>
        </w:numPr>
        <w:spacing w:before="120" w:after="120" w:line="288" w:lineRule="auto"/>
        <w:jc w:val="left"/>
      </w:pPr>
      <w:r>
        <w:rPr>
          <w:rFonts w:ascii="Arial" w:eastAsia="等线" w:hAnsi="Arial" w:cs="Arial"/>
          <w:sz w:val="22"/>
        </w:rPr>
        <w:t>返回值：无。</w:t>
      </w:r>
    </w:p>
    <w:p w14:paraId="5E3C1890" w14:textId="77777777" w:rsidR="00BE4E9E" w:rsidRDefault="00000000">
      <w:pPr>
        <w:numPr>
          <w:ilvl w:val="0"/>
          <w:numId w:val="658"/>
        </w:numPr>
        <w:spacing w:before="120" w:after="120" w:line="288" w:lineRule="auto"/>
        <w:jc w:val="left"/>
      </w:pPr>
      <w:r>
        <w:rPr>
          <w:rFonts w:ascii="Arial" w:eastAsia="等线" w:hAnsi="Arial" w:cs="Arial"/>
          <w:sz w:val="22"/>
        </w:rPr>
        <w:t>算法说明：校验输入格式，正确时处理并导出数据，否则显示警告。</w:t>
      </w:r>
    </w:p>
    <w:p w14:paraId="42873091" w14:textId="77777777" w:rsidR="00BE4E9E" w:rsidRDefault="00000000">
      <w:pPr>
        <w:numPr>
          <w:ilvl w:val="0"/>
          <w:numId w:val="659"/>
        </w:numPr>
        <w:spacing w:before="120" w:after="120" w:line="288" w:lineRule="auto"/>
        <w:jc w:val="left"/>
      </w:pPr>
      <w:r>
        <w:rPr>
          <w:rFonts w:ascii="Arial" w:eastAsia="等线" w:hAnsi="Arial" w:cs="Arial"/>
          <w:sz w:val="22"/>
        </w:rPr>
        <w:t>约束条件：需要处理的字符串和数组操作要注意性能影响，特别是在大数据集上。</w:t>
      </w:r>
    </w:p>
    <w:p w14:paraId="3B6709D7" w14:textId="77777777" w:rsidR="00BE4E9E" w:rsidRDefault="00BE4E9E">
      <w:pPr>
        <w:spacing w:before="120" w:after="120" w:line="288" w:lineRule="auto"/>
        <w:jc w:val="left"/>
      </w:pPr>
    </w:p>
    <w:p w14:paraId="7AF16002" w14:textId="76874733"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5</w:t>
      </w:r>
      <w:r>
        <w:rPr>
          <w:rFonts w:ascii="Arial" w:eastAsia="等线" w:hAnsi="Arial" w:cs="Arial"/>
          <w:sz w:val="22"/>
        </w:rPr>
        <w:t xml:space="preserve"> </w:t>
      </w:r>
      <w:proofErr w:type="spellStart"/>
      <w:r>
        <w:rPr>
          <w:rFonts w:ascii="Arial" w:eastAsia="等线" w:hAnsi="Arial" w:cs="Arial"/>
          <w:sz w:val="22"/>
        </w:rPr>
        <w:t>HeaderMenu</w:t>
      </w:r>
      <w:proofErr w:type="spellEnd"/>
    </w:p>
    <w:p w14:paraId="18FD23F1" w14:textId="77777777" w:rsidR="00BE4E9E" w:rsidRDefault="00000000">
      <w:pPr>
        <w:numPr>
          <w:ilvl w:val="0"/>
          <w:numId w:val="667"/>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渲染头部导航菜单，并处理用户交互。</w:t>
      </w:r>
    </w:p>
    <w:p w14:paraId="425887BA" w14:textId="77777777" w:rsidR="00BE4E9E" w:rsidRDefault="00000000">
      <w:pPr>
        <w:numPr>
          <w:ilvl w:val="0"/>
          <w:numId w:val="668"/>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React</w:t>
      </w:r>
      <w:r>
        <w:rPr>
          <w:rFonts w:ascii="Arial" w:eastAsia="等线" w:hAnsi="Arial" w:cs="Arial"/>
          <w:sz w:val="22"/>
        </w:rPr>
        <w:t>组件属性。</w:t>
      </w:r>
    </w:p>
    <w:p w14:paraId="595BC6BB" w14:textId="77777777" w:rsidR="00BE4E9E" w:rsidRDefault="00000000">
      <w:pPr>
        <w:numPr>
          <w:ilvl w:val="0"/>
          <w:numId w:val="669"/>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返回渲染的</w:t>
      </w:r>
      <w:r>
        <w:rPr>
          <w:rFonts w:ascii="Arial" w:eastAsia="等线" w:hAnsi="Arial" w:cs="Arial"/>
          <w:sz w:val="22"/>
        </w:rPr>
        <w:t>React</w:t>
      </w:r>
      <w:r>
        <w:rPr>
          <w:rFonts w:ascii="Arial" w:eastAsia="等线" w:hAnsi="Arial" w:cs="Arial"/>
          <w:sz w:val="22"/>
        </w:rPr>
        <w:t>元素。</w:t>
      </w:r>
    </w:p>
    <w:p w14:paraId="30E3DDCF" w14:textId="77777777" w:rsidR="00BE4E9E" w:rsidRDefault="00000000">
      <w:pPr>
        <w:numPr>
          <w:ilvl w:val="0"/>
          <w:numId w:val="670"/>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组件通过</w:t>
      </w:r>
      <w:r>
        <w:rPr>
          <w:rFonts w:ascii="Arial" w:eastAsia="等线" w:hAnsi="Arial" w:cs="Arial"/>
          <w:sz w:val="22"/>
        </w:rPr>
        <w:t xml:space="preserve"> </w:t>
      </w:r>
      <w:proofErr w:type="spellStart"/>
      <w:r>
        <w:rPr>
          <w:rFonts w:ascii="Consolas" w:eastAsia="Consolas" w:hAnsi="Consolas" w:cs="Consolas"/>
          <w:sz w:val="22"/>
          <w:shd w:val="clear" w:color="auto" w:fill="EFF0F1"/>
        </w:rPr>
        <w:t>useEffect</w:t>
      </w:r>
      <w:proofErr w:type="spellEnd"/>
      <w:r>
        <w:rPr>
          <w:rFonts w:ascii="Arial" w:eastAsia="等线" w:hAnsi="Arial" w:cs="Arial"/>
          <w:sz w:val="22"/>
        </w:rPr>
        <w:t xml:space="preserve"> </w:t>
      </w:r>
      <w:r>
        <w:rPr>
          <w:rFonts w:ascii="Arial" w:eastAsia="等线" w:hAnsi="Arial" w:cs="Arial"/>
          <w:sz w:val="22"/>
        </w:rPr>
        <w:t>监听</w:t>
      </w:r>
      <w:r>
        <w:rPr>
          <w:rFonts w:ascii="Arial" w:eastAsia="等线" w:hAnsi="Arial" w:cs="Arial"/>
          <w:sz w:val="22"/>
        </w:rPr>
        <w:t>DOM</w:t>
      </w:r>
      <w:r>
        <w:rPr>
          <w:rFonts w:ascii="Arial" w:eastAsia="等线" w:hAnsi="Arial" w:cs="Arial"/>
          <w:sz w:val="22"/>
        </w:rPr>
        <w:t>修改和全局状态变化，并通过事件处理函数响应用户操作。</w:t>
      </w:r>
    </w:p>
    <w:p w14:paraId="30C11AED" w14:textId="77777777" w:rsidR="00BE4E9E" w:rsidRDefault="00BE4E9E">
      <w:pPr>
        <w:spacing w:before="120" w:after="120" w:line="288" w:lineRule="auto"/>
        <w:jc w:val="left"/>
      </w:pPr>
    </w:p>
    <w:p w14:paraId="7B32CFEF" w14:textId="6A3D8F21"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6</w:t>
      </w:r>
      <w:r>
        <w:rPr>
          <w:rFonts w:ascii="Arial" w:eastAsia="等线" w:hAnsi="Arial" w:cs="Arial"/>
          <w:sz w:val="22"/>
        </w:rPr>
        <w:t xml:space="preserve"> </w:t>
      </w:r>
      <w:proofErr w:type="spellStart"/>
      <w:r>
        <w:rPr>
          <w:rFonts w:ascii="Arial" w:eastAsia="等线" w:hAnsi="Arial" w:cs="Arial"/>
          <w:sz w:val="22"/>
        </w:rPr>
        <w:t>nav_menu_dropdown_click</w:t>
      </w:r>
      <w:proofErr w:type="spellEnd"/>
    </w:p>
    <w:p w14:paraId="675FFBDB" w14:textId="77777777" w:rsidR="00BE4E9E" w:rsidRDefault="00000000">
      <w:pPr>
        <w:numPr>
          <w:ilvl w:val="0"/>
          <w:numId w:val="671"/>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点击下拉菜单项时更新当前选择的自动机类型。</w:t>
      </w:r>
    </w:p>
    <w:p w14:paraId="684E0076" w14:textId="77777777" w:rsidR="00BE4E9E" w:rsidRDefault="00000000">
      <w:pPr>
        <w:numPr>
          <w:ilvl w:val="0"/>
          <w:numId w:val="672"/>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Arial" w:eastAsia="等线" w:hAnsi="Arial" w:cs="Arial"/>
          <w:sz w:val="22"/>
        </w:rPr>
        <w:t>函数。</w:t>
      </w:r>
    </w:p>
    <w:p w14:paraId="13748B08" w14:textId="77777777" w:rsidR="00BE4E9E" w:rsidRDefault="00000000">
      <w:pPr>
        <w:numPr>
          <w:ilvl w:val="0"/>
          <w:numId w:val="673"/>
        </w:numPr>
        <w:spacing w:before="120" w:after="120" w:line="288" w:lineRule="auto"/>
        <w:jc w:val="left"/>
      </w:pPr>
      <w:r>
        <w:rPr>
          <w:rFonts w:ascii="Arial" w:eastAsia="等线" w:hAnsi="Arial" w:cs="Arial"/>
          <w:sz w:val="22"/>
        </w:rPr>
        <w:lastRenderedPageBreak/>
        <w:t>参数</w:t>
      </w:r>
      <w:r>
        <w:rPr>
          <w:rFonts w:ascii="Arial" w:eastAsia="等线" w:hAnsi="Arial" w:cs="Arial"/>
          <w:sz w:val="22"/>
        </w:rPr>
        <w:t>:</w:t>
      </w:r>
    </w:p>
    <w:p w14:paraId="7906756A" w14:textId="77777777" w:rsidR="00BE4E9E" w:rsidRDefault="00000000">
      <w:pPr>
        <w:numPr>
          <w:ilvl w:val="0"/>
          <w:numId w:val="674"/>
        </w:numPr>
        <w:spacing w:before="120" w:after="120" w:line="288" w:lineRule="auto"/>
        <w:ind w:left="453"/>
        <w:jc w:val="left"/>
      </w:pPr>
      <w:r>
        <w:rPr>
          <w:rFonts w:ascii="Consolas" w:eastAsia="Consolas" w:hAnsi="Consolas" w:cs="Consolas"/>
          <w:sz w:val="22"/>
          <w:shd w:val="clear" w:color="auto" w:fill="EFF0F1"/>
        </w:rPr>
        <w:t>e</w:t>
      </w:r>
      <w:r>
        <w:rPr>
          <w:rFonts w:ascii="Arial" w:eastAsia="等线" w:hAnsi="Arial" w:cs="Arial"/>
          <w:sz w:val="22"/>
        </w:rPr>
        <w:t xml:space="preserve">: </w:t>
      </w:r>
      <w:r>
        <w:rPr>
          <w:rFonts w:ascii="Arial" w:eastAsia="等线" w:hAnsi="Arial" w:cs="Arial"/>
          <w:sz w:val="22"/>
        </w:rPr>
        <w:t>事件对象。</w:t>
      </w:r>
    </w:p>
    <w:p w14:paraId="07D3569A" w14:textId="77777777" w:rsidR="00BE4E9E" w:rsidRDefault="00000000">
      <w:pPr>
        <w:numPr>
          <w:ilvl w:val="0"/>
          <w:numId w:val="675"/>
        </w:numPr>
        <w:spacing w:before="120" w:after="120" w:line="288" w:lineRule="auto"/>
        <w:ind w:left="453"/>
        <w:jc w:val="left"/>
      </w:pPr>
      <w:r>
        <w:rPr>
          <w:rFonts w:ascii="Consolas" w:eastAsia="Consolas" w:hAnsi="Consolas" w:cs="Consolas"/>
          <w:sz w:val="22"/>
          <w:shd w:val="clear" w:color="auto" w:fill="EFF0F1"/>
        </w:rPr>
        <w:t>machine</w:t>
      </w:r>
      <w:r>
        <w:rPr>
          <w:rFonts w:ascii="Arial" w:eastAsia="等线" w:hAnsi="Arial" w:cs="Arial"/>
          <w:sz w:val="22"/>
        </w:rPr>
        <w:t xml:space="preserve">: </w:t>
      </w:r>
      <w:r>
        <w:rPr>
          <w:rFonts w:ascii="Arial" w:eastAsia="等线" w:hAnsi="Arial" w:cs="Arial"/>
          <w:sz w:val="22"/>
        </w:rPr>
        <w:t>对应自动机类型的</w:t>
      </w:r>
      <w:r>
        <w:rPr>
          <w:rFonts w:ascii="Arial" w:eastAsia="等线" w:hAnsi="Arial" w:cs="Arial"/>
          <w:sz w:val="22"/>
        </w:rPr>
        <w:t xml:space="preserve"> </w:t>
      </w:r>
      <w:proofErr w:type="spellStart"/>
      <w:r>
        <w:rPr>
          <w:rFonts w:ascii="Consolas" w:eastAsia="Consolas" w:hAnsi="Consolas" w:cs="Consolas"/>
          <w:sz w:val="22"/>
          <w:shd w:val="clear" w:color="auto" w:fill="EFF0F1"/>
        </w:rPr>
        <w:t>useRef</w:t>
      </w:r>
      <w:proofErr w:type="spellEnd"/>
      <w:r>
        <w:rPr>
          <w:rFonts w:ascii="Arial" w:eastAsia="等线" w:hAnsi="Arial" w:cs="Arial"/>
          <w:sz w:val="22"/>
        </w:rPr>
        <w:t xml:space="preserve"> </w:t>
      </w:r>
      <w:r>
        <w:rPr>
          <w:rFonts w:ascii="Arial" w:eastAsia="等线" w:hAnsi="Arial" w:cs="Arial"/>
          <w:sz w:val="22"/>
        </w:rPr>
        <w:t>对象。</w:t>
      </w:r>
    </w:p>
    <w:p w14:paraId="51AE056C" w14:textId="77777777" w:rsidR="00BE4E9E" w:rsidRDefault="00000000">
      <w:pPr>
        <w:numPr>
          <w:ilvl w:val="0"/>
          <w:numId w:val="676"/>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r>
        <w:rPr>
          <w:rFonts w:ascii="Consolas" w:eastAsia="Consolas" w:hAnsi="Consolas" w:cs="Consolas"/>
          <w:sz w:val="22"/>
          <w:shd w:val="clear" w:color="auto" w:fill="EFF0F1"/>
        </w:rPr>
        <w:t>name</w:t>
      </w:r>
      <w:r>
        <w:rPr>
          <w:rFonts w:ascii="Arial" w:eastAsia="等线" w:hAnsi="Arial" w:cs="Arial"/>
          <w:sz w:val="22"/>
        </w:rPr>
        <w:t xml:space="preserve"> — </w:t>
      </w:r>
      <w:r>
        <w:rPr>
          <w:rFonts w:ascii="Arial" w:eastAsia="等线" w:hAnsi="Arial" w:cs="Arial"/>
          <w:sz w:val="22"/>
        </w:rPr>
        <w:t>根据点击的菜单项解析出的自动机名称。</w:t>
      </w:r>
    </w:p>
    <w:p w14:paraId="1C12D1E9" w14:textId="77777777" w:rsidR="00BE4E9E" w:rsidRDefault="00000000">
      <w:pPr>
        <w:numPr>
          <w:ilvl w:val="0"/>
          <w:numId w:val="677"/>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根据点击的菜单项更新全局状态</w:t>
      </w:r>
      <w:r>
        <w:rPr>
          <w:rFonts w:ascii="Arial" w:eastAsia="等线" w:hAnsi="Arial" w:cs="Arial"/>
          <w:sz w:val="22"/>
        </w:rPr>
        <w:t xml:space="preserve"> </w:t>
      </w:r>
      <w:proofErr w:type="spellStart"/>
      <w:r>
        <w:rPr>
          <w:rFonts w:ascii="Consolas" w:eastAsia="Consolas" w:hAnsi="Consolas" w:cs="Consolas"/>
          <w:sz w:val="22"/>
          <w:shd w:val="clear" w:color="auto" w:fill="EFF0F1"/>
        </w:rPr>
        <w:t>master_context</w:t>
      </w:r>
      <w:proofErr w:type="spellEnd"/>
      <w:r>
        <w:rPr>
          <w:rFonts w:ascii="Arial" w:eastAsia="等线" w:hAnsi="Arial" w:cs="Arial"/>
          <w:sz w:val="22"/>
        </w:rPr>
        <w:t xml:space="preserve"> </w:t>
      </w:r>
      <w:r>
        <w:rPr>
          <w:rFonts w:ascii="Arial" w:eastAsia="等线" w:hAnsi="Arial" w:cs="Arial"/>
          <w:sz w:val="22"/>
        </w:rPr>
        <w:t>和本地状态</w:t>
      </w:r>
      <w:r>
        <w:rPr>
          <w:rFonts w:ascii="Arial" w:eastAsia="等线" w:hAnsi="Arial" w:cs="Arial"/>
          <w:sz w:val="22"/>
        </w:rPr>
        <w:t xml:space="preserve"> </w:t>
      </w:r>
      <w:proofErr w:type="spellStart"/>
      <w:r>
        <w:rPr>
          <w:rFonts w:ascii="Consolas" w:eastAsia="Consolas" w:hAnsi="Consolas" w:cs="Consolas"/>
          <w:sz w:val="22"/>
          <w:shd w:val="clear" w:color="auto" w:fill="EFF0F1"/>
        </w:rPr>
        <w:t>machine_select</w:t>
      </w:r>
      <w:proofErr w:type="spellEnd"/>
      <w:r>
        <w:rPr>
          <w:rFonts w:ascii="Arial" w:eastAsia="等线" w:hAnsi="Arial" w:cs="Arial"/>
          <w:sz w:val="22"/>
        </w:rPr>
        <w:t>。</w:t>
      </w:r>
    </w:p>
    <w:p w14:paraId="190B8AAC" w14:textId="77777777" w:rsidR="00BE4E9E" w:rsidRDefault="00BE4E9E">
      <w:pPr>
        <w:spacing w:before="120" w:after="120" w:line="288" w:lineRule="auto"/>
        <w:jc w:val="left"/>
      </w:pPr>
    </w:p>
    <w:p w14:paraId="6AD3B6B5" w14:textId="26FA8B28"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7</w:t>
      </w:r>
      <w:r>
        <w:rPr>
          <w:rFonts w:ascii="Arial" w:eastAsia="等线" w:hAnsi="Arial" w:cs="Arial"/>
          <w:sz w:val="22"/>
        </w:rPr>
        <w:t xml:space="preserve"> </w:t>
      </w:r>
      <w:proofErr w:type="spellStart"/>
      <w:r>
        <w:rPr>
          <w:rFonts w:ascii="Arial" w:eastAsia="等线" w:hAnsi="Arial" w:cs="Arial"/>
          <w:sz w:val="22"/>
        </w:rPr>
        <w:t>trimSvgWhitespace</w:t>
      </w:r>
      <w:proofErr w:type="spellEnd"/>
    </w:p>
    <w:p w14:paraId="57152FDE" w14:textId="77777777" w:rsidR="00BE4E9E" w:rsidRDefault="00000000">
      <w:pPr>
        <w:numPr>
          <w:ilvl w:val="0"/>
          <w:numId w:val="678"/>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调整</w:t>
      </w:r>
      <w:r>
        <w:rPr>
          <w:rFonts w:ascii="Arial" w:eastAsia="等线" w:hAnsi="Arial" w:cs="Arial"/>
          <w:sz w:val="22"/>
        </w:rPr>
        <w:t>SVG</w:t>
      </w:r>
      <w:r>
        <w:rPr>
          <w:rFonts w:ascii="Arial" w:eastAsia="等线" w:hAnsi="Arial" w:cs="Arial"/>
          <w:sz w:val="22"/>
        </w:rPr>
        <w:t>图形以确保所有子元素可见。</w:t>
      </w:r>
    </w:p>
    <w:p w14:paraId="62DA4A10" w14:textId="77777777" w:rsidR="00BE4E9E" w:rsidRDefault="00000000">
      <w:pPr>
        <w:numPr>
          <w:ilvl w:val="0"/>
          <w:numId w:val="679"/>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Arial" w:eastAsia="等线" w:hAnsi="Arial" w:cs="Arial"/>
          <w:sz w:val="22"/>
        </w:rPr>
        <w:t>函数。</w:t>
      </w:r>
    </w:p>
    <w:p w14:paraId="6B582FA9" w14:textId="77777777" w:rsidR="00BE4E9E" w:rsidRDefault="00000000">
      <w:pPr>
        <w:numPr>
          <w:ilvl w:val="0"/>
          <w:numId w:val="680"/>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Arial" w:eastAsia="等线" w:hAnsi="Arial" w:cs="Arial"/>
          <w:sz w:val="22"/>
        </w:rPr>
        <w:t>无。</w:t>
      </w:r>
    </w:p>
    <w:p w14:paraId="31295D28" w14:textId="77777777" w:rsidR="00BE4E9E" w:rsidRDefault="00000000">
      <w:pPr>
        <w:numPr>
          <w:ilvl w:val="0"/>
          <w:numId w:val="681"/>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proofErr w:type="spellStart"/>
      <w:r>
        <w:rPr>
          <w:rFonts w:ascii="Consolas" w:eastAsia="Consolas" w:hAnsi="Consolas" w:cs="Consolas"/>
          <w:sz w:val="22"/>
          <w:shd w:val="clear" w:color="auto" w:fill="EFF0F1"/>
        </w:rPr>
        <w:t>svgs</w:t>
      </w:r>
      <w:proofErr w:type="spellEnd"/>
      <w:r>
        <w:rPr>
          <w:rFonts w:ascii="Arial" w:eastAsia="等线" w:hAnsi="Arial" w:cs="Arial"/>
          <w:sz w:val="22"/>
        </w:rPr>
        <w:t xml:space="preserve"> — </w:t>
      </w:r>
      <w:r>
        <w:rPr>
          <w:rFonts w:ascii="Arial" w:eastAsia="等线" w:hAnsi="Arial" w:cs="Arial"/>
          <w:sz w:val="22"/>
        </w:rPr>
        <w:t>获取的</w:t>
      </w:r>
      <w:r>
        <w:rPr>
          <w:rFonts w:ascii="Arial" w:eastAsia="等线" w:hAnsi="Arial" w:cs="Arial"/>
          <w:sz w:val="22"/>
        </w:rPr>
        <w:t>SVG DOM</w:t>
      </w:r>
      <w:r>
        <w:rPr>
          <w:rFonts w:ascii="Arial" w:eastAsia="等线" w:hAnsi="Arial" w:cs="Arial"/>
          <w:sz w:val="22"/>
        </w:rPr>
        <w:t>节点数组，</w:t>
      </w:r>
      <w:r>
        <w:rPr>
          <w:rFonts w:ascii="Consolas" w:eastAsia="Consolas" w:hAnsi="Consolas" w:cs="Consolas"/>
          <w:sz w:val="22"/>
          <w:shd w:val="clear" w:color="auto" w:fill="EFF0F1"/>
        </w:rPr>
        <w:t>box</w:t>
      </w:r>
      <w:r>
        <w:rPr>
          <w:rFonts w:ascii="Arial" w:eastAsia="等线" w:hAnsi="Arial" w:cs="Arial"/>
          <w:sz w:val="22"/>
        </w:rPr>
        <w:t xml:space="preserve"> — SVG</w:t>
      </w:r>
      <w:r>
        <w:rPr>
          <w:rFonts w:ascii="Arial" w:eastAsia="等线" w:hAnsi="Arial" w:cs="Arial"/>
          <w:sz w:val="22"/>
        </w:rPr>
        <w:t>的视觉边界框，</w:t>
      </w:r>
      <w:proofErr w:type="spellStart"/>
      <w:r>
        <w:rPr>
          <w:rFonts w:ascii="Consolas" w:eastAsia="Consolas" w:hAnsi="Consolas" w:cs="Consolas"/>
          <w:sz w:val="22"/>
          <w:shd w:val="clear" w:color="auto" w:fill="EFF0F1"/>
        </w:rPr>
        <w:t>viewBox</w:t>
      </w:r>
      <w:proofErr w:type="spellEnd"/>
      <w:r>
        <w:rPr>
          <w:rFonts w:ascii="Arial" w:eastAsia="等线" w:hAnsi="Arial" w:cs="Arial"/>
          <w:sz w:val="22"/>
        </w:rPr>
        <w:t xml:space="preserve"> — </w:t>
      </w:r>
      <w:r>
        <w:rPr>
          <w:rFonts w:ascii="Arial" w:eastAsia="等线" w:hAnsi="Arial" w:cs="Arial"/>
          <w:sz w:val="22"/>
        </w:rPr>
        <w:t>根据边界框设置的视图框。</w:t>
      </w:r>
    </w:p>
    <w:p w14:paraId="1AE79DA0" w14:textId="77777777" w:rsidR="00BE4E9E" w:rsidRDefault="00000000">
      <w:pPr>
        <w:numPr>
          <w:ilvl w:val="0"/>
          <w:numId w:val="682"/>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4296D1A6" w14:textId="77777777" w:rsidR="00BE4E9E" w:rsidRDefault="00000000">
      <w:pPr>
        <w:numPr>
          <w:ilvl w:val="0"/>
          <w:numId w:val="683"/>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遍历每个</w:t>
      </w:r>
      <w:r>
        <w:rPr>
          <w:rFonts w:ascii="Arial" w:eastAsia="等线" w:hAnsi="Arial" w:cs="Arial"/>
          <w:sz w:val="22"/>
        </w:rPr>
        <w:t>SVG</w:t>
      </w:r>
      <w:r>
        <w:rPr>
          <w:rFonts w:ascii="Arial" w:eastAsia="等线" w:hAnsi="Arial" w:cs="Arial"/>
          <w:sz w:val="22"/>
        </w:rPr>
        <w:t>元素，获取其边界框并设置</w:t>
      </w:r>
      <w:proofErr w:type="spellStart"/>
      <w:r>
        <w:rPr>
          <w:rFonts w:ascii="Consolas" w:eastAsia="Consolas" w:hAnsi="Consolas" w:cs="Consolas"/>
          <w:sz w:val="22"/>
          <w:shd w:val="clear" w:color="auto" w:fill="EFF0F1"/>
        </w:rPr>
        <w:t>viewBox</w:t>
      </w:r>
      <w:proofErr w:type="spellEnd"/>
      <w:r>
        <w:rPr>
          <w:rFonts w:ascii="Arial" w:eastAsia="等线" w:hAnsi="Arial" w:cs="Arial"/>
          <w:sz w:val="22"/>
        </w:rPr>
        <w:t>属性以确保内容完整显示。</w:t>
      </w:r>
    </w:p>
    <w:p w14:paraId="2EF5B4EF" w14:textId="77777777" w:rsidR="00BE4E9E" w:rsidRDefault="00BE4E9E">
      <w:pPr>
        <w:spacing w:before="120" w:after="120" w:line="288" w:lineRule="auto"/>
        <w:jc w:val="left"/>
      </w:pPr>
    </w:p>
    <w:p w14:paraId="232AF052" w14:textId="04769367"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8</w:t>
      </w:r>
      <w:r>
        <w:rPr>
          <w:rFonts w:ascii="Arial" w:eastAsia="等线" w:hAnsi="Arial" w:cs="Arial"/>
          <w:sz w:val="22"/>
        </w:rPr>
        <w:t xml:space="preserve"> </w:t>
      </w:r>
      <w:proofErr w:type="spellStart"/>
      <w:r>
        <w:rPr>
          <w:rFonts w:ascii="Arial" w:eastAsia="等线" w:hAnsi="Arial" w:cs="Arial"/>
          <w:sz w:val="22"/>
        </w:rPr>
        <w:t>ReactDOM.render</w:t>
      </w:r>
      <w:proofErr w:type="spellEnd"/>
    </w:p>
    <w:p w14:paraId="415235CF" w14:textId="77777777" w:rsidR="00BE4E9E" w:rsidRDefault="00000000">
      <w:pPr>
        <w:numPr>
          <w:ilvl w:val="0"/>
          <w:numId w:val="684"/>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将</w:t>
      </w:r>
      <w:r>
        <w:rPr>
          <w:rFonts w:ascii="Arial" w:eastAsia="等线" w:hAnsi="Arial" w:cs="Arial"/>
          <w:sz w:val="22"/>
        </w:rPr>
        <w:t>React</w:t>
      </w:r>
      <w:r>
        <w:rPr>
          <w:rFonts w:ascii="Arial" w:eastAsia="等线" w:hAnsi="Arial" w:cs="Arial"/>
          <w:sz w:val="22"/>
        </w:rPr>
        <w:t>组件渲染到</w:t>
      </w:r>
      <w:r>
        <w:rPr>
          <w:rFonts w:ascii="Arial" w:eastAsia="等线" w:hAnsi="Arial" w:cs="Arial"/>
          <w:sz w:val="22"/>
        </w:rPr>
        <w:t>DOM</w:t>
      </w:r>
      <w:r>
        <w:rPr>
          <w:rFonts w:ascii="Arial" w:eastAsia="等线" w:hAnsi="Arial" w:cs="Arial"/>
          <w:sz w:val="22"/>
        </w:rPr>
        <w:t>中。</w:t>
      </w:r>
    </w:p>
    <w:p w14:paraId="09E70CA3" w14:textId="77777777" w:rsidR="00BE4E9E" w:rsidRDefault="00000000">
      <w:pPr>
        <w:numPr>
          <w:ilvl w:val="0"/>
          <w:numId w:val="685"/>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proofErr w:type="spellStart"/>
      <w:r>
        <w:rPr>
          <w:rFonts w:ascii="Consolas" w:eastAsia="Consolas" w:hAnsi="Consolas" w:cs="Consolas"/>
          <w:sz w:val="22"/>
          <w:shd w:val="clear" w:color="auto" w:fill="EFF0F1"/>
        </w:rPr>
        <w:t>ReactDOM.render</w:t>
      </w:r>
      <w:proofErr w:type="spellEnd"/>
      <w:r>
        <w:rPr>
          <w:rFonts w:ascii="Consolas" w:eastAsia="Consolas" w:hAnsi="Consolas" w:cs="Consolas"/>
          <w:sz w:val="22"/>
          <w:shd w:val="clear" w:color="auto" w:fill="EFF0F1"/>
        </w:rPr>
        <w:t>(component, container[, callback])</w:t>
      </w:r>
    </w:p>
    <w:p w14:paraId="7FDC72CC" w14:textId="77777777" w:rsidR="00BE4E9E" w:rsidRDefault="00000000">
      <w:pPr>
        <w:numPr>
          <w:ilvl w:val="0"/>
          <w:numId w:val="686"/>
        </w:numPr>
        <w:spacing w:before="120" w:after="120" w:line="288" w:lineRule="auto"/>
        <w:jc w:val="left"/>
      </w:pPr>
      <w:r>
        <w:rPr>
          <w:rFonts w:ascii="Arial" w:eastAsia="等线" w:hAnsi="Arial" w:cs="Arial"/>
          <w:sz w:val="22"/>
        </w:rPr>
        <w:t>参数</w:t>
      </w:r>
      <w:r>
        <w:rPr>
          <w:rFonts w:ascii="Arial" w:eastAsia="等线" w:hAnsi="Arial" w:cs="Arial"/>
          <w:sz w:val="22"/>
        </w:rPr>
        <w:t>:</w:t>
      </w:r>
    </w:p>
    <w:p w14:paraId="472CF50B" w14:textId="77777777" w:rsidR="00BE4E9E" w:rsidRDefault="00000000">
      <w:pPr>
        <w:numPr>
          <w:ilvl w:val="0"/>
          <w:numId w:val="687"/>
        </w:numPr>
        <w:spacing w:before="120" w:after="120" w:line="288" w:lineRule="auto"/>
        <w:ind w:left="453"/>
        <w:jc w:val="left"/>
      </w:pPr>
      <w:r>
        <w:rPr>
          <w:rFonts w:ascii="Consolas" w:eastAsia="Consolas" w:hAnsi="Consolas" w:cs="Consolas"/>
          <w:sz w:val="22"/>
          <w:shd w:val="clear" w:color="auto" w:fill="EFF0F1"/>
        </w:rPr>
        <w:t>component</w:t>
      </w:r>
      <w:r>
        <w:rPr>
          <w:rFonts w:ascii="Arial" w:eastAsia="等线" w:hAnsi="Arial" w:cs="Arial"/>
          <w:sz w:val="22"/>
        </w:rPr>
        <w:t xml:space="preserve">: </w:t>
      </w:r>
      <w:r>
        <w:rPr>
          <w:rFonts w:ascii="Arial" w:eastAsia="等线" w:hAnsi="Arial" w:cs="Arial"/>
          <w:sz w:val="22"/>
        </w:rPr>
        <w:t>要渲染的</w:t>
      </w:r>
      <w:r>
        <w:rPr>
          <w:rFonts w:ascii="Arial" w:eastAsia="等线" w:hAnsi="Arial" w:cs="Arial"/>
          <w:sz w:val="22"/>
        </w:rPr>
        <w:t>React</w:t>
      </w:r>
      <w:r>
        <w:rPr>
          <w:rFonts w:ascii="Arial" w:eastAsia="等线" w:hAnsi="Arial" w:cs="Arial"/>
          <w:sz w:val="22"/>
        </w:rPr>
        <w:t>元素。</w:t>
      </w:r>
    </w:p>
    <w:p w14:paraId="22C1876E" w14:textId="77777777" w:rsidR="00BE4E9E" w:rsidRDefault="00000000">
      <w:pPr>
        <w:numPr>
          <w:ilvl w:val="0"/>
          <w:numId w:val="688"/>
        </w:numPr>
        <w:spacing w:before="120" w:after="120" w:line="288" w:lineRule="auto"/>
        <w:ind w:left="453"/>
        <w:jc w:val="left"/>
      </w:pPr>
      <w:r>
        <w:rPr>
          <w:rFonts w:ascii="Consolas" w:eastAsia="Consolas" w:hAnsi="Consolas" w:cs="Consolas"/>
          <w:sz w:val="22"/>
          <w:shd w:val="clear" w:color="auto" w:fill="EFF0F1"/>
        </w:rPr>
        <w:t>container</w:t>
      </w:r>
      <w:r>
        <w:rPr>
          <w:rFonts w:ascii="Arial" w:eastAsia="等线" w:hAnsi="Arial" w:cs="Arial"/>
          <w:sz w:val="22"/>
        </w:rPr>
        <w:t>: DOM</w:t>
      </w:r>
      <w:r>
        <w:rPr>
          <w:rFonts w:ascii="Arial" w:eastAsia="等线" w:hAnsi="Arial" w:cs="Arial"/>
          <w:sz w:val="22"/>
        </w:rPr>
        <w:t>元素，</w:t>
      </w:r>
      <w:r>
        <w:rPr>
          <w:rFonts w:ascii="Arial" w:eastAsia="等线" w:hAnsi="Arial" w:cs="Arial"/>
          <w:sz w:val="22"/>
        </w:rPr>
        <w:t>React</w:t>
      </w:r>
      <w:r>
        <w:rPr>
          <w:rFonts w:ascii="Arial" w:eastAsia="等线" w:hAnsi="Arial" w:cs="Arial"/>
          <w:sz w:val="22"/>
        </w:rPr>
        <w:t>元素将被挂载在这里。</w:t>
      </w:r>
    </w:p>
    <w:p w14:paraId="75755808" w14:textId="77777777" w:rsidR="00BE4E9E" w:rsidRDefault="00000000">
      <w:pPr>
        <w:numPr>
          <w:ilvl w:val="0"/>
          <w:numId w:val="689"/>
        </w:numPr>
        <w:spacing w:before="120" w:after="120" w:line="288" w:lineRule="auto"/>
        <w:ind w:left="453"/>
        <w:jc w:val="left"/>
      </w:pPr>
      <w:r>
        <w:rPr>
          <w:rFonts w:ascii="Consolas" w:eastAsia="Consolas" w:hAnsi="Consolas" w:cs="Consolas"/>
          <w:sz w:val="22"/>
          <w:shd w:val="clear" w:color="auto" w:fill="EFF0F1"/>
        </w:rPr>
        <w:t>callback</w:t>
      </w:r>
      <w:r>
        <w:rPr>
          <w:rFonts w:ascii="Arial" w:eastAsia="等线" w:hAnsi="Arial" w:cs="Arial"/>
          <w:sz w:val="22"/>
        </w:rPr>
        <w:t xml:space="preserve">: </w:t>
      </w:r>
      <w:r>
        <w:rPr>
          <w:rFonts w:ascii="Arial" w:eastAsia="等线" w:hAnsi="Arial" w:cs="Arial"/>
          <w:sz w:val="22"/>
        </w:rPr>
        <w:t>可选的回调函数，在组件渲染或更新完成后被调用。</w:t>
      </w:r>
    </w:p>
    <w:p w14:paraId="31BF1947" w14:textId="77777777" w:rsidR="00BE4E9E" w:rsidRDefault="00000000">
      <w:pPr>
        <w:numPr>
          <w:ilvl w:val="0"/>
          <w:numId w:val="690"/>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Arial" w:eastAsia="等线" w:hAnsi="Arial" w:cs="Arial"/>
          <w:sz w:val="22"/>
        </w:rPr>
        <w:t>无。</w:t>
      </w:r>
    </w:p>
    <w:p w14:paraId="0B3981B4" w14:textId="77777777" w:rsidR="00BE4E9E" w:rsidRDefault="00000000">
      <w:pPr>
        <w:numPr>
          <w:ilvl w:val="0"/>
          <w:numId w:val="691"/>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r>
        <w:rPr>
          <w:rFonts w:ascii="Arial" w:eastAsia="等线" w:hAnsi="Arial" w:cs="Arial"/>
          <w:sz w:val="22"/>
        </w:rPr>
        <w:t>无。</w:t>
      </w:r>
    </w:p>
    <w:p w14:paraId="38317FC0" w14:textId="77777777" w:rsidR="00BE4E9E" w:rsidRDefault="00000000">
      <w:pPr>
        <w:numPr>
          <w:ilvl w:val="0"/>
          <w:numId w:val="692"/>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无（对于大多数情况，这个调用不关心返回值，主要是触发</w:t>
      </w:r>
      <w:r>
        <w:rPr>
          <w:rFonts w:ascii="Arial" w:eastAsia="等线" w:hAnsi="Arial" w:cs="Arial"/>
          <w:sz w:val="22"/>
        </w:rPr>
        <w:t>React</w:t>
      </w:r>
      <w:r>
        <w:rPr>
          <w:rFonts w:ascii="Arial" w:eastAsia="等线" w:hAnsi="Arial" w:cs="Arial"/>
          <w:sz w:val="22"/>
        </w:rPr>
        <w:t>组件的挂载流程）。</w:t>
      </w:r>
    </w:p>
    <w:p w14:paraId="5DFECCC7" w14:textId="77777777" w:rsidR="00BE4E9E" w:rsidRDefault="00000000">
      <w:pPr>
        <w:numPr>
          <w:ilvl w:val="0"/>
          <w:numId w:val="693"/>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此函数负责初始化</w:t>
      </w:r>
      <w:r>
        <w:rPr>
          <w:rFonts w:ascii="Arial" w:eastAsia="等线" w:hAnsi="Arial" w:cs="Arial"/>
          <w:sz w:val="22"/>
        </w:rPr>
        <w:t>React</w:t>
      </w:r>
      <w:r>
        <w:rPr>
          <w:rFonts w:ascii="Arial" w:eastAsia="等线" w:hAnsi="Arial" w:cs="Arial"/>
          <w:sz w:val="22"/>
        </w:rPr>
        <w:t>组件的渲染流程，包括组件生命周期的启动、虚拟</w:t>
      </w:r>
      <w:r>
        <w:rPr>
          <w:rFonts w:ascii="Arial" w:eastAsia="等线" w:hAnsi="Arial" w:cs="Arial"/>
          <w:sz w:val="22"/>
        </w:rPr>
        <w:t>DOM</w:t>
      </w:r>
      <w:r>
        <w:rPr>
          <w:rFonts w:ascii="Arial" w:eastAsia="等线" w:hAnsi="Arial" w:cs="Arial"/>
          <w:sz w:val="22"/>
        </w:rPr>
        <w:t>的创建和实际</w:t>
      </w:r>
      <w:r>
        <w:rPr>
          <w:rFonts w:ascii="Arial" w:eastAsia="等线" w:hAnsi="Arial" w:cs="Arial"/>
          <w:sz w:val="22"/>
        </w:rPr>
        <w:t>DOM</w:t>
      </w:r>
      <w:r>
        <w:rPr>
          <w:rFonts w:ascii="Arial" w:eastAsia="等线" w:hAnsi="Arial" w:cs="Arial"/>
          <w:sz w:val="22"/>
        </w:rPr>
        <w:t>的更新。</w:t>
      </w:r>
    </w:p>
    <w:p w14:paraId="1302DAF1" w14:textId="77777777" w:rsidR="00BE4E9E" w:rsidRDefault="00000000">
      <w:pPr>
        <w:numPr>
          <w:ilvl w:val="0"/>
          <w:numId w:val="694"/>
        </w:numPr>
        <w:spacing w:before="120" w:after="120" w:line="288" w:lineRule="auto"/>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必须在浏览器环境中使用，因为它依赖于</w:t>
      </w:r>
      <w:r>
        <w:rPr>
          <w:rFonts w:ascii="Arial" w:eastAsia="等线" w:hAnsi="Arial" w:cs="Arial"/>
          <w:sz w:val="22"/>
        </w:rPr>
        <w:t>DOM</w:t>
      </w:r>
      <w:r>
        <w:rPr>
          <w:rFonts w:ascii="Arial" w:eastAsia="等线" w:hAnsi="Arial" w:cs="Arial"/>
          <w:sz w:val="22"/>
        </w:rPr>
        <w:t>。</w:t>
      </w:r>
    </w:p>
    <w:p w14:paraId="6F96118F" w14:textId="77777777" w:rsidR="00BE4E9E" w:rsidRDefault="00BE4E9E">
      <w:pPr>
        <w:spacing w:before="120" w:after="120" w:line="288" w:lineRule="auto"/>
        <w:jc w:val="left"/>
      </w:pPr>
    </w:p>
    <w:p w14:paraId="6B2C9C20" w14:textId="63CFCFFF"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9</w:t>
      </w:r>
      <w:r>
        <w:rPr>
          <w:rFonts w:ascii="Arial" w:eastAsia="等线" w:hAnsi="Arial" w:cs="Arial"/>
          <w:sz w:val="22"/>
        </w:rPr>
        <w:t xml:space="preserve"> </w:t>
      </w:r>
      <w:proofErr w:type="spellStart"/>
      <w:r>
        <w:rPr>
          <w:rFonts w:ascii="Arial" w:eastAsia="等线" w:hAnsi="Arial" w:cs="Arial"/>
          <w:sz w:val="22"/>
        </w:rPr>
        <w:t>useEffect</w:t>
      </w:r>
      <w:proofErr w:type="spellEnd"/>
      <w:r>
        <w:rPr>
          <w:rFonts w:ascii="Arial" w:eastAsia="等线" w:hAnsi="Arial" w:cs="Arial"/>
          <w:sz w:val="22"/>
        </w:rPr>
        <w:t xml:space="preserve"> Hook</w:t>
      </w:r>
    </w:p>
    <w:p w14:paraId="296E5729" w14:textId="77777777" w:rsidR="00BE4E9E" w:rsidRDefault="00000000">
      <w:pPr>
        <w:numPr>
          <w:ilvl w:val="0"/>
          <w:numId w:val="695"/>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初始化网络图，设置事件监听器，并在组件卸载时进行清理。</w:t>
      </w:r>
    </w:p>
    <w:p w14:paraId="09128A27" w14:textId="77777777" w:rsidR="00BE4E9E" w:rsidRDefault="00000000">
      <w:pPr>
        <w:numPr>
          <w:ilvl w:val="0"/>
          <w:numId w:val="696"/>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使用</w:t>
      </w:r>
      <w:r>
        <w:rPr>
          <w:rFonts w:ascii="Arial" w:eastAsia="等线" w:hAnsi="Arial" w:cs="Arial"/>
          <w:sz w:val="22"/>
        </w:rPr>
        <w:t xml:space="preserve"> </w:t>
      </w:r>
      <w:proofErr w:type="spellStart"/>
      <w:r>
        <w:rPr>
          <w:rFonts w:ascii="Consolas" w:eastAsia="Consolas" w:hAnsi="Consolas" w:cs="Consolas"/>
          <w:sz w:val="22"/>
          <w:shd w:val="clear" w:color="auto" w:fill="EFF0F1"/>
        </w:rPr>
        <w:t>vis.Network</w:t>
      </w:r>
      <w:proofErr w:type="spellEnd"/>
      <w:r>
        <w:rPr>
          <w:rFonts w:ascii="Arial" w:eastAsia="等线" w:hAnsi="Arial" w:cs="Arial"/>
          <w:sz w:val="22"/>
        </w:rPr>
        <w:t xml:space="preserve"> </w:t>
      </w:r>
      <w:r>
        <w:rPr>
          <w:rFonts w:ascii="Arial" w:eastAsia="等线" w:hAnsi="Arial" w:cs="Arial"/>
          <w:sz w:val="22"/>
        </w:rPr>
        <w:t>创建图形界面，注册多种事件处理函数，如点击、拖拽结束等，用于更新图形状态或响应用户操作。</w:t>
      </w:r>
    </w:p>
    <w:p w14:paraId="274AADDF" w14:textId="77777777" w:rsidR="00BE4E9E" w:rsidRDefault="00000000">
      <w:pPr>
        <w:numPr>
          <w:ilvl w:val="0"/>
          <w:numId w:val="697"/>
        </w:numPr>
        <w:spacing w:before="120" w:after="120" w:line="288" w:lineRule="auto"/>
        <w:jc w:val="left"/>
      </w:pPr>
      <w:r>
        <w:rPr>
          <w:rFonts w:ascii="Arial" w:eastAsia="等线" w:hAnsi="Arial" w:cs="Arial"/>
          <w:sz w:val="22"/>
        </w:rPr>
        <w:t>使用约束</w:t>
      </w:r>
      <w:r>
        <w:rPr>
          <w:rFonts w:ascii="Arial" w:eastAsia="等线" w:hAnsi="Arial" w:cs="Arial"/>
          <w:sz w:val="22"/>
        </w:rPr>
        <w:t xml:space="preserve">: </w:t>
      </w:r>
      <w:r>
        <w:rPr>
          <w:rFonts w:ascii="Arial" w:eastAsia="等线" w:hAnsi="Arial" w:cs="Arial"/>
          <w:sz w:val="22"/>
        </w:rPr>
        <w:t>需要确保所有</w:t>
      </w:r>
      <w:r>
        <w:rPr>
          <w:rFonts w:ascii="Arial" w:eastAsia="等线" w:hAnsi="Arial" w:cs="Arial"/>
          <w:sz w:val="22"/>
        </w:rPr>
        <w:t>DOM</w:t>
      </w:r>
      <w:r>
        <w:rPr>
          <w:rFonts w:ascii="Arial" w:eastAsia="等线" w:hAnsi="Arial" w:cs="Arial"/>
          <w:sz w:val="22"/>
        </w:rPr>
        <w:t>元素在使用前已正确挂载，且相关资源（如图片）已加载。</w:t>
      </w:r>
    </w:p>
    <w:p w14:paraId="76FD0439" w14:textId="77777777" w:rsidR="00BE4E9E" w:rsidRDefault="00BE4E9E">
      <w:pPr>
        <w:spacing w:before="120" w:after="120" w:line="288" w:lineRule="auto"/>
        <w:jc w:val="left"/>
      </w:pPr>
    </w:p>
    <w:p w14:paraId="6397F218" w14:textId="4C7E4BB0"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0</w:t>
      </w:r>
      <w:r>
        <w:rPr>
          <w:rFonts w:ascii="Arial" w:eastAsia="等线" w:hAnsi="Arial" w:cs="Arial"/>
          <w:sz w:val="22"/>
        </w:rPr>
        <w:t xml:space="preserve"> </w:t>
      </w:r>
      <w:proofErr w:type="spellStart"/>
      <w:r>
        <w:rPr>
          <w:rFonts w:ascii="Arial" w:eastAsia="等线" w:hAnsi="Arial" w:cs="Arial"/>
          <w:sz w:val="22"/>
        </w:rPr>
        <w:t>deselectAllModes</w:t>
      </w:r>
      <w:proofErr w:type="spellEnd"/>
    </w:p>
    <w:p w14:paraId="572F786E" w14:textId="77777777" w:rsidR="00BE4E9E" w:rsidRDefault="00000000">
      <w:pPr>
        <w:numPr>
          <w:ilvl w:val="0"/>
          <w:numId w:val="698"/>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重置所有操作模式。</w:t>
      </w:r>
    </w:p>
    <w:p w14:paraId="532BFB83" w14:textId="77777777" w:rsidR="00BE4E9E" w:rsidRDefault="00000000">
      <w:pPr>
        <w:numPr>
          <w:ilvl w:val="0"/>
          <w:numId w:val="699"/>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deselectAllModes</w:t>
      </w:r>
      <w:proofErr w:type="spellEnd"/>
      <w:r>
        <w:rPr>
          <w:rFonts w:ascii="Consolas" w:eastAsia="Consolas" w:hAnsi="Consolas" w:cs="Consolas"/>
          <w:sz w:val="22"/>
          <w:shd w:val="clear" w:color="auto" w:fill="EFF0F1"/>
        </w:rPr>
        <w:t>()</w:t>
      </w:r>
    </w:p>
    <w:p w14:paraId="595CAB7A" w14:textId="77777777" w:rsidR="00BE4E9E" w:rsidRDefault="00000000">
      <w:pPr>
        <w:numPr>
          <w:ilvl w:val="0"/>
          <w:numId w:val="700"/>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proofErr w:type="spellStart"/>
      <w:r>
        <w:rPr>
          <w:rFonts w:ascii="Consolas" w:eastAsia="Consolas" w:hAnsi="Consolas" w:cs="Consolas"/>
          <w:sz w:val="22"/>
          <w:shd w:val="clear" w:color="auto" w:fill="EFF0F1"/>
        </w:rPr>
        <w:t>in_initial_mode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in_accepting_mode</w:t>
      </w:r>
      <w:proofErr w:type="spellEnd"/>
      <w:r>
        <w:rPr>
          <w:rFonts w:ascii="Consolas" w:eastAsia="Consolas" w:hAnsi="Consolas" w:cs="Consolas"/>
          <w:sz w:val="22"/>
          <w:shd w:val="clear" w:color="auto" w:fill="EFF0F1"/>
        </w:rPr>
        <w:t>_</w:t>
      </w:r>
      <w:r>
        <w:rPr>
          <w:rFonts w:ascii="Arial" w:eastAsia="等线" w:hAnsi="Arial" w:cs="Arial"/>
          <w:sz w:val="22"/>
        </w:rPr>
        <w:t xml:space="preserve">, </w:t>
      </w:r>
      <w:proofErr w:type="spellStart"/>
      <w:r>
        <w:rPr>
          <w:rFonts w:ascii="Consolas" w:eastAsia="Consolas" w:hAnsi="Consolas" w:cs="Consolas"/>
          <w:sz w:val="22"/>
          <w:shd w:val="clear" w:color="auto" w:fill="EFF0F1"/>
        </w:rPr>
        <w:t>delete_lock</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img_status</w:t>
      </w:r>
      <w:proofErr w:type="spellEnd"/>
    </w:p>
    <w:p w14:paraId="532B4DD2" w14:textId="77777777" w:rsidR="00BE4E9E" w:rsidRDefault="00000000">
      <w:pPr>
        <w:numPr>
          <w:ilvl w:val="0"/>
          <w:numId w:val="70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将所有模式标志变量重置为</w:t>
      </w:r>
      <w:r>
        <w:rPr>
          <w:rFonts w:ascii="Arial" w:eastAsia="等线" w:hAnsi="Arial" w:cs="Arial"/>
          <w:sz w:val="22"/>
        </w:rPr>
        <w:t xml:space="preserve"> </w:t>
      </w:r>
      <w:r>
        <w:rPr>
          <w:rFonts w:ascii="Consolas" w:eastAsia="Consolas" w:hAnsi="Consolas" w:cs="Consolas"/>
          <w:sz w:val="22"/>
          <w:shd w:val="clear" w:color="auto" w:fill="EFF0F1"/>
        </w:rPr>
        <w:t>false</w:t>
      </w:r>
      <w:r>
        <w:rPr>
          <w:rFonts w:ascii="Arial" w:eastAsia="等线" w:hAnsi="Arial" w:cs="Arial"/>
          <w:sz w:val="22"/>
        </w:rPr>
        <w:t>，并更新图标状态。</w:t>
      </w:r>
    </w:p>
    <w:p w14:paraId="3F555DB6" w14:textId="77777777" w:rsidR="00BE4E9E" w:rsidRDefault="00BE4E9E">
      <w:pPr>
        <w:spacing w:before="120" w:after="120" w:line="288" w:lineRule="auto"/>
        <w:jc w:val="left"/>
      </w:pPr>
    </w:p>
    <w:p w14:paraId="48F8E296" w14:textId="0FC3B54D"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1</w:t>
      </w:r>
      <w:r>
        <w:rPr>
          <w:rFonts w:ascii="Arial" w:eastAsia="等线" w:hAnsi="Arial" w:cs="Arial"/>
          <w:sz w:val="22"/>
        </w:rPr>
        <w:t xml:space="preserve"> </w:t>
      </w:r>
      <w:proofErr w:type="spellStart"/>
      <w:r>
        <w:rPr>
          <w:rFonts w:ascii="Arial" w:eastAsia="等线" w:hAnsi="Arial" w:cs="Arial"/>
          <w:sz w:val="22"/>
        </w:rPr>
        <w:t>nodesOfEdgeId</w:t>
      </w:r>
      <w:proofErr w:type="spellEnd"/>
    </w:p>
    <w:p w14:paraId="0F197BAC" w14:textId="77777777" w:rsidR="00BE4E9E" w:rsidRDefault="00000000">
      <w:pPr>
        <w:numPr>
          <w:ilvl w:val="0"/>
          <w:numId w:val="702"/>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根据边</w:t>
      </w:r>
      <w:r>
        <w:rPr>
          <w:rFonts w:ascii="Arial" w:eastAsia="等线" w:hAnsi="Arial" w:cs="Arial"/>
          <w:sz w:val="22"/>
        </w:rPr>
        <w:t>ID</w:t>
      </w:r>
      <w:r>
        <w:rPr>
          <w:rFonts w:ascii="Arial" w:eastAsia="等线" w:hAnsi="Arial" w:cs="Arial"/>
          <w:sz w:val="22"/>
        </w:rPr>
        <w:t>获取起始节点和终止节点的标签及边的文本。</w:t>
      </w:r>
    </w:p>
    <w:p w14:paraId="5FAA2D87" w14:textId="77777777" w:rsidR="00BE4E9E" w:rsidRDefault="00000000">
      <w:pPr>
        <w:numPr>
          <w:ilvl w:val="0"/>
          <w:numId w:val="703"/>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nodesOfEdgeId</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edgeID</w:t>
      </w:r>
      <w:proofErr w:type="spellEnd"/>
      <w:r>
        <w:rPr>
          <w:rFonts w:ascii="Consolas" w:eastAsia="Consolas" w:hAnsi="Consolas" w:cs="Consolas"/>
          <w:sz w:val="22"/>
          <w:shd w:val="clear" w:color="auto" w:fill="EFF0F1"/>
        </w:rPr>
        <w:t>)</w:t>
      </w:r>
    </w:p>
    <w:p w14:paraId="1EA18F27" w14:textId="77777777" w:rsidR="00BE4E9E" w:rsidRDefault="00000000">
      <w:pPr>
        <w:numPr>
          <w:ilvl w:val="0"/>
          <w:numId w:val="704"/>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edgeID</w:t>
      </w:r>
      <w:proofErr w:type="spellEnd"/>
      <w:r>
        <w:rPr>
          <w:rFonts w:ascii="Arial" w:eastAsia="等线" w:hAnsi="Arial" w:cs="Arial"/>
          <w:sz w:val="22"/>
        </w:rPr>
        <w:t xml:space="preserve"> — </w:t>
      </w:r>
      <w:r>
        <w:rPr>
          <w:rFonts w:ascii="Arial" w:eastAsia="等线" w:hAnsi="Arial" w:cs="Arial"/>
          <w:sz w:val="22"/>
        </w:rPr>
        <w:t>边的</w:t>
      </w:r>
      <w:r>
        <w:rPr>
          <w:rFonts w:ascii="Arial" w:eastAsia="等线" w:hAnsi="Arial" w:cs="Arial"/>
          <w:sz w:val="22"/>
        </w:rPr>
        <w:t>ID</w:t>
      </w:r>
      <w:r>
        <w:rPr>
          <w:rFonts w:ascii="Arial" w:eastAsia="等线" w:hAnsi="Arial" w:cs="Arial"/>
          <w:sz w:val="22"/>
        </w:rPr>
        <w:t>。</w:t>
      </w:r>
    </w:p>
    <w:p w14:paraId="36FD8F5B" w14:textId="77777777" w:rsidR="00BE4E9E" w:rsidRDefault="00000000">
      <w:pPr>
        <w:numPr>
          <w:ilvl w:val="0"/>
          <w:numId w:val="705"/>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graph</w:t>
      </w:r>
    </w:p>
    <w:p w14:paraId="387154C6" w14:textId="77777777" w:rsidR="00BE4E9E" w:rsidRDefault="00000000">
      <w:pPr>
        <w:numPr>
          <w:ilvl w:val="0"/>
          <w:numId w:val="706"/>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proofErr w:type="spellStart"/>
      <w:r>
        <w:rPr>
          <w:rFonts w:ascii="Consolas" w:eastAsia="Consolas" w:hAnsi="Consolas" w:cs="Consolas"/>
          <w:sz w:val="22"/>
          <w:shd w:val="clear" w:color="auto" w:fill="EFF0F1"/>
        </w:rPr>
        <w:t>fromLabel</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toLabel</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edgeText</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nodeFromId</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nodeToId</w:t>
      </w:r>
      <w:proofErr w:type="spellEnd"/>
    </w:p>
    <w:p w14:paraId="6ECE0B0A" w14:textId="77777777" w:rsidR="00BE4E9E" w:rsidRDefault="00000000">
      <w:pPr>
        <w:numPr>
          <w:ilvl w:val="0"/>
          <w:numId w:val="707"/>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包含边文本、起始节点标签和终止节点标签的对象。</w:t>
      </w:r>
    </w:p>
    <w:p w14:paraId="718A7A09" w14:textId="77777777" w:rsidR="00BE4E9E" w:rsidRDefault="00000000">
      <w:pPr>
        <w:numPr>
          <w:ilvl w:val="0"/>
          <w:numId w:val="708"/>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遍历</w:t>
      </w:r>
      <w:r>
        <w:rPr>
          <w:rFonts w:ascii="Arial" w:eastAsia="等线" w:hAnsi="Arial" w:cs="Arial"/>
          <w:sz w:val="22"/>
        </w:rPr>
        <w:t xml:space="preserve"> </w:t>
      </w:r>
      <w:proofErr w:type="spellStart"/>
      <w:r>
        <w:rPr>
          <w:rFonts w:ascii="Consolas" w:eastAsia="Consolas" w:hAnsi="Consolas" w:cs="Consolas"/>
          <w:sz w:val="22"/>
          <w:shd w:val="clear" w:color="auto" w:fill="EFF0F1"/>
        </w:rPr>
        <w:t>graph.edges</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Consolas" w:eastAsia="Consolas" w:hAnsi="Consolas" w:cs="Consolas"/>
          <w:sz w:val="22"/>
          <w:shd w:val="clear" w:color="auto" w:fill="EFF0F1"/>
        </w:rPr>
        <w:t>graph.nodes</w:t>
      </w:r>
      <w:proofErr w:type="spellEnd"/>
      <w:r>
        <w:rPr>
          <w:rFonts w:ascii="Arial" w:eastAsia="等线" w:hAnsi="Arial" w:cs="Arial"/>
          <w:sz w:val="22"/>
        </w:rPr>
        <w:t>，找到匹配的边和节点，返回相关信息。</w:t>
      </w:r>
    </w:p>
    <w:p w14:paraId="6878B1C4" w14:textId="77777777" w:rsidR="00BE4E9E" w:rsidRDefault="00BE4E9E">
      <w:pPr>
        <w:spacing w:before="120" w:after="120" w:line="288" w:lineRule="auto"/>
        <w:jc w:val="left"/>
      </w:pPr>
    </w:p>
    <w:p w14:paraId="794887D6" w14:textId="370D4A85"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12</w:t>
      </w:r>
      <w:r>
        <w:rPr>
          <w:rFonts w:ascii="Arial" w:eastAsia="等线" w:hAnsi="Arial" w:cs="Arial"/>
          <w:sz w:val="22"/>
        </w:rPr>
        <w:t xml:space="preserve"> </w:t>
      </w:r>
      <w:proofErr w:type="spellStart"/>
      <w:r>
        <w:rPr>
          <w:rFonts w:ascii="Arial" w:eastAsia="等线" w:hAnsi="Arial" w:cs="Arial"/>
          <w:sz w:val="22"/>
        </w:rPr>
        <w:t>ChangeEdgeText</w:t>
      </w:r>
      <w:proofErr w:type="spellEnd"/>
    </w:p>
    <w:p w14:paraId="6E902290" w14:textId="77777777" w:rsidR="00BE4E9E" w:rsidRDefault="00000000">
      <w:pPr>
        <w:numPr>
          <w:ilvl w:val="0"/>
          <w:numId w:val="709"/>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更新边的文本信息。</w:t>
      </w:r>
    </w:p>
    <w:p w14:paraId="2A8AD80A" w14:textId="77777777" w:rsidR="00BE4E9E" w:rsidRDefault="00000000">
      <w:pPr>
        <w:numPr>
          <w:ilvl w:val="0"/>
          <w:numId w:val="710"/>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ChangeEdgeText</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userInput</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edgeID</w:t>
      </w:r>
      <w:proofErr w:type="spellEnd"/>
      <w:r>
        <w:rPr>
          <w:rFonts w:ascii="Consolas" w:eastAsia="Consolas" w:hAnsi="Consolas" w:cs="Consolas"/>
          <w:sz w:val="22"/>
          <w:shd w:val="clear" w:color="auto" w:fill="EFF0F1"/>
        </w:rPr>
        <w:t>)</w:t>
      </w:r>
    </w:p>
    <w:p w14:paraId="2B8EB680" w14:textId="77777777" w:rsidR="00BE4E9E" w:rsidRDefault="00000000">
      <w:pPr>
        <w:numPr>
          <w:ilvl w:val="0"/>
          <w:numId w:val="711"/>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userInput</w:t>
      </w:r>
      <w:proofErr w:type="spellEnd"/>
      <w:r>
        <w:rPr>
          <w:rFonts w:ascii="Arial" w:eastAsia="等线" w:hAnsi="Arial" w:cs="Arial"/>
          <w:sz w:val="22"/>
        </w:rPr>
        <w:t xml:space="preserve"> — </w:t>
      </w:r>
      <w:r>
        <w:rPr>
          <w:rFonts w:ascii="Arial" w:eastAsia="等线" w:hAnsi="Arial" w:cs="Arial"/>
          <w:sz w:val="22"/>
        </w:rPr>
        <w:t>用户输入的文本</w:t>
      </w:r>
      <w:r>
        <w:rPr>
          <w:rFonts w:ascii="Arial" w:eastAsia="等线" w:hAnsi="Arial" w:cs="Arial"/>
          <w:sz w:val="22"/>
        </w:rPr>
        <w:t xml:space="preserve">, </w:t>
      </w:r>
      <w:proofErr w:type="spellStart"/>
      <w:r>
        <w:rPr>
          <w:rFonts w:ascii="Consolas" w:eastAsia="Consolas" w:hAnsi="Consolas" w:cs="Consolas"/>
          <w:sz w:val="22"/>
          <w:shd w:val="clear" w:color="auto" w:fill="EFF0F1"/>
        </w:rPr>
        <w:t>edgeID</w:t>
      </w:r>
      <w:proofErr w:type="spellEnd"/>
      <w:r>
        <w:rPr>
          <w:rFonts w:ascii="Arial" w:eastAsia="等线" w:hAnsi="Arial" w:cs="Arial"/>
          <w:sz w:val="22"/>
        </w:rPr>
        <w:t xml:space="preserve"> — </w:t>
      </w:r>
      <w:r>
        <w:rPr>
          <w:rFonts w:ascii="Arial" w:eastAsia="等线" w:hAnsi="Arial" w:cs="Arial"/>
          <w:sz w:val="22"/>
        </w:rPr>
        <w:t>边的</w:t>
      </w:r>
      <w:r>
        <w:rPr>
          <w:rFonts w:ascii="Arial" w:eastAsia="等线" w:hAnsi="Arial" w:cs="Arial"/>
          <w:sz w:val="22"/>
        </w:rPr>
        <w:t>ID</w:t>
      </w:r>
      <w:r>
        <w:rPr>
          <w:rFonts w:ascii="Arial" w:eastAsia="等线" w:hAnsi="Arial" w:cs="Arial"/>
          <w:sz w:val="22"/>
        </w:rPr>
        <w:t>。</w:t>
      </w:r>
    </w:p>
    <w:p w14:paraId="1CFC0F30" w14:textId="77777777" w:rsidR="00BE4E9E" w:rsidRDefault="00000000">
      <w:pPr>
        <w:numPr>
          <w:ilvl w:val="0"/>
          <w:numId w:val="712"/>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graph</w:t>
      </w:r>
      <w:r>
        <w:rPr>
          <w:rFonts w:ascii="Arial" w:eastAsia="等线" w:hAnsi="Arial" w:cs="Arial"/>
          <w:sz w:val="22"/>
        </w:rPr>
        <w:t xml:space="preserve">, </w:t>
      </w:r>
      <w:proofErr w:type="spellStart"/>
      <w:r>
        <w:rPr>
          <w:rFonts w:ascii="Consolas" w:eastAsia="Consolas" w:hAnsi="Consolas" w:cs="Consolas"/>
          <w:sz w:val="22"/>
          <w:shd w:val="clear" w:color="auto" w:fill="EFF0F1"/>
        </w:rPr>
        <w:t>edgesDS</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modalEntry</w:t>
      </w:r>
      <w:proofErr w:type="spellEnd"/>
    </w:p>
    <w:p w14:paraId="0CDF713E" w14:textId="77777777" w:rsidR="00BE4E9E" w:rsidRDefault="00000000">
      <w:pPr>
        <w:numPr>
          <w:ilvl w:val="0"/>
          <w:numId w:val="713"/>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r>
        <w:rPr>
          <w:rFonts w:ascii="Consolas" w:eastAsia="Consolas" w:hAnsi="Consolas" w:cs="Consolas"/>
          <w:sz w:val="22"/>
          <w:shd w:val="clear" w:color="auto" w:fill="EFF0F1"/>
        </w:rPr>
        <w:t>warn</w:t>
      </w:r>
      <w:r>
        <w:rPr>
          <w:rFonts w:ascii="Arial" w:eastAsia="等线" w:hAnsi="Arial" w:cs="Arial"/>
          <w:sz w:val="22"/>
        </w:rPr>
        <w:t xml:space="preserve">, </w:t>
      </w:r>
      <w:proofErr w:type="spellStart"/>
      <w:r>
        <w:rPr>
          <w:rFonts w:ascii="Consolas" w:eastAsia="Consolas" w:hAnsi="Consolas" w:cs="Consolas"/>
          <w:sz w:val="22"/>
          <w:shd w:val="clear" w:color="auto" w:fill="EFF0F1"/>
        </w:rPr>
        <w:t>finalStr</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warnString</w:t>
      </w:r>
      <w:proofErr w:type="spellEnd"/>
    </w:p>
    <w:p w14:paraId="730811F7" w14:textId="77777777" w:rsidR="00BE4E9E" w:rsidRDefault="00000000">
      <w:pPr>
        <w:numPr>
          <w:ilvl w:val="0"/>
          <w:numId w:val="714"/>
        </w:numPr>
        <w:spacing w:before="120" w:after="120" w:line="288" w:lineRule="auto"/>
        <w:jc w:val="left"/>
      </w:pPr>
      <w:r>
        <w:rPr>
          <w:rFonts w:ascii="Arial" w:eastAsia="等线" w:hAnsi="Arial" w:cs="Arial"/>
          <w:sz w:val="22"/>
        </w:rPr>
        <w:lastRenderedPageBreak/>
        <w:t>返回值</w:t>
      </w:r>
      <w:r>
        <w:rPr>
          <w:rFonts w:ascii="Arial" w:eastAsia="等线" w:hAnsi="Arial" w:cs="Arial"/>
          <w:sz w:val="22"/>
        </w:rPr>
        <w:t xml:space="preserve">: </w:t>
      </w:r>
      <w:r>
        <w:rPr>
          <w:rFonts w:ascii="Arial" w:eastAsia="等线" w:hAnsi="Arial" w:cs="Arial"/>
          <w:sz w:val="22"/>
        </w:rPr>
        <w:t>无。</w:t>
      </w:r>
    </w:p>
    <w:p w14:paraId="17A624A6" w14:textId="77777777" w:rsidR="00BE4E9E" w:rsidRDefault="00000000">
      <w:pPr>
        <w:numPr>
          <w:ilvl w:val="0"/>
          <w:numId w:val="715"/>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验证用户输入是否合法，更新边的文本信息，如果输入不合法则显示警告。</w:t>
      </w:r>
    </w:p>
    <w:p w14:paraId="5BD8A7C7" w14:textId="77777777" w:rsidR="00BE4E9E" w:rsidRDefault="00BE4E9E">
      <w:pPr>
        <w:spacing w:before="120" w:after="120" w:line="288" w:lineRule="auto"/>
        <w:jc w:val="left"/>
      </w:pPr>
    </w:p>
    <w:p w14:paraId="21A97555" w14:textId="1257F6BC"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3</w:t>
      </w:r>
      <w:r>
        <w:rPr>
          <w:rFonts w:ascii="Arial" w:eastAsia="等线" w:hAnsi="Arial" w:cs="Arial"/>
          <w:sz w:val="22"/>
        </w:rPr>
        <w:t xml:space="preserve"> </w:t>
      </w:r>
      <w:proofErr w:type="spellStart"/>
      <w:r>
        <w:rPr>
          <w:rFonts w:ascii="Arial" w:eastAsia="等线" w:hAnsi="Arial" w:cs="Arial"/>
          <w:sz w:val="22"/>
        </w:rPr>
        <w:t>findEdgeByNodes</w:t>
      </w:r>
      <w:proofErr w:type="spellEnd"/>
    </w:p>
    <w:p w14:paraId="7D06F0E7" w14:textId="77777777" w:rsidR="00BE4E9E" w:rsidRDefault="00000000">
      <w:pPr>
        <w:numPr>
          <w:ilvl w:val="0"/>
          <w:numId w:val="716"/>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根据起始节点和终止节点</w:t>
      </w:r>
      <w:r>
        <w:rPr>
          <w:rFonts w:ascii="Arial" w:eastAsia="等线" w:hAnsi="Arial" w:cs="Arial"/>
          <w:sz w:val="22"/>
        </w:rPr>
        <w:t>ID</w:t>
      </w:r>
      <w:r>
        <w:rPr>
          <w:rFonts w:ascii="Arial" w:eastAsia="等线" w:hAnsi="Arial" w:cs="Arial"/>
          <w:sz w:val="22"/>
        </w:rPr>
        <w:t>查找边</w:t>
      </w:r>
      <w:r>
        <w:rPr>
          <w:rFonts w:ascii="Arial" w:eastAsia="等线" w:hAnsi="Arial" w:cs="Arial"/>
          <w:sz w:val="22"/>
        </w:rPr>
        <w:t>ID</w:t>
      </w:r>
      <w:r>
        <w:rPr>
          <w:rFonts w:ascii="Arial" w:eastAsia="等线" w:hAnsi="Arial" w:cs="Arial"/>
          <w:sz w:val="22"/>
        </w:rPr>
        <w:t>。</w:t>
      </w:r>
    </w:p>
    <w:p w14:paraId="0E54C282" w14:textId="77777777" w:rsidR="00BE4E9E" w:rsidRDefault="00000000">
      <w:pPr>
        <w:numPr>
          <w:ilvl w:val="0"/>
          <w:numId w:val="717"/>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from</w:t>
      </w:r>
      <w:r>
        <w:rPr>
          <w:rFonts w:ascii="Arial" w:eastAsia="等线" w:hAnsi="Arial" w:cs="Arial"/>
          <w:sz w:val="22"/>
        </w:rPr>
        <w:t xml:space="preserve"> — </w:t>
      </w:r>
      <w:r>
        <w:rPr>
          <w:rFonts w:ascii="Arial" w:eastAsia="等线" w:hAnsi="Arial" w:cs="Arial"/>
          <w:sz w:val="22"/>
        </w:rPr>
        <w:t>起始节点</w:t>
      </w:r>
      <w:r>
        <w:rPr>
          <w:rFonts w:ascii="Arial" w:eastAsia="等线" w:hAnsi="Arial" w:cs="Arial"/>
          <w:sz w:val="22"/>
        </w:rPr>
        <w:t xml:space="preserve">ID, </w:t>
      </w:r>
      <w:r>
        <w:rPr>
          <w:rFonts w:ascii="Consolas" w:eastAsia="Consolas" w:hAnsi="Consolas" w:cs="Consolas"/>
          <w:sz w:val="22"/>
          <w:shd w:val="clear" w:color="auto" w:fill="EFF0F1"/>
        </w:rPr>
        <w:t>to</w:t>
      </w:r>
      <w:r>
        <w:rPr>
          <w:rFonts w:ascii="Arial" w:eastAsia="等线" w:hAnsi="Arial" w:cs="Arial"/>
          <w:sz w:val="22"/>
        </w:rPr>
        <w:t xml:space="preserve"> — </w:t>
      </w:r>
      <w:r>
        <w:rPr>
          <w:rFonts w:ascii="Arial" w:eastAsia="等线" w:hAnsi="Arial" w:cs="Arial"/>
          <w:sz w:val="22"/>
        </w:rPr>
        <w:t>终止节点</w:t>
      </w:r>
      <w:r>
        <w:rPr>
          <w:rFonts w:ascii="Arial" w:eastAsia="等线" w:hAnsi="Arial" w:cs="Arial"/>
          <w:sz w:val="22"/>
        </w:rPr>
        <w:t>ID</w:t>
      </w:r>
      <w:r>
        <w:rPr>
          <w:rFonts w:ascii="Arial" w:eastAsia="等线" w:hAnsi="Arial" w:cs="Arial"/>
          <w:sz w:val="22"/>
        </w:rPr>
        <w:t>。</w:t>
      </w:r>
    </w:p>
    <w:p w14:paraId="64B6C0FA" w14:textId="77777777" w:rsidR="00BE4E9E" w:rsidRDefault="00000000">
      <w:pPr>
        <w:numPr>
          <w:ilvl w:val="0"/>
          <w:numId w:val="718"/>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graph</w:t>
      </w:r>
    </w:p>
    <w:p w14:paraId="52162929" w14:textId="77777777" w:rsidR="00BE4E9E" w:rsidRDefault="00000000">
      <w:pPr>
        <w:numPr>
          <w:ilvl w:val="0"/>
          <w:numId w:val="719"/>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proofErr w:type="spellStart"/>
      <w:r>
        <w:rPr>
          <w:rFonts w:ascii="Consolas" w:eastAsia="Consolas" w:hAnsi="Consolas" w:cs="Consolas"/>
          <w:sz w:val="22"/>
          <w:shd w:val="clear" w:color="auto" w:fill="EFF0F1"/>
        </w:rPr>
        <w:t>return_id</w:t>
      </w:r>
      <w:proofErr w:type="spellEnd"/>
    </w:p>
    <w:p w14:paraId="3735EAC7" w14:textId="77777777" w:rsidR="00BE4E9E" w:rsidRDefault="00000000">
      <w:pPr>
        <w:numPr>
          <w:ilvl w:val="0"/>
          <w:numId w:val="720"/>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返回找到的边</w:t>
      </w:r>
      <w:r>
        <w:rPr>
          <w:rFonts w:ascii="Arial" w:eastAsia="等线" w:hAnsi="Arial" w:cs="Arial"/>
          <w:sz w:val="22"/>
        </w:rPr>
        <w:t>ID</w:t>
      </w:r>
      <w:r>
        <w:rPr>
          <w:rFonts w:ascii="Arial" w:eastAsia="等线" w:hAnsi="Arial" w:cs="Arial"/>
          <w:sz w:val="22"/>
        </w:rPr>
        <w:t>。</w:t>
      </w:r>
    </w:p>
    <w:p w14:paraId="2A7CA8D0" w14:textId="77777777" w:rsidR="00BE4E9E" w:rsidRDefault="00000000">
      <w:pPr>
        <w:numPr>
          <w:ilvl w:val="0"/>
          <w:numId w:val="72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遍历</w:t>
      </w:r>
      <w:r>
        <w:rPr>
          <w:rFonts w:ascii="Arial" w:eastAsia="等线" w:hAnsi="Arial" w:cs="Arial"/>
          <w:sz w:val="22"/>
        </w:rPr>
        <w:t xml:space="preserve"> </w:t>
      </w:r>
      <w:proofErr w:type="spellStart"/>
      <w:r>
        <w:rPr>
          <w:rFonts w:ascii="Consolas" w:eastAsia="Consolas" w:hAnsi="Consolas" w:cs="Consolas"/>
          <w:sz w:val="22"/>
          <w:shd w:val="clear" w:color="auto" w:fill="EFF0F1"/>
        </w:rPr>
        <w:t>graph.edges</w:t>
      </w:r>
      <w:proofErr w:type="spellEnd"/>
      <w:r>
        <w:rPr>
          <w:rFonts w:ascii="Arial" w:eastAsia="等线" w:hAnsi="Arial" w:cs="Arial"/>
          <w:sz w:val="22"/>
        </w:rPr>
        <w:t>，找到匹配的边并返回其</w:t>
      </w:r>
      <w:r>
        <w:rPr>
          <w:rFonts w:ascii="Arial" w:eastAsia="等线" w:hAnsi="Arial" w:cs="Arial"/>
          <w:sz w:val="22"/>
        </w:rPr>
        <w:t>ID</w:t>
      </w:r>
      <w:r>
        <w:rPr>
          <w:rFonts w:ascii="Arial" w:eastAsia="等线" w:hAnsi="Arial" w:cs="Arial"/>
          <w:sz w:val="22"/>
        </w:rPr>
        <w:t>。</w:t>
      </w:r>
    </w:p>
    <w:p w14:paraId="0B650936" w14:textId="77777777" w:rsidR="00BE4E9E" w:rsidRDefault="00BE4E9E">
      <w:pPr>
        <w:spacing w:before="120" w:after="120" w:line="288" w:lineRule="auto"/>
        <w:jc w:val="left"/>
      </w:pPr>
    </w:p>
    <w:p w14:paraId="3E1F0155" w14:textId="6A58D748"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4</w:t>
      </w:r>
      <w:r>
        <w:rPr>
          <w:rFonts w:ascii="Arial" w:eastAsia="等线" w:hAnsi="Arial" w:cs="Arial"/>
          <w:sz w:val="22"/>
        </w:rPr>
        <w:t xml:space="preserve"> </w:t>
      </w:r>
      <w:proofErr w:type="spellStart"/>
      <w:r>
        <w:rPr>
          <w:rFonts w:ascii="Arial" w:eastAsia="等线" w:hAnsi="Arial" w:cs="Arial"/>
          <w:sz w:val="22"/>
        </w:rPr>
        <w:t>toEditEdgeMode</w:t>
      </w:r>
      <w:proofErr w:type="spellEnd"/>
    </w:p>
    <w:p w14:paraId="4682F3DE" w14:textId="77777777" w:rsidR="00BE4E9E" w:rsidRDefault="00000000">
      <w:pPr>
        <w:numPr>
          <w:ilvl w:val="0"/>
          <w:numId w:val="722"/>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切换到编辑边模式。</w:t>
      </w:r>
    </w:p>
    <w:p w14:paraId="28D26B42" w14:textId="77777777" w:rsidR="00BE4E9E" w:rsidRDefault="00000000">
      <w:pPr>
        <w:numPr>
          <w:ilvl w:val="0"/>
          <w:numId w:val="723"/>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2B699420" w14:textId="77777777" w:rsidR="00BE4E9E" w:rsidRDefault="00000000">
      <w:pPr>
        <w:numPr>
          <w:ilvl w:val="0"/>
          <w:numId w:val="724"/>
        </w:numPr>
        <w:spacing w:before="120" w:after="120" w:line="288" w:lineRule="auto"/>
        <w:jc w:val="left"/>
      </w:pPr>
      <w:r>
        <w:rPr>
          <w:rFonts w:ascii="Arial" w:eastAsia="等线" w:hAnsi="Arial" w:cs="Arial"/>
          <w:sz w:val="22"/>
        </w:rPr>
        <w:t>格式：</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toEditEdgeMode</w:t>
      </w:r>
      <w:proofErr w:type="spellEnd"/>
      <w:r>
        <w:rPr>
          <w:rFonts w:ascii="Consolas" w:eastAsia="Consolas" w:hAnsi="Consolas" w:cs="Consolas"/>
          <w:sz w:val="22"/>
          <w:shd w:val="clear" w:color="auto" w:fill="EFF0F1"/>
        </w:rPr>
        <w:t>(props)</w:t>
      </w:r>
    </w:p>
    <w:p w14:paraId="0C645E9A" w14:textId="77777777" w:rsidR="00BE4E9E" w:rsidRDefault="00000000">
      <w:pPr>
        <w:numPr>
          <w:ilvl w:val="0"/>
          <w:numId w:val="725"/>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network</w:t>
      </w:r>
      <w:r>
        <w:rPr>
          <w:rFonts w:ascii="Arial" w:eastAsia="等线" w:hAnsi="Arial" w:cs="Arial"/>
          <w:sz w:val="22"/>
        </w:rPr>
        <w:t xml:space="preserve">, </w:t>
      </w:r>
      <w:proofErr w:type="spellStart"/>
      <w:r>
        <w:rPr>
          <w:rFonts w:ascii="Consolas" w:eastAsia="Consolas" w:hAnsi="Consolas" w:cs="Consolas"/>
          <w:sz w:val="22"/>
          <w:shd w:val="clear" w:color="auto" w:fill="EFF0F1"/>
        </w:rPr>
        <w:t>img_status</w:t>
      </w:r>
      <w:proofErr w:type="spellEnd"/>
    </w:p>
    <w:p w14:paraId="018DFEA9" w14:textId="77777777" w:rsidR="00BE4E9E" w:rsidRDefault="00000000">
      <w:pPr>
        <w:numPr>
          <w:ilvl w:val="0"/>
          <w:numId w:val="726"/>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重置所有模式，启用边编辑模式，并更新图标状态。</w:t>
      </w:r>
    </w:p>
    <w:p w14:paraId="3F6F3C29" w14:textId="77777777" w:rsidR="00BE4E9E" w:rsidRDefault="00BE4E9E">
      <w:pPr>
        <w:spacing w:before="120" w:after="120" w:line="288" w:lineRule="auto"/>
        <w:jc w:val="left"/>
      </w:pPr>
    </w:p>
    <w:p w14:paraId="2963D587" w14:textId="7953B64F"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5</w:t>
      </w:r>
      <w:r>
        <w:rPr>
          <w:rFonts w:ascii="Arial" w:eastAsia="等线" w:hAnsi="Arial" w:cs="Arial"/>
          <w:sz w:val="22"/>
        </w:rPr>
        <w:t xml:space="preserve"> </w:t>
      </w:r>
      <w:proofErr w:type="spellStart"/>
      <w:r>
        <w:rPr>
          <w:rFonts w:ascii="Arial" w:eastAsia="等线" w:hAnsi="Arial" w:cs="Arial"/>
          <w:sz w:val="22"/>
        </w:rPr>
        <w:t>toAddNodeMode</w:t>
      </w:r>
      <w:proofErr w:type="spellEnd"/>
    </w:p>
    <w:p w14:paraId="760358CF" w14:textId="77777777" w:rsidR="00BE4E9E" w:rsidRDefault="00000000">
      <w:pPr>
        <w:numPr>
          <w:ilvl w:val="0"/>
          <w:numId w:val="727"/>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切换到添加节点模式。</w:t>
      </w:r>
    </w:p>
    <w:p w14:paraId="7972E2F3" w14:textId="77777777" w:rsidR="00BE4E9E" w:rsidRDefault="00000000">
      <w:pPr>
        <w:numPr>
          <w:ilvl w:val="0"/>
          <w:numId w:val="728"/>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toAddNodeMode</w:t>
      </w:r>
      <w:proofErr w:type="spellEnd"/>
      <w:r>
        <w:rPr>
          <w:rFonts w:ascii="Consolas" w:eastAsia="Consolas" w:hAnsi="Consolas" w:cs="Consolas"/>
          <w:sz w:val="22"/>
          <w:shd w:val="clear" w:color="auto" w:fill="EFF0F1"/>
        </w:rPr>
        <w:t>(props)</w:t>
      </w:r>
    </w:p>
    <w:p w14:paraId="477977E4" w14:textId="77777777" w:rsidR="00BE4E9E" w:rsidRDefault="00000000">
      <w:pPr>
        <w:numPr>
          <w:ilvl w:val="0"/>
          <w:numId w:val="729"/>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19F94A29" w14:textId="77777777" w:rsidR="00BE4E9E" w:rsidRDefault="00000000">
      <w:pPr>
        <w:numPr>
          <w:ilvl w:val="0"/>
          <w:numId w:val="730"/>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network</w:t>
      </w:r>
      <w:r>
        <w:rPr>
          <w:rFonts w:ascii="Arial" w:eastAsia="等线" w:hAnsi="Arial" w:cs="Arial"/>
          <w:sz w:val="22"/>
        </w:rPr>
        <w:t xml:space="preserve">, </w:t>
      </w:r>
      <w:proofErr w:type="spellStart"/>
      <w:r>
        <w:rPr>
          <w:rFonts w:ascii="Consolas" w:eastAsia="Consolas" w:hAnsi="Consolas" w:cs="Consolas"/>
          <w:sz w:val="22"/>
          <w:shd w:val="clear" w:color="auto" w:fill="EFF0F1"/>
        </w:rPr>
        <w:t>img_status</w:t>
      </w:r>
      <w:proofErr w:type="spellEnd"/>
    </w:p>
    <w:p w14:paraId="0B9EC2B1" w14:textId="77777777" w:rsidR="00BE4E9E" w:rsidRDefault="00000000">
      <w:pPr>
        <w:numPr>
          <w:ilvl w:val="0"/>
          <w:numId w:val="73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重置所有模式，启用节点添加模式，并更新图标状态。</w:t>
      </w:r>
    </w:p>
    <w:p w14:paraId="649FB1D4" w14:textId="77777777" w:rsidR="00BE4E9E" w:rsidRDefault="00BE4E9E">
      <w:pPr>
        <w:spacing w:before="120" w:after="120" w:line="288" w:lineRule="auto"/>
        <w:jc w:val="left"/>
      </w:pPr>
    </w:p>
    <w:p w14:paraId="5D75EE53" w14:textId="7A0EB652"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6</w:t>
      </w:r>
      <w:r>
        <w:rPr>
          <w:rFonts w:ascii="Arial" w:eastAsia="等线" w:hAnsi="Arial" w:cs="Arial"/>
          <w:sz w:val="22"/>
        </w:rPr>
        <w:t xml:space="preserve"> </w:t>
      </w:r>
      <w:proofErr w:type="spellStart"/>
      <w:r>
        <w:rPr>
          <w:rFonts w:ascii="Arial" w:eastAsia="等线" w:hAnsi="Arial" w:cs="Arial"/>
          <w:sz w:val="22"/>
        </w:rPr>
        <w:t>setInitial</w:t>
      </w:r>
      <w:proofErr w:type="spellEnd"/>
    </w:p>
    <w:p w14:paraId="1044DDF7" w14:textId="77777777" w:rsidR="00BE4E9E" w:rsidRDefault="00000000">
      <w:pPr>
        <w:numPr>
          <w:ilvl w:val="0"/>
          <w:numId w:val="732"/>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设置起始状态模式。</w:t>
      </w:r>
    </w:p>
    <w:p w14:paraId="3D041137" w14:textId="77777777" w:rsidR="00BE4E9E" w:rsidRDefault="00000000">
      <w:pPr>
        <w:numPr>
          <w:ilvl w:val="0"/>
          <w:numId w:val="733"/>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setInitial</w:t>
      </w:r>
      <w:proofErr w:type="spellEnd"/>
      <w:r>
        <w:rPr>
          <w:rFonts w:ascii="Consolas" w:eastAsia="Consolas" w:hAnsi="Consolas" w:cs="Consolas"/>
          <w:sz w:val="22"/>
          <w:shd w:val="clear" w:color="auto" w:fill="EFF0F1"/>
        </w:rPr>
        <w:t>(props)</w:t>
      </w:r>
    </w:p>
    <w:p w14:paraId="60154591" w14:textId="77777777" w:rsidR="00BE4E9E" w:rsidRDefault="00000000">
      <w:pPr>
        <w:numPr>
          <w:ilvl w:val="0"/>
          <w:numId w:val="734"/>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2B1ABCAB" w14:textId="77777777" w:rsidR="00BE4E9E" w:rsidRDefault="00000000">
      <w:pPr>
        <w:numPr>
          <w:ilvl w:val="0"/>
          <w:numId w:val="735"/>
        </w:numPr>
        <w:spacing w:before="120" w:after="120" w:line="288" w:lineRule="auto"/>
        <w:jc w:val="left"/>
      </w:pPr>
      <w:r>
        <w:rPr>
          <w:rFonts w:ascii="Arial" w:eastAsia="等线" w:hAnsi="Arial" w:cs="Arial"/>
          <w:sz w:val="22"/>
        </w:rPr>
        <w:lastRenderedPageBreak/>
        <w:t>全局变量</w:t>
      </w:r>
      <w:r>
        <w:rPr>
          <w:rFonts w:ascii="Arial" w:eastAsia="等线" w:hAnsi="Arial" w:cs="Arial"/>
          <w:sz w:val="22"/>
        </w:rPr>
        <w:t xml:space="preserve">: </w:t>
      </w:r>
      <w:proofErr w:type="spellStart"/>
      <w:r>
        <w:rPr>
          <w:rFonts w:ascii="Consolas" w:eastAsia="Consolas" w:hAnsi="Consolas" w:cs="Consolas"/>
          <w:sz w:val="22"/>
          <w:shd w:val="clear" w:color="auto" w:fill="EFF0F1"/>
        </w:rPr>
        <w:t>in_initial_mode</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img_status</w:t>
      </w:r>
      <w:proofErr w:type="spellEnd"/>
    </w:p>
    <w:p w14:paraId="3BC4C2AA" w14:textId="77777777" w:rsidR="00BE4E9E" w:rsidRDefault="00000000">
      <w:pPr>
        <w:numPr>
          <w:ilvl w:val="0"/>
          <w:numId w:val="736"/>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重置所有模式，启用起始状态模式，并更新图标状态。</w:t>
      </w:r>
    </w:p>
    <w:p w14:paraId="066CC5BC" w14:textId="77777777" w:rsidR="00BE4E9E" w:rsidRDefault="00BE4E9E">
      <w:pPr>
        <w:spacing w:before="120" w:after="120" w:line="288" w:lineRule="auto"/>
        <w:jc w:val="left"/>
      </w:pPr>
    </w:p>
    <w:p w14:paraId="15EA65D6" w14:textId="2FE6EFD0"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7</w:t>
      </w:r>
      <w:r>
        <w:rPr>
          <w:rFonts w:ascii="Arial" w:eastAsia="等线" w:hAnsi="Arial" w:cs="Arial"/>
          <w:sz w:val="22"/>
        </w:rPr>
        <w:t xml:space="preserve"> </w:t>
      </w:r>
      <w:proofErr w:type="spellStart"/>
      <w:r>
        <w:rPr>
          <w:rFonts w:ascii="Arial" w:eastAsia="等线" w:hAnsi="Arial" w:cs="Arial"/>
          <w:sz w:val="22"/>
        </w:rPr>
        <w:t>setAccepting</w:t>
      </w:r>
      <w:proofErr w:type="spellEnd"/>
    </w:p>
    <w:p w14:paraId="5C51807B" w14:textId="77777777" w:rsidR="00BE4E9E" w:rsidRDefault="00000000">
      <w:pPr>
        <w:numPr>
          <w:ilvl w:val="0"/>
          <w:numId w:val="737"/>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设置接受状态模式。</w:t>
      </w:r>
    </w:p>
    <w:p w14:paraId="3DBAE24C" w14:textId="77777777" w:rsidR="00BE4E9E" w:rsidRDefault="00000000">
      <w:pPr>
        <w:numPr>
          <w:ilvl w:val="0"/>
          <w:numId w:val="738"/>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setAccepting</w:t>
      </w:r>
      <w:proofErr w:type="spellEnd"/>
      <w:r>
        <w:rPr>
          <w:rFonts w:ascii="Consolas" w:eastAsia="Consolas" w:hAnsi="Consolas" w:cs="Consolas"/>
          <w:sz w:val="22"/>
          <w:shd w:val="clear" w:color="auto" w:fill="EFF0F1"/>
        </w:rPr>
        <w:t>(props)</w:t>
      </w:r>
    </w:p>
    <w:p w14:paraId="458861DD" w14:textId="77777777" w:rsidR="00BE4E9E" w:rsidRDefault="00000000">
      <w:pPr>
        <w:numPr>
          <w:ilvl w:val="0"/>
          <w:numId w:val="739"/>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1C1F367A" w14:textId="77777777" w:rsidR="00BE4E9E" w:rsidRDefault="00000000">
      <w:pPr>
        <w:numPr>
          <w:ilvl w:val="0"/>
          <w:numId w:val="740"/>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proofErr w:type="spellStart"/>
      <w:r>
        <w:rPr>
          <w:rFonts w:ascii="Consolas" w:eastAsia="Consolas" w:hAnsi="Consolas" w:cs="Consolas"/>
          <w:sz w:val="22"/>
          <w:shd w:val="clear" w:color="auto" w:fill="EFF0F1"/>
        </w:rPr>
        <w:t>in_accepting_mode</w:t>
      </w:r>
      <w:proofErr w:type="spellEnd"/>
      <w:r>
        <w:rPr>
          <w:rFonts w:ascii="Consolas" w:eastAsia="Consolas" w:hAnsi="Consolas" w:cs="Consolas"/>
          <w:sz w:val="22"/>
          <w:shd w:val="clear" w:color="auto" w:fill="EFF0F1"/>
        </w:rPr>
        <w:t>_</w:t>
      </w:r>
      <w:r>
        <w:rPr>
          <w:rFonts w:ascii="Arial" w:eastAsia="等线" w:hAnsi="Arial" w:cs="Arial"/>
          <w:sz w:val="22"/>
        </w:rPr>
        <w:t xml:space="preserve">, </w:t>
      </w:r>
      <w:proofErr w:type="spellStart"/>
      <w:r>
        <w:rPr>
          <w:rFonts w:ascii="Consolas" w:eastAsia="Consolas" w:hAnsi="Consolas" w:cs="Consolas"/>
          <w:sz w:val="22"/>
          <w:shd w:val="clear" w:color="auto" w:fill="EFF0F1"/>
        </w:rPr>
        <w:t>img_status</w:t>
      </w:r>
      <w:proofErr w:type="spellEnd"/>
    </w:p>
    <w:p w14:paraId="74799BF7" w14:textId="77777777" w:rsidR="00BE4E9E" w:rsidRDefault="00000000">
      <w:pPr>
        <w:numPr>
          <w:ilvl w:val="0"/>
          <w:numId w:val="74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重置所有模式，启用接受状态模式，并更新图标状态。</w:t>
      </w:r>
    </w:p>
    <w:p w14:paraId="78615507" w14:textId="77777777" w:rsidR="00BE4E9E" w:rsidRDefault="00BE4E9E">
      <w:pPr>
        <w:spacing w:before="120" w:after="120" w:line="288" w:lineRule="auto"/>
        <w:jc w:val="left"/>
      </w:pPr>
    </w:p>
    <w:p w14:paraId="4907E8F3" w14:textId="6C5AF315" w:rsidR="00BE4E9E" w:rsidRDefault="00000000">
      <w:pPr>
        <w:spacing w:before="120" w:after="120" w:line="288" w:lineRule="auto"/>
        <w:jc w:val="left"/>
      </w:pPr>
      <w:r>
        <w:rPr>
          <w:rFonts w:ascii="Arial" w:eastAsia="等线" w:hAnsi="Arial" w:cs="Arial"/>
          <w:sz w:val="22"/>
        </w:rPr>
        <w:t>3.6.7.1</w:t>
      </w:r>
      <w:r w:rsidR="00DA6873">
        <w:rPr>
          <w:rFonts w:ascii="Arial" w:eastAsia="等线" w:hAnsi="Arial" w:cs="Arial" w:hint="eastAsia"/>
          <w:sz w:val="22"/>
        </w:rPr>
        <w:t>8</w:t>
      </w:r>
      <w:r>
        <w:rPr>
          <w:rFonts w:ascii="Arial" w:eastAsia="等线" w:hAnsi="Arial" w:cs="Arial"/>
          <w:sz w:val="22"/>
        </w:rPr>
        <w:t xml:space="preserve"> </w:t>
      </w:r>
      <w:proofErr w:type="spellStart"/>
      <w:r>
        <w:rPr>
          <w:rFonts w:ascii="Arial" w:eastAsia="等线" w:hAnsi="Arial" w:cs="Arial"/>
          <w:sz w:val="22"/>
        </w:rPr>
        <w:t>newNodeLabel</w:t>
      </w:r>
      <w:proofErr w:type="spellEnd"/>
    </w:p>
    <w:p w14:paraId="4F809269" w14:textId="77777777" w:rsidR="00BE4E9E" w:rsidRDefault="00000000">
      <w:pPr>
        <w:numPr>
          <w:ilvl w:val="0"/>
          <w:numId w:val="742"/>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生成新节点的标签。</w:t>
      </w:r>
    </w:p>
    <w:p w14:paraId="127DA1B6" w14:textId="77777777" w:rsidR="00BE4E9E" w:rsidRDefault="00000000">
      <w:pPr>
        <w:numPr>
          <w:ilvl w:val="0"/>
          <w:numId w:val="743"/>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newNodeLabel</w:t>
      </w:r>
      <w:proofErr w:type="spellEnd"/>
      <w:r>
        <w:rPr>
          <w:rFonts w:ascii="Consolas" w:eastAsia="Consolas" w:hAnsi="Consolas" w:cs="Consolas"/>
          <w:sz w:val="22"/>
          <w:shd w:val="clear" w:color="auto" w:fill="EFF0F1"/>
        </w:rPr>
        <w:t>()</w:t>
      </w:r>
    </w:p>
    <w:p w14:paraId="78B1753E" w14:textId="77777777" w:rsidR="00BE4E9E" w:rsidRDefault="00000000">
      <w:pPr>
        <w:numPr>
          <w:ilvl w:val="0"/>
          <w:numId w:val="744"/>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proofErr w:type="spellStart"/>
      <w:r>
        <w:rPr>
          <w:rFonts w:ascii="Consolas" w:eastAsia="Consolas" w:hAnsi="Consolas" w:cs="Consolas"/>
          <w:sz w:val="22"/>
          <w:shd w:val="clear" w:color="auto" w:fill="EFF0F1"/>
        </w:rPr>
        <w:t>nodesDS</w:t>
      </w:r>
      <w:proofErr w:type="spellEnd"/>
    </w:p>
    <w:p w14:paraId="4AEBB938" w14:textId="77777777" w:rsidR="00BE4E9E" w:rsidRDefault="00000000">
      <w:pPr>
        <w:numPr>
          <w:ilvl w:val="0"/>
          <w:numId w:val="745"/>
        </w:numPr>
        <w:spacing w:before="120" w:after="120" w:line="288" w:lineRule="auto"/>
        <w:jc w:val="left"/>
      </w:pPr>
      <w:r>
        <w:rPr>
          <w:rFonts w:ascii="Arial" w:eastAsia="等线" w:hAnsi="Arial" w:cs="Arial"/>
          <w:sz w:val="22"/>
        </w:rPr>
        <w:t>局部变量</w:t>
      </w:r>
      <w:r>
        <w:rPr>
          <w:rFonts w:ascii="Arial" w:eastAsia="等线" w:hAnsi="Arial" w:cs="Arial"/>
          <w:sz w:val="22"/>
        </w:rPr>
        <w:t xml:space="preserve">: </w:t>
      </w:r>
      <w:proofErr w:type="spellStart"/>
      <w:r>
        <w:rPr>
          <w:rFonts w:ascii="Consolas" w:eastAsia="Consolas" w:hAnsi="Consolas" w:cs="Consolas"/>
          <w:sz w:val="22"/>
          <w:shd w:val="clear" w:color="auto" w:fill="EFF0F1"/>
        </w:rPr>
        <w:t>returnLabel</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nominalAppend</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foundEmptyIndex</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nodesPresent</w:t>
      </w:r>
      <w:proofErr w:type="spellEnd"/>
    </w:p>
    <w:p w14:paraId="502D702F" w14:textId="77777777" w:rsidR="00BE4E9E" w:rsidRDefault="00000000">
      <w:pPr>
        <w:numPr>
          <w:ilvl w:val="0"/>
          <w:numId w:val="746"/>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新节点的标签。</w:t>
      </w:r>
    </w:p>
    <w:p w14:paraId="7A35A8EA" w14:textId="77777777" w:rsidR="00BE4E9E" w:rsidRDefault="00000000">
      <w:pPr>
        <w:numPr>
          <w:ilvl w:val="0"/>
          <w:numId w:val="747"/>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生成一个唯一的节点标签，确保标签不与现有节点重复。</w:t>
      </w:r>
    </w:p>
    <w:p w14:paraId="779E2426" w14:textId="77777777" w:rsidR="00BE4E9E" w:rsidRDefault="00BE4E9E">
      <w:pPr>
        <w:spacing w:before="120" w:after="120" w:line="288" w:lineRule="auto"/>
        <w:jc w:val="left"/>
      </w:pPr>
    </w:p>
    <w:p w14:paraId="08DDAB7C" w14:textId="4E8C4809"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19</w:t>
      </w:r>
      <w:r>
        <w:rPr>
          <w:rFonts w:ascii="Arial" w:eastAsia="等线" w:hAnsi="Arial" w:cs="Arial"/>
          <w:sz w:val="22"/>
        </w:rPr>
        <w:t xml:space="preserve"> </w:t>
      </w:r>
      <w:proofErr w:type="spellStart"/>
      <w:r>
        <w:rPr>
          <w:rFonts w:ascii="Arial" w:eastAsia="等线" w:hAnsi="Arial" w:cs="Arial"/>
          <w:sz w:val="22"/>
        </w:rPr>
        <w:t>populateNode</w:t>
      </w:r>
      <w:proofErr w:type="spellEnd"/>
    </w:p>
    <w:p w14:paraId="3B087A41" w14:textId="77777777" w:rsidR="00BE4E9E" w:rsidRDefault="00000000">
      <w:pPr>
        <w:numPr>
          <w:ilvl w:val="0"/>
          <w:numId w:val="748"/>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添加新节点。</w:t>
      </w:r>
    </w:p>
    <w:p w14:paraId="4F46F105" w14:textId="77777777" w:rsidR="00BE4E9E" w:rsidRDefault="00000000">
      <w:pPr>
        <w:numPr>
          <w:ilvl w:val="0"/>
          <w:numId w:val="749"/>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populateNode</w:t>
      </w:r>
      <w:proofErr w:type="spellEnd"/>
      <w:r>
        <w:rPr>
          <w:rFonts w:ascii="Consolas" w:eastAsia="Consolas" w:hAnsi="Consolas" w:cs="Consolas"/>
          <w:sz w:val="22"/>
          <w:shd w:val="clear" w:color="auto" w:fill="EFF0F1"/>
        </w:rPr>
        <w:t>(props)</w:t>
      </w:r>
    </w:p>
    <w:p w14:paraId="6F992BBF" w14:textId="77777777" w:rsidR="00BE4E9E" w:rsidRDefault="00000000">
      <w:pPr>
        <w:numPr>
          <w:ilvl w:val="0"/>
          <w:numId w:val="750"/>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623043E8" w14:textId="77777777" w:rsidR="00BE4E9E" w:rsidRDefault="00000000">
      <w:pPr>
        <w:numPr>
          <w:ilvl w:val="0"/>
          <w:numId w:val="751"/>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proofErr w:type="spellStart"/>
      <w:r>
        <w:rPr>
          <w:rFonts w:ascii="Consolas" w:eastAsia="Consolas" w:hAnsi="Consolas" w:cs="Consolas"/>
          <w:sz w:val="22"/>
          <w:shd w:val="clear" w:color="auto" w:fill="EFF0F1"/>
        </w:rPr>
        <w:t>node_id_global</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nodesDS</w:t>
      </w:r>
      <w:proofErr w:type="spellEnd"/>
      <w:r>
        <w:rPr>
          <w:rFonts w:ascii="Arial" w:eastAsia="等线" w:hAnsi="Arial" w:cs="Arial"/>
          <w:sz w:val="22"/>
        </w:rPr>
        <w:t xml:space="preserve">, </w:t>
      </w:r>
      <w:r>
        <w:rPr>
          <w:rFonts w:ascii="Consolas" w:eastAsia="Consolas" w:hAnsi="Consolas" w:cs="Consolas"/>
          <w:sz w:val="22"/>
          <w:shd w:val="clear" w:color="auto" w:fill="EFF0F1"/>
        </w:rPr>
        <w:t>network</w:t>
      </w:r>
    </w:p>
    <w:p w14:paraId="70AA0F7E" w14:textId="77777777" w:rsidR="00BE4E9E" w:rsidRDefault="00000000">
      <w:pPr>
        <w:numPr>
          <w:ilvl w:val="0"/>
          <w:numId w:val="752"/>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生成新节点</w:t>
      </w:r>
      <w:r>
        <w:rPr>
          <w:rFonts w:ascii="Arial" w:eastAsia="等线" w:hAnsi="Arial" w:cs="Arial"/>
          <w:sz w:val="22"/>
        </w:rPr>
        <w:t>ID</w:t>
      </w:r>
      <w:r>
        <w:rPr>
          <w:rFonts w:ascii="Arial" w:eastAsia="等线" w:hAnsi="Arial" w:cs="Arial"/>
          <w:sz w:val="22"/>
        </w:rPr>
        <w:t>和标签，并将节点添加到图中。</w:t>
      </w:r>
    </w:p>
    <w:p w14:paraId="47214A69" w14:textId="77777777" w:rsidR="00BE4E9E" w:rsidRDefault="00BE4E9E">
      <w:pPr>
        <w:spacing w:before="120" w:after="120" w:line="288" w:lineRule="auto"/>
        <w:jc w:val="left"/>
      </w:pPr>
    </w:p>
    <w:p w14:paraId="63307EE0" w14:textId="01994185"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0</w:t>
      </w:r>
      <w:r>
        <w:rPr>
          <w:rFonts w:ascii="Arial" w:eastAsia="等线" w:hAnsi="Arial" w:cs="Arial"/>
          <w:sz w:val="22"/>
        </w:rPr>
        <w:t xml:space="preserve"> </w:t>
      </w:r>
      <w:proofErr w:type="spellStart"/>
      <w:r>
        <w:rPr>
          <w:rFonts w:ascii="Arial" w:eastAsia="等线" w:hAnsi="Arial" w:cs="Arial"/>
          <w:sz w:val="22"/>
        </w:rPr>
        <w:t>deleteNodeOrEdge</w:t>
      </w:r>
      <w:proofErr w:type="spellEnd"/>
    </w:p>
    <w:p w14:paraId="56804452" w14:textId="77777777" w:rsidR="00BE4E9E" w:rsidRDefault="00000000">
      <w:pPr>
        <w:numPr>
          <w:ilvl w:val="0"/>
          <w:numId w:val="753"/>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删除选中的节点或边。</w:t>
      </w:r>
    </w:p>
    <w:p w14:paraId="11C9DBAD" w14:textId="77777777" w:rsidR="00BE4E9E" w:rsidRDefault="00000000">
      <w:pPr>
        <w:numPr>
          <w:ilvl w:val="0"/>
          <w:numId w:val="754"/>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deleteNodeOrEdge</w:t>
      </w:r>
      <w:proofErr w:type="spellEnd"/>
      <w:r>
        <w:rPr>
          <w:rFonts w:ascii="Consolas" w:eastAsia="Consolas" w:hAnsi="Consolas" w:cs="Consolas"/>
          <w:sz w:val="22"/>
          <w:shd w:val="clear" w:color="auto" w:fill="EFF0F1"/>
        </w:rPr>
        <w:t>(props)</w:t>
      </w:r>
    </w:p>
    <w:p w14:paraId="07FD462E" w14:textId="77777777" w:rsidR="00BE4E9E" w:rsidRDefault="00000000">
      <w:pPr>
        <w:numPr>
          <w:ilvl w:val="0"/>
          <w:numId w:val="755"/>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props</w:t>
      </w:r>
      <w:r>
        <w:rPr>
          <w:rFonts w:ascii="Arial" w:eastAsia="等线" w:hAnsi="Arial" w:cs="Arial"/>
          <w:sz w:val="22"/>
        </w:rPr>
        <w:t xml:space="preserve"> — </w:t>
      </w:r>
      <w:r>
        <w:rPr>
          <w:rFonts w:ascii="Arial" w:eastAsia="等线" w:hAnsi="Arial" w:cs="Arial"/>
          <w:sz w:val="22"/>
        </w:rPr>
        <w:t>属性对象。</w:t>
      </w:r>
    </w:p>
    <w:p w14:paraId="1A7A0D62" w14:textId="77777777" w:rsidR="00BE4E9E" w:rsidRDefault="00000000">
      <w:pPr>
        <w:numPr>
          <w:ilvl w:val="0"/>
          <w:numId w:val="756"/>
        </w:numPr>
        <w:spacing w:before="120" w:after="120" w:line="288" w:lineRule="auto"/>
        <w:jc w:val="left"/>
      </w:pPr>
      <w:r>
        <w:rPr>
          <w:rFonts w:ascii="Arial" w:eastAsia="等线" w:hAnsi="Arial" w:cs="Arial"/>
          <w:sz w:val="22"/>
        </w:rPr>
        <w:t>全局变量</w:t>
      </w:r>
      <w:r>
        <w:rPr>
          <w:rFonts w:ascii="Arial" w:eastAsia="等线" w:hAnsi="Arial" w:cs="Arial"/>
          <w:sz w:val="22"/>
        </w:rPr>
        <w:t xml:space="preserve">: </w:t>
      </w:r>
      <w:r>
        <w:rPr>
          <w:rFonts w:ascii="Consolas" w:eastAsia="Consolas" w:hAnsi="Consolas" w:cs="Consolas"/>
          <w:sz w:val="22"/>
          <w:shd w:val="clear" w:color="auto" w:fill="EFF0F1"/>
        </w:rPr>
        <w:t>network</w:t>
      </w:r>
    </w:p>
    <w:p w14:paraId="576024B1" w14:textId="77777777" w:rsidR="00BE4E9E" w:rsidRDefault="00000000">
      <w:pPr>
        <w:numPr>
          <w:ilvl w:val="0"/>
          <w:numId w:val="757"/>
        </w:numPr>
        <w:spacing w:before="120" w:after="120" w:line="288" w:lineRule="auto"/>
        <w:jc w:val="left"/>
      </w:pPr>
      <w:r>
        <w:rPr>
          <w:rFonts w:ascii="Arial" w:eastAsia="等线" w:hAnsi="Arial" w:cs="Arial"/>
          <w:sz w:val="22"/>
        </w:rPr>
        <w:lastRenderedPageBreak/>
        <w:t>算法说明</w:t>
      </w:r>
      <w:r>
        <w:rPr>
          <w:rFonts w:ascii="Arial" w:eastAsia="等线" w:hAnsi="Arial" w:cs="Arial"/>
          <w:sz w:val="22"/>
        </w:rPr>
        <w:t xml:space="preserve">: </w:t>
      </w:r>
      <w:r>
        <w:rPr>
          <w:rFonts w:ascii="Arial" w:eastAsia="等线" w:hAnsi="Arial" w:cs="Arial"/>
          <w:sz w:val="22"/>
        </w:rPr>
        <w:t>删除选中的节点或边。</w:t>
      </w:r>
    </w:p>
    <w:p w14:paraId="1E6C8E11" w14:textId="77777777" w:rsidR="00BE4E9E" w:rsidRDefault="00BE4E9E">
      <w:pPr>
        <w:spacing w:before="120" w:after="120" w:line="288" w:lineRule="auto"/>
        <w:jc w:val="left"/>
      </w:pPr>
    </w:p>
    <w:p w14:paraId="4592EE01" w14:textId="30E6DE52"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1</w:t>
      </w:r>
      <w:r>
        <w:rPr>
          <w:rFonts w:ascii="Arial" w:eastAsia="等线" w:hAnsi="Arial" w:cs="Arial"/>
          <w:sz w:val="22"/>
        </w:rPr>
        <w:t xml:space="preserve"> </w:t>
      </w:r>
      <w:proofErr w:type="spellStart"/>
      <w:r>
        <w:rPr>
          <w:rFonts w:ascii="Arial" w:eastAsia="等线" w:hAnsi="Arial" w:cs="Arial"/>
          <w:sz w:val="22"/>
        </w:rPr>
        <w:t>promptFile</w:t>
      </w:r>
      <w:proofErr w:type="spellEnd"/>
    </w:p>
    <w:p w14:paraId="30C16F4F" w14:textId="77777777" w:rsidR="00BE4E9E" w:rsidRDefault="00000000">
      <w:pPr>
        <w:numPr>
          <w:ilvl w:val="0"/>
          <w:numId w:val="758"/>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提示用户选择文件并读取文件内容。</w:t>
      </w:r>
    </w:p>
    <w:p w14:paraId="07D80677" w14:textId="77777777" w:rsidR="00BE4E9E" w:rsidRDefault="00000000">
      <w:pPr>
        <w:numPr>
          <w:ilvl w:val="0"/>
          <w:numId w:val="759"/>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promptFile</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contentType</w:t>
      </w:r>
      <w:proofErr w:type="spellEnd"/>
      <w:r>
        <w:rPr>
          <w:rFonts w:ascii="Consolas" w:eastAsia="Consolas" w:hAnsi="Consolas" w:cs="Consolas"/>
          <w:sz w:val="22"/>
          <w:shd w:val="clear" w:color="auto" w:fill="EFF0F1"/>
        </w:rPr>
        <w:t>, multiple)</w:t>
      </w:r>
    </w:p>
    <w:p w14:paraId="057CB1C4" w14:textId="77777777" w:rsidR="00BE4E9E" w:rsidRDefault="00000000">
      <w:pPr>
        <w:numPr>
          <w:ilvl w:val="0"/>
          <w:numId w:val="760"/>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contentType</w:t>
      </w:r>
      <w:proofErr w:type="spellEnd"/>
      <w:r>
        <w:rPr>
          <w:rFonts w:ascii="Arial" w:eastAsia="等线" w:hAnsi="Arial" w:cs="Arial"/>
          <w:sz w:val="22"/>
        </w:rPr>
        <w:t xml:space="preserve"> — </w:t>
      </w:r>
      <w:r>
        <w:rPr>
          <w:rFonts w:ascii="Arial" w:eastAsia="等线" w:hAnsi="Arial" w:cs="Arial"/>
          <w:sz w:val="22"/>
        </w:rPr>
        <w:t>文件类型</w:t>
      </w:r>
      <w:r>
        <w:rPr>
          <w:rFonts w:ascii="Arial" w:eastAsia="等线" w:hAnsi="Arial" w:cs="Arial"/>
          <w:sz w:val="22"/>
        </w:rPr>
        <w:t xml:space="preserve">, </w:t>
      </w:r>
      <w:r>
        <w:rPr>
          <w:rFonts w:ascii="Consolas" w:eastAsia="Consolas" w:hAnsi="Consolas" w:cs="Consolas"/>
          <w:sz w:val="22"/>
          <w:shd w:val="clear" w:color="auto" w:fill="EFF0F1"/>
        </w:rPr>
        <w:t>multiple</w:t>
      </w:r>
      <w:r>
        <w:rPr>
          <w:rFonts w:ascii="Arial" w:eastAsia="等线" w:hAnsi="Arial" w:cs="Arial"/>
          <w:sz w:val="22"/>
        </w:rPr>
        <w:t xml:space="preserve"> — </w:t>
      </w:r>
      <w:r>
        <w:rPr>
          <w:rFonts w:ascii="Arial" w:eastAsia="等线" w:hAnsi="Arial" w:cs="Arial"/>
          <w:sz w:val="22"/>
        </w:rPr>
        <w:t>是否允许多选。</w:t>
      </w:r>
    </w:p>
    <w:p w14:paraId="1BBC57F7" w14:textId="77777777" w:rsidR="00BE4E9E" w:rsidRDefault="00000000">
      <w:pPr>
        <w:numPr>
          <w:ilvl w:val="0"/>
          <w:numId w:val="761"/>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返回一个</w:t>
      </w:r>
      <w:r>
        <w:rPr>
          <w:rFonts w:ascii="Arial" w:eastAsia="等线" w:hAnsi="Arial" w:cs="Arial"/>
          <w:sz w:val="22"/>
        </w:rPr>
        <w:t>Promise</w:t>
      </w:r>
      <w:r>
        <w:rPr>
          <w:rFonts w:ascii="Arial" w:eastAsia="等线" w:hAnsi="Arial" w:cs="Arial"/>
          <w:sz w:val="22"/>
        </w:rPr>
        <w:t>，在文件读取完成时解析。</w:t>
      </w:r>
    </w:p>
    <w:p w14:paraId="23875535" w14:textId="77777777" w:rsidR="00BE4E9E" w:rsidRDefault="00000000">
      <w:pPr>
        <w:numPr>
          <w:ilvl w:val="0"/>
          <w:numId w:val="762"/>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创建文件输入元素，监听文件选择事件，并读取文件内容。</w:t>
      </w:r>
    </w:p>
    <w:p w14:paraId="19DC87C1" w14:textId="77777777" w:rsidR="00BE4E9E" w:rsidRDefault="00BE4E9E">
      <w:pPr>
        <w:spacing w:before="120" w:after="120" w:line="288" w:lineRule="auto"/>
        <w:jc w:val="left"/>
      </w:pPr>
    </w:p>
    <w:p w14:paraId="3C50C51D" w14:textId="25868F7A"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2</w:t>
      </w:r>
      <w:r>
        <w:rPr>
          <w:rFonts w:ascii="Arial" w:eastAsia="等线" w:hAnsi="Arial" w:cs="Arial"/>
          <w:sz w:val="22"/>
        </w:rPr>
        <w:t xml:space="preserve"> </w:t>
      </w:r>
      <w:proofErr w:type="spellStart"/>
      <w:r>
        <w:rPr>
          <w:rFonts w:ascii="Arial" w:eastAsia="等线" w:hAnsi="Arial" w:cs="Arial"/>
          <w:sz w:val="22"/>
        </w:rPr>
        <w:t>animateIntoNeutral</w:t>
      </w:r>
      <w:proofErr w:type="spellEnd"/>
    </w:p>
    <w:p w14:paraId="01A6C6C0" w14:textId="77777777" w:rsidR="00BE4E9E" w:rsidRDefault="00000000">
      <w:pPr>
        <w:numPr>
          <w:ilvl w:val="0"/>
          <w:numId w:val="763"/>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将按钮状态动画设置为中性。</w:t>
      </w:r>
    </w:p>
    <w:p w14:paraId="762365B9" w14:textId="77777777" w:rsidR="00BE4E9E" w:rsidRDefault="00000000">
      <w:pPr>
        <w:numPr>
          <w:ilvl w:val="0"/>
          <w:numId w:val="764"/>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animateIntoNeutral</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status_ref</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test_button_ref</w:t>
      </w:r>
      <w:proofErr w:type="spellEnd"/>
      <w:r>
        <w:rPr>
          <w:rFonts w:ascii="Consolas" w:eastAsia="Consolas" w:hAnsi="Consolas" w:cs="Consolas"/>
          <w:sz w:val="22"/>
          <w:shd w:val="clear" w:color="auto" w:fill="EFF0F1"/>
        </w:rPr>
        <w:t>)</w:t>
      </w:r>
    </w:p>
    <w:p w14:paraId="47027054" w14:textId="77777777" w:rsidR="00BE4E9E" w:rsidRDefault="00000000">
      <w:pPr>
        <w:numPr>
          <w:ilvl w:val="0"/>
          <w:numId w:val="765"/>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status_ref</w:t>
      </w:r>
      <w:proofErr w:type="spellEnd"/>
      <w:r>
        <w:rPr>
          <w:rFonts w:ascii="Arial" w:eastAsia="等线" w:hAnsi="Arial" w:cs="Arial"/>
          <w:sz w:val="22"/>
        </w:rPr>
        <w:t xml:space="preserve"> — </w:t>
      </w:r>
      <w:r>
        <w:rPr>
          <w:rFonts w:ascii="Arial" w:eastAsia="等线" w:hAnsi="Arial" w:cs="Arial"/>
          <w:sz w:val="22"/>
        </w:rPr>
        <w:t>状态引用</w:t>
      </w:r>
      <w:r>
        <w:rPr>
          <w:rFonts w:ascii="Arial" w:eastAsia="等线" w:hAnsi="Arial" w:cs="Arial"/>
          <w:sz w:val="22"/>
        </w:rPr>
        <w:t xml:space="preserve">, </w:t>
      </w:r>
      <w:proofErr w:type="spellStart"/>
      <w:r>
        <w:rPr>
          <w:rFonts w:ascii="Consolas" w:eastAsia="Consolas" w:hAnsi="Consolas" w:cs="Consolas"/>
          <w:sz w:val="22"/>
          <w:shd w:val="clear" w:color="auto" w:fill="EFF0F1"/>
        </w:rPr>
        <w:t>test_button_ref</w:t>
      </w:r>
      <w:proofErr w:type="spellEnd"/>
      <w:r>
        <w:rPr>
          <w:rFonts w:ascii="Arial" w:eastAsia="等线" w:hAnsi="Arial" w:cs="Arial"/>
          <w:sz w:val="22"/>
        </w:rPr>
        <w:t xml:space="preserve"> — </w:t>
      </w:r>
      <w:r>
        <w:rPr>
          <w:rFonts w:ascii="Arial" w:eastAsia="等线" w:hAnsi="Arial" w:cs="Arial"/>
          <w:sz w:val="22"/>
        </w:rPr>
        <w:t>按钮引用。</w:t>
      </w:r>
    </w:p>
    <w:p w14:paraId="439C3124" w14:textId="77777777" w:rsidR="00BE4E9E" w:rsidRDefault="00000000">
      <w:pPr>
        <w:numPr>
          <w:ilvl w:val="0"/>
          <w:numId w:val="766"/>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移除按钮的旋转动画类。</w:t>
      </w:r>
    </w:p>
    <w:p w14:paraId="5A15F7C3" w14:textId="77777777" w:rsidR="00BE4E9E" w:rsidRDefault="00BE4E9E">
      <w:pPr>
        <w:spacing w:before="120" w:after="120" w:line="288" w:lineRule="auto"/>
        <w:jc w:val="left"/>
      </w:pPr>
    </w:p>
    <w:p w14:paraId="17CECAD6" w14:textId="0EF60DA1"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3</w:t>
      </w:r>
      <w:r>
        <w:rPr>
          <w:rFonts w:ascii="Arial" w:eastAsia="等线" w:hAnsi="Arial" w:cs="Arial"/>
          <w:sz w:val="22"/>
        </w:rPr>
        <w:t xml:space="preserve"> </w:t>
      </w:r>
      <w:proofErr w:type="spellStart"/>
      <w:r>
        <w:rPr>
          <w:rFonts w:ascii="Arial" w:eastAsia="等线" w:hAnsi="Arial" w:cs="Arial"/>
          <w:sz w:val="22"/>
        </w:rPr>
        <w:t>checkForProperDetermnism</w:t>
      </w:r>
      <w:proofErr w:type="spellEnd"/>
    </w:p>
    <w:p w14:paraId="734822CB" w14:textId="77777777" w:rsidR="00BE4E9E" w:rsidRDefault="00000000">
      <w:pPr>
        <w:numPr>
          <w:ilvl w:val="0"/>
          <w:numId w:val="767"/>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检查确定性。</w:t>
      </w:r>
    </w:p>
    <w:p w14:paraId="316BC8A6" w14:textId="77777777" w:rsidR="00BE4E9E" w:rsidRDefault="00000000">
      <w:pPr>
        <w:numPr>
          <w:ilvl w:val="0"/>
          <w:numId w:val="768"/>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checkForProperDetermnism</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listOfStringsCallback</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single_entry</w:t>
      </w:r>
      <w:proofErr w:type="spellEnd"/>
      <w:r>
        <w:rPr>
          <w:rFonts w:ascii="Consolas" w:eastAsia="Consolas" w:hAnsi="Consolas" w:cs="Consolas"/>
          <w:sz w:val="22"/>
          <w:shd w:val="clear" w:color="auto" w:fill="EFF0F1"/>
        </w:rPr>
        <w:t>)</w:t>
      </w:r>
    </w:p>
    <w:p w14:paraId="0EFD485F" w14:textId="77777777" w:rsidR="00BE4E9E" w:rsidRDefault="00000000">
      <w:pPr>
        <w:numPr>
          <w:ilvl w:val="0"/>
          <w:numId w:val="769"/>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listOfStringsCallback</w:t>
      </w:r>
      <w:proofErr w:type="spellEnd"/>
      <w:r>
        <w:rPr>
          <w:rFonts w:ascii="Arial" w:eastAsia="等线" w:hAnsi="Arial" w:cs="Arial"/>
          <w:sz w:val="22"/>
        </w:rPr>
        <w:t xml:space="preserve"> — </w:t>
      </w:r>
      <w:r>
        <w:rPr>
          <w:rFonts w:ascii="Arial" w:eastAsia="等线" w:hAnsi="Arial" w:cs="Arial"/>
          <w:sz w:val="22"/>
        </w:rPr>
        <w:t>回调列表</w:t>
      </w:r>
      <w:r>
        <w:rPr>
          <w:rFonts w:ascii="Arial" w:eastAsia="等线" w:hAnsi="Arial" w:cs="Arial"/>
          <w:sz w:val="22"/>
        </w:rPr>
        <w:t xml:space="preserve">, </w:t>
      </w:r>
      <w:proofErr w:type="spellStart"/>
      <w:r>
        <w:rPr>
          <w:rFonts w:ascii="Consolas" w:eastAsia="Consolas" w:hAnsi="Consolas" w:cs="Consolas"/>
          <w:sz w:val="22"/>
          <w:shd w:val="clear" w:color="auto" w:fill="EFF0F1"/>
        </w:rPr>
        <w:t>single_entry</w:t>
      </w:r>
      <w:proofErr w:type="spellEnd"/>
      <w:r>
        <w:rPr>
          <w:rFonts w:ascii="Arial" w:eastAsia="等线" w:hAnsi="Arial" w:cs="Arial"/>
          <w:sz w:val="22"/>
        </w:rPr>
        <w:t xml:space="preserve"> — </w:t>
      </w:r>
      <w:r>
        <w:rPr>
          <w:rFonts w:ascii="Arial" w:eastAsia="等线" w:hAnsi="Arial" w:cs="Arial"/>
          <w:sz w:val="22"/>
        </w:rPr>
        <w:t>是否为单个条目。</w:t>
      </w:r>
    </w:p>
    <w:p w14:paraId="25CE239A" w14:textId="77777777" w:rsidR="00BE4E9E" w:rsidRDefault="00000000">
      <w:pPr>
        <w:numPr>
          <w:ilvl w:val="0"/>
          <w:numId w:val="770"/>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布尔值，表示是否符合确定性。</w:t>
      </w:r>
    </w:p>
    <w:p w14:paraId="7038A289" w14:textId="77777777" w:rsidR="00BE4E9E" w:rsidRDefault="00000000">
      <w:pPr>
        <w:numPr>
          <w:ilvl w:val="0"/>
          <w:numId w:val="77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遍历回调列表，检查是否符合确定性。</w:t>
      </w:r>
    </w:p>
    <w:p w14:paraId="47C04892" w14:textId="77777777" w:rsidR="00BE4E9E" w:rsidRDefault="00BE4E9E">
      <w:pPr>
        <w:spacing w:before="120" w:after="120" w:line="288" w:lineRule="auto"/>
        <w:jc w:val="left"/>
      </w:pPr>
    </w:p>
    <w:p w14:paraId="36ACEAF9" w14:textId="097D6913" w:rsidR="00BE4E9E" w:rsidRDefault="00000000">
      <w:pPr>
        <w:spacing w:before="120" w:after="120" w:line="288" w:lineRule="auto"/>
        <w:jc w:val="left"/>
      </w:pPr>
      <w:r>
        <w:rPr>
          <w:rFonts w:ascii="Arial" w:eastAsia="等线" w:hAnsi="Arial" w:cs="Arial"/>
          <w:sz w:val="22"/>
        </w:rPr>
        <w:t>3.6.7.</w:t>
      </w:r>
      <w:r w:rsidR="00DA6873">
        <w:rPr>
          <w:rFonts w:ascii="Arial" w:eastAsia="等线" w:hAnsi="Arial" w:cs="Arial" w:hint="eastAsia"/>
          <w:sz w:val="22"/>
        </w:rPr>
        <w:t>24</w:t>
      </w:r>
      <w:r>
        <w:rPr>
          <w:rFonts w:ascii="Arial" w:eastAsia="等线" w:hAnsi="Arial" w:cs="Arial"/>
          <w:sz w:val="22"/>
        </w:rPr>
        <w:t xml:space="preserve"> </w:t>
      </w:r>
      <w:proofErr w:type="spellStart"/>
      <w:r>
        <w:rPr>
          <w:rFonts w:ascii="Arial" w:eastAsia="等线" w:hAnsi="Arial" w:cs="Arial"/>
          <w:sz w:val="22"/>
        </w:rPr>
        <w:t>onClickPingToApi</w:t>
      </w:r>
      <w:proofErr w:type="spellEnd"/>
    </w:p>
    <w:p w14:paraId="22BF1572" w14:textId="77777777" w:rsidR="00BE4E9E" w:rsidRDefault="00000000">
      <w:pPr>
        <w:numPr>
          <w:ilvl w:val="0"/>
          <w:numId w:val="772"/>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处理</w:t>
      </w:r>
      <w:r>
        <w:rPr>
          <w:rFonts w:ascii="Arial" w:eastAsia="等线" w:hAnsi="Arial" w:cs="Arial"/>
          <w:sz w:val="22"/>
        </w:rPr>
        <w:t>API</w:t>
      </w:r>
      <w:r>
        <w:rPr>
          <w:rFonts w:ascii="Arial" w:eastAsia="等线" w:hAnsi="Arial" w:cs="Arial"/>
          <w:sz w:val="22"/>
        </w:rPr>
        <w:t>请求的点击事件。</w:t>
      </w:r>
    </w:p>
    <w:p w14:paraId="17A678BA" w14:textId="77777777" w:rsidR="00BE4E9E" w:rsidRDefault="00000000">
      <w:pPr>
        <w:numPr>
          <w:ilvl w:val="0"/>
          <w:numId w:val="773"/>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async function </w:t>
      </w:r>
      <w:proofErr w:type="spellStart"/>
      <w:r>
        <w:rPr>
          <w:rFonts w:ascii="Consolas" w:eastAsia="Consolas" w:hAnsi="Consolas" w:cs="Consolas"/>
          <w:sz w:val="22"/>
          <w:shd w:val="clear" w:color="auto" w:fill="EFF0F1"/>
        </w:rPr>
        <w:t>onClickPingToApi</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status_ref</w:t>
      </w:r>
      <w:proofErr w:type="spellEnd"/>
      <w:r>
        <w:rPr>
          <w:rFonts w:ascii="Consolas" w:eastAsia="Consolas" w:hAnsi="Consolas" w:cs="Consolas"/>
          <w:sz w:val="22"/>
          <w:shd w:val="clear" w:color="auto" w:fill="EFF0F1"/>
        </w:rPr>
        <w:t xml:space="preserve">, </w:t>
      </w:r>
      <w:proofErr w:type="spellStart"/>
      <w:r>
        <w:rPr>
          <w:rFonts w:ascii="Consolas" w:eastAsia="Consolas" w:hAnsi="Consolas" w:cs="Consolas"/>
          <w:sz w:val="22"/>
          <w:shd w:val="clear" w:color="auto" w:fill="EFF0F1"/>
        </w:rPr>
        <w:t>test_button_ref</w:t>
      </w:r>
      <w:proofErr w:type="spellEnd"/>
      <w:r>
        <w:rPr>
          <w:rFonts w:ascii="Consolas" w:eastAsia="Consolas" w:hAnsi="Consolas" w:cs="Consolas"/>
          <w:sz w:val="22"/>
          <w:shd w:val="clear" w:color="auto" w:fill="EFF0F1"/>
        </w:rPr>
        <w:t>, intention)</w:t>
      </w:r>
    </w:p>
    <w:p w14:paraId="687247E4" w14:textId="77777777" w:rsidR="00BE4E9E" w:rsidRDefault="00000000">
      <w:pPr>
        <w:numPr>
          <w:ilvl w:val="0"/>
          <w:numId w:val="774"/>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status_ref</w:t>
      </w:r>
      <w:proofErr w:type="spellEnd"/>
      <w:r>
        <w:rPr>
          <w:rFonts w:ascii="Arial" w:eastAsia="等线" w:hAnsi="Arial" w:cs="Arial"/>
          <w:sz w:val="22"/>
        </w:rPr>
        <w:t xml:space="preserve"> — </w:t>
      </w:r>
      <w:r>
        <w:rPr>
          <w:rFonts w:ascii="Arial" w:eastAsia="等线" w:hAnsi="Arial" w:cs="Arial"/>
          <w:sz w:val="22"/>
        </w:rPr>
        <w:t>状态引用</w:t>
      </w:r>
      <w:r>
        <w:rPr>
          <w:rFonts w:ascii="Arial" w:eastAsia="等线" w:hAnsi="Arial" w:cs="Arial"/>
          <w:sz w:val="22"/>
        </w:rPr>
        <w:t xml:space="preserve">, </w:t>
      </w:r>
      <w:proofErr w:type="spellStart"/>
      <w:r>
        <w:rPr>
          <w:rFonts w:ascii="Consolas" w:eastAsia="Consolas" w:hAnsi="Consolas" w:cs="Consolas"/>
          <w:sz w:val="22"/>
          <w:shd w:val="clear" w:color="auto" w:fill="EFF0F1"/>
        </w:rPr>
        <w:t>test_button_ref</w:t>
      </w:r>
      <w:proofErr w:type="spellEnd"/>
      <w:r>
        <w:rPr>
          <w:rFonts w:ascii="Arial" w:eastAsia="等线" w:hAnsi="Arial" w:cs="Arial"/>
          <w:sz w:val="22"/>
        </w:rPr>
        <w:t xml:space="preserve"> — </w:t>
      </w:r>
      <w:r>
        <w:rPr>
          <w:rFonts w:ascii="Arial" w:eastAsia="等线" w:hAnsi="Arial" w:cs="Arial"/>
          <w:sz w:val="22"/>
        </w:rPr>
        <w:t>按钮引用</w:t>
      </w:r>
      <w:r>
        <w:rPr>
          <w:rFonts w:ascii="Arial" w:eastAsia="等线" w:hAnsi="Arial" w:cs="Arial"/>
          <w:sz w:val="22"/>
        </w:rPr>
        <w:t xml:space="preserve">, </w:t>
      </w:r>
      <w:r>
        <w:rPr>
          <w:rFonts w:ascii="Consolas" w:eastAsia="Consolas" w:hAnsi="Consolas" w:cs="Consolas"/>
          <w:sz w:val="22"/>
          <w:shd w:val="clear" w:color="auto" w:fill="EFF0F1"/>
        </w:rPr>
        <w:t>intention</w:t>
      </w:r>
      <w:r>
        <w:rPr>
          <w:rFonts w:ascii="Arial" w:eastAsia="等线" w:hAnsi="Arial" w:cs="Arial"/>
          <w:sz w:val="22"/>
        </w:rPr>
        <w:t xml:space="preserve"> — </w:t>
      </w:r>
      <w:r>
        <w:rPr>
          <w:rFonts w:ascii="Arial" w:eastAsia="等线" w:hAnsi="Arial" w:cs="Arial"/>
          <w:sz w:val="22"/>
        </w:rPr>
        <w:t>操作意图（测试或考试）。</w:t>
      </w:r>
    </w:p>
    <w:p w14:paraId="033CEB3F" w14:textId="77777777" w:rsidR="00BE4E9E" w:rsidRDefault="00000000">
      <w:pPr>
        <w:numPr>
          <w:ilvl w:val="0"/>
          <w:numId w:val="775"/>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预处理输入数据，发送</w:t>
      </w:r>
      <w:r>
        <w:rPr>
          <w:rFonts w:ascii="Arial" w:eastAsia="等线" w:hAnsi="Arial" w:cs="Arial"/>
          <w:sz w:val="22"/>
        </w:rPr>
        <w:t>API</w:t>
      </w:r>
      <w:r>
        <w:rPr>
          <w:rFonts w:ascii="Arial" w:eastAsia="等线" w:hAnsi="Arial" w:cs="Arial"/>
          <w:sz w:val="22"/>
        </w:rPr>
        <w:t>请求，并处理响应。</w:t>
      </w:r>
    </w:p>
    <w:p w14:paraId="53197533" w14:textId="77777777" w:rsidR="00BE4E9E" w:rsidRDefault="00BE4E9E">
      <w:pPr>
        <w:spacing w:before="120" w:after="120" w:line="288" w:lineRule="auto"/>
        <w:jc w:val="left"/>
      </w:pPr>
    </w:p>
    <w:p w14:paraId="12B210E8" w14:textId="1E3836EA" w:rsidR="00BE4E9E" w:rsidRDefault="00000000">
      <w:pPr>
        <w:spacing w:before="120" w:after="120" w:line="288" w:lineRule="auto"/>
        <w:jc w:val="left"/>
      </w:pPr>
      <w:r>
        <w:rPr>
          <w:rFonts w:ascii="Arial" w:eastAsia="等线" w:hAnsi="Arial" w:cs="Arial"/>
          <w:sz w:val="22"/>
        </w:rPr>
        <w:lastRenderedPageBreak/>
        <w:t>3.6.7.2</w:t>
      </w:r>
      <w:r w:rsidR="00DA6873">
        <w:rPr>
          <w:rFonts w:ascii="Arial" w:eastAsia="等线" w:hAnsi="Arial" w:cs="Arial" w:hint="eastAsia"/>
          <w:sz w:val="22"/>
        </w:rPr>
        <w:t>5</w:t>
      </w:r>
      <w:r>
        <w:rPr>
          <w:rFonts w:ascii="Arial" w:eastAsia="等线" w:hAnsi="Arial" w:cs="Arial"/>
          <w:sz w:val="22"/>
        </w:rPr>
        <w:t xml:space="preserve"> </w:t>
      </w:r>
      <w:proofErr w:type="spellStart"/>
      <w:r>
        <w:rPr>
          <w:rFonts w:ascii="Arial" w:eastAsia="等线" w:hAnsi="Arial" w:cs="Arial"/>
          <w:sz w:val="22"/>
        </w:rPr>
        <w:t>process_userinput</w:t>
      </w:r>
      <w:proofErr w:type="spellEnd"/>
    </w:p>
    <w:p w14:paraId="543F438F" w14:textId="77777777" w:rsidR="00BE4E9E" w:rsidRDefault="00000000">
      <w:pPr>
        <w:numPr>
          <w:ilvl w:val="0"/>
          <w:numId w:val="776"/>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处理用户输入。</w:t>
      </w:r>
    </w:p>
    <w:p w14:paraId="1A0FB665" w14:textId="77777777" w:rsidR="00BE4E9E" w:rsidRDefault="00000000">
      <w:pPr>
        <w:numPr>
          <w:ilvl w:val="0"/>
          <w:numId w:val="777"/>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process_userinput</w:t>
      </w:r>
      <w:proofErr w:type="spellEnd"/>
      <w:r>
        <w:rPr>
          <w:rFonts w:ascii="Consolas" w:eastAsia="Consolas" w:hAnsi="Consolas" w:cs="Consolas"/>
          <w:sz w:val="22"/>
          <w:shd w:val="clear" w:color="auto" w:fill="EFF0F1"/>
        </w:rPr>
        <w:t>(</w:t>
      </w:r>
      <w:proofErr w:type="spellStart"/>
      <w:r>
        <w:rPr>
          <w:rFonts w:ascii="Consolas" w:eastAsia="Consolas" w:hAnsi="Consolas" w:cs="Consolas"/>
          <w:sz w:val="22"/>
          <w:shd w:val="clear" w:color="auto" w:fill="EFF0F1"/>
        </w:rPr>
        <w:t>row_table_DOM_node</w:t>
      </w:r>
      <w:proofErr w:type="spellEnd"/>
      <w:r>
        <w:rPr>
          <w:rFonts w:ascii="Consolas" w:eastAsia="Consolas" w:hAnsi="Consolas" w:cs="Consolas"/>
          <w:sz w:val="22"/>
          <w:shd w:val="clear" w:color="auto" w:fill="EFF0F1"/>
        </w:rPr>
        <w:t>, id)</w:t>
      </w:r>
    </w:p>
    <w:p w14:paraId="67D4F451" w14:textId="77777777" w:rsidR="00BE4E9E" w:rsidRDefault="00000000">
      <w:pPr>
        <w:numPr>
          <w:ilvl w:val="0"/>
          <w:numId w:val="778"/>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proofErr w:type="spellStart"/>
      <w:r>
        <w:rPr>
          <w:rFonts w:ascii="Consolas" w:eastAsia="Consolas" w:hAnsi="Consolas" w:cs="Consolas"/>
          <w:sz w:val="22"/>
          <w:shd w:val="clear" w:color="auto" w:fill="EFF0F1"/>
        </w:rPr>
        <w:t>row_table_DOM_node</w:t>
      </w:r>
      <w:proofErr w:type="spellEnd"/>
      <w:r>
        <w:rPr>
          <w:rFonts w:ascii="Arial" w:eastAsia="等线" w:hAnsi="Arial" w:cs="Arial"/>
          <w:sz w:val="22"/>
        </w:rPr>
        <w:t xml:space="preserve"> — </w:t>
      </w:r>
      <w:r>
        <w:rPr>
          <w:rFonts w:ascii="Arial" w:eastAsia="等线" w:hAnsi="Arial" w:cs="Arial"/>
          <w:sz w:val="22"/>
        </w:rPr>
        <w:t>行节点</w:t>
      </w:r>
      <w:r>
        <w:rPr>
          <w:rFonts w:ascii="Arial" w:eastAsia="等线" w:hAnsi="Arial" w:cs="Arial"/>
          <w:sz w:val="22"/>
        </w:rPr>
        <w:t xml:space="preserve">, </w:t>
      </w:r>
      <w:r>
        <w:rPr>
          <w:rFonts w:ascii="Consolas" w:eastAsia="Consolas" w:hAnsi="Consolas" w:cs="Consolas"/>
          <w:sz w:val="22"/>
          <w:shd w:val="clear" w:color="auto" w:fill="EFF0F1"/>
        </w:rPr>
        <w:t>id</w:t>
      </w:r>
      <w:r>
        <w:rPr>
          <w:rFonts w:ascii="Arial" w:eastAsia="等线" w:hAnsi="Arial" w:cs="Arial"/>
          <w:sz w:val="22"/>
        </w:rPr>
        <w:t xml:space="preserve"> — </w:t>
      </w:r>
      <w:r>
        <w:rPr>
          <w:rFonts w:ascii="Arial" w:eastAsia="等线" w:hAnsi="Arial" w:cs="Arial"/>
          <w:sz w:val="22"/>
        </w:rPr>
        <w:t>行</w:t>
      </w:r>
      <w:r>
        <w:rPr>
          <w:rFonts w:ascii="Arial" w:eastAsia="等线" w:hAnsi="Arial" w:cs="Arial"/>
          <w:sz w:val="22"/>
        </w:rPr>
        <w:t>ID</w:t>
      </w:r>
      <w:r>
        <w:rPr>
          <w:rFonts w:ascii="Arial" w:eastAsia="等线" w:hAnsi="Arial" w:cs="Arial"/>
          <w:sz w:val="22"/>
        </w:rPr>
        <w:t>。</w:t>
      </w:r>
    </w:p>
    <w:p w14:paraId="6FADA708" w14:textId="77777777" w:rsidR="00BE4E9E" w:rsidRDefault="00000000">
      <w:pPr>
        <w:numPr>
          <w:ilvl w:val="0"/>
          <w:numId w:val="779"/>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将用户输入添加到集合中。</w:t>
      </w:r>
    </w:p>
    <w:p w14:paraId="73EDD56A" w14:textId="77777777" w:rsidR="00BE4E9E" w:rsidRDefault="00BE4E9E">
      <w:pPr>
        <w:spacing w:before="120" w:after="120" w:line="288" w:lineRule="auto"/>
        <w:jc w:val="left"/>
      </w:pPr>
    </w:p>
    <w:p w14:paraId="062138ED" w14:textId="192722FA"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6</w:t>
      </w:r>
      <w:r>
        <w:rPr>
          <w:rFonts w:ascii="Arial" w:eastAsia="等线" w:hAnsi="Arial" w:cs="Arial"/>
          <w:sz w:val="22"/>
        </w:rPr>
        <w:t xml:space="preserve"> </w:t>
      </w:r>
      <w:proofErr w:type="spellStart"/>
      <w:r>
        <w:rPr>
          <w:rFonts w:ascii="Arial" w:eastAsia="等线" w:hAnsi="Arial" w:cs="Arial"/>
          <w:sz w:val="22"/>
        </w:rPr>
        <w:t>addBar</w:t>
      </w:r>
      <w:proofErr w:type="spellEnd"/>
    </w:p>
    <w:p w14:paraId="4391817D" w14:textId="77777777" w:rsidR="00BE4E9E" w:rsidRDefault="00000000">
      <w:pPr>
        <w:numPr>
          <w:ilvl w:val="0"/>
          <w:numId w:val="780"/>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添加新输入行。</w:t>
      </w:r>
    </w:p>
    <w:p w14:paraId="40216463" w14:textId="77777777" w:rsidR="00BE4E9E" w:rsidRDefault="00000000">
      <w:pPr>
        <w:numPr>
          <w:ilvl w:val="0"/>
          <w:numId w:val="781"/>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addBar</w:t>
      </w:r>
      <w:proofErr w:type="spellEnd"/>
      <w:r>
        <w:rPr>
          <w:rFonts w:ascii="Consolas" w:eastAsia="Consolas" w:hAnsi="Consolas" w:cs="Consolas"/>
          <w:sz w:val="22"/>
          <w:shd w:val="clear" w:color="auto" w:fill="EFF0F1"/>
        </w:rPr>
        <w:t>(e)</w:t>
      </w:r>
    </w:p>
    <w:p w14:paraId="5C150AD9" w14:textId="77777777" w:rsidR="00BE4E9E" w:rsidRDefault="00000000">
      <w:pPr>
        <w:numPr>
          <w:ilvl w:val="0"/>
          <w:numId w:val="782"/>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e</w:t>
      </w:r>
      <w:r>
        <w:rPr>
          <w:rFonts w:ascii="Arial" w:eastAsia="等线" w:hAnsi="Arial" w:cs="Arial"/>
          <w:sz w:val="22"/>
        </w:rPr>
        <w:t xml:space="preserve"> — </w:t>
      </w:r>
      <w:r>
        <w:rPr>
          <w:rFonts w:ascii="Arial" w:eastAsia="等线" w:hAnsi="Arial" w:cs="Arial"/>
          <w:sz w:val="22"/>
        </w:rPr>
        <w:t>事件对象。</w:t>
      </w:r>
    </w:p>
    <w:p w14:paraId="2E4DFB5A" w14:textId="77777777" w:rsidR="00BE4E9E" w:rsidRDefault="00000000">
      <w:pPr>
        <w:numPr>
          <w:ilvl w:val="0"/>
          <w:numId w:val="783"/>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阻止默认事件，添加新输入行。</w:t>
      </w:r>
    </w:p>
    <w:p w14:paraId="00B08158" w14:textId="77777777" w:rsidR="00BE4E9E" w:rsidRDefault="00BE4E9E">
      <w:pPr>
        <w:spacing w:before="120" w:after="120" w:line="288" w:lineRule="auto"/>
        <w:jc w:val="left"/>
      </w:pPr>
    </w:p>
    <w:p w14:paraId="0E5EB1B0" w14:textId="71FF16A8"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7</w:t>
      </w:r>
      <w:r>
        <w:rPr>
          <w:rFonts w:ascii="Arial" w:eastAsia="等线" w:hAnsi="Arial" w:cs="Arial"/>
          <w:sz w:val="22"/>
        </w:rPr>
        <w:t xml:space="preserve"> </w:t>
      </w:r>
      <w:proofErr w:type="spellStart"/>
      <w:r>
        <w:rPr>
          <w:rFonts w:ascii="Arial" w:eastAsia="等线" w:hAnsi="Arial" w:cs="Arial"/>
          <w:sz w:val="22"/>
        </w:rPr>
        <w:t>setInputVal</w:t>
      </w:r>
      <w:proofErr w:type="spellEnd"/>
    </w:p>
    <w:p w14:paraId="61D36090" w14:textId="77777777" w:rsidR="00BE4E9E" w:rsidRDefault="00000000">
      <w:pPr>
        <w:numPr>
          <w:ilvl w:val="0"/>
          <w:numId w:val="784"/>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设置输入值。</w:t>
      </w:r>
    </w:p>
    <w:p w14:paraId="052C5F6D" w14:textId="77777777" w:rsidR="00BE4E9E" w:rsidRDefault="00000000">
      <w:pPr>
        <w:numPr>
          <w:ilvl w:val="0"/>
          <w:numId w:val="785"/>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setInputVal</w:t>
      </w:r>
      <w:proofErr w:type="spellEnd"/>
      <w:r>
        <w:rPr>
          <w:rFonts w:ascii="Consolas" w:eastAsia="Consolas" w:hAnsi="Consolas" w:cs="Consolas"/>
          <w:sz w:val="22"/>
          <w:shd w:val="clear" w:color="auto" w:fill="EFF0F1"/>
        </w:rPr>
        <w:t>(value)</w:t>
      </w:r>
    </w:p>
    <w:p w14:paraId="125591FF" w14:textId="77777777" w:rsidR="00BE4E9E" w:rsidRDefault="00000000">
      <w:pPr>
        <w:numPr>
          <w:ilvl w:val="0"/>
          <w:numId w:val="786"/>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value</w:t>
      </w:r>
      <w:r>
        <w:rPr>
          <w:rFonts w:ascii="Arial" w:eastAsia="等线" w:hAnsi="Arial" w:cs="Arial"/>
          <w:sz w:val="22"/>
        </w:rPr>
        <w:t xml:space="preserve"> — </w:t>
      </w:r>
      <w:r>
        <w:rPr>
          <w:rFonts w:ascii="Arial" w:eastAsia="等线" w:hAnsi="Arial" w:cs="Arial"/>
          <w:sz w:val="22"/>
        </w:rPr>
        <w:t>输入值。</w:t>
      </w:r>
    </w:p>
    <w:p w14:paraId="77CE9C5B" w14:textId="77777777" w:rsidR="00BE4E9E" w:rsidRDefault="00000000">
      <w:pPr>
        <w:numPr>
          <w:ilvl w:val="0"/>
          <w:numId w:val="787"/>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无。</w:t>
      </w:r>
    </w:p>
    <w:p w14:paraId="4C513C27" w14:textId="77777777" w:rsidR="00BE4E9E" w:rsidRDefault="00000000">
      <w:pPr>
        <w:numPr>
          <w:ilvl w:val="0"/>
          <w:numId w:val="788"/>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更新</w:t>
      </w:r>
      <w:r>
        <w:rPr>
          <w:rFonts w:ascii="Arial" w:eastAsia="等线" w:hAnsi="Arial" w:cs="Arial"/>
          <w:sz w:val="22"/>
        </w:rPr>
        <w:t xml:space="preserve"> </w:t>
      </w:r>
      <w:proofErr w:type="spellStart"/>
      <w:r>
        <w:rPr>
          <w:rFonts w:ascii="Consolas" w:eastAsia="Consolas" w:hAnsi="Consolas" w:cs="Consolas"/>
          <w:sz w:val="22"/>
          <w:shd w:val="clear" w:color="auto" w:fill="EFF0F1"/>
        </w:rPr>
        <w:t>input_val</w:t>
      </w:r>
      <w:proofErr w:type="spellEnd"/>
      <w:r>
        <w:rPr>
          <w:rFonts w:ascii="Arial" w:eastAsia="等线" w:hAnsi="Arial" w:cs="Arial"/>
          <w:sz w:val="22"/>
        </w:rPr>
        <w:t xml:space="preserve"> </w:t>
      </w:r>
      <w:r>
        <w:rPr>
          <w:rFonts w:ascii="Arial" w:eastAsia="等线" w:hAnsi="Arial" w:cs="Arial"/>
          <w:sz w:val="22"/>
        </w:rPr>
        <w:t>变量。</w:t>
      </w:r>
    </w:p>
    <w:p w14:paraId="637D8FFD" w14:textId="77777777" w:rsidR="00BE4E9E" w:rsidRDefault="00BE4E9E">
      <w:pPr>
        <w:spacing w:before="120" w:after="120" w:line="288" w:lineRule="auto"/>
        <w:jc w:val="left"/>
      </w:pPr>
    </w:p>
    <w:p w14:paraId="6309C55C" w14:textId="5E654E5B" w:rsidR="00BE4E9E" w:rsidRDefault="00000000">
      <w:pPr>
        <w:spacing w:before="120" w:after="120" w:line="288" w:lineRule="auto"/>
        <w:jc w:val="left"/>
      </w:pPr>
      <w:r>
        <w:rPr>
          <w:rFonts w:ascii="Arial" w:eastAsia="等线" w:hAnsi="Arial" w:cs="Arial"/>
          <w:sz w:val="22"/>
        </w:rPr>
        <w:t>3.6.7.2</w:t>
      </w:r>
      <w:r w:rsidR="00DA6873">
        <w:rPr>
          <w:rFonts w:ascii="Arial" w:eastAsia="等线" w:hAnsi="Arial" w:cs="Arial" w:hint="eastAsia"/>
          <w:sz w:val="22"/>
        </w:rPr>
        <w:t>8</w:t>
      </w:r>
      <w:r>
        <w:rPr>
          <w:rFonts w:ascii="Arial" w:eastAsia="等线" w:hAnsi="Arial" w:cs="Arial"/>
          <w:sz w:val="22"/>
        </w:rPr>
        <w:t xml:space="preserve"> </w:t>
      </w:r>
      <w:proofErr w:type="spellStart"/>
      <w:r>
        <w:rPr>
          <w:rFonts w:ascii="Arial" w:eastAsia="等线" w:hAnsi="Arial" w:cs="Arial"/>
          <w:sz w:val="22"/>
        </w:rPr>
        <w:t>image_click_handler</w:t>
      </w:r>
      <w:proofErr w:type="spellEnd"/>
    </w:p>
    <w:p w14:paraId="08E53C35" w14:textId="77777777" w:rsidR="00BE4E9E" w:rsidRDefault="00000000">
      <w:pPr>
        <w:numPr>
          <w:ilvl w:val="0"/>
          <w:numId w:val="789"/>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处理图像点击事件。</w:t>
      </w:r>
    </w:p>
    <w:p w14:paraId="5D43724D" w14:textId="77777777" w:rsidR="00BE4E9E" w:rsidRDefault="00000000">
      <w:pPr>
        <w:numPr>
          <w:ilvl w:val="0"/>
          <w:numId w:val="790"/>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image_click_handler</w:t>
      </w:r>
      <w:proofErr w:type="spellEnd"/>
      <w:r>
        <w:rPr>
          <w:rFonts w:ascii="Consolas" w:eastAsia="Consolas" w:hAnsi="Consolas" w:cs="Consolas"/>
          <w:sz w:val="22"/>
          <w:shd w:val="clear" w:color="auto" w:fill="EFF0F1"/>
        </w:rPr>
        <w:t>(event)</w:t>
      </w:r>
    </w:p>
    <w:p w14:paraId="7F84E4E3" w14:textId="77777777" w:rsidR="00BE4E9E" w:rsidRDefault="00000000">
      <w:pPr>
        <w:numPr>
          <w:ilvl w:val="0"/>
          <w:numId w:val="791"/>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event</w:t>
      </w:r>
      <w:r>
        <w:rPr>
          <w:rFonts w:ascii="Arial" w:eastAsia="等线" w:hAnsi="Arial" w:cs="Arial"/>
          <w:sz w:val="22"/>
        </w:rPr>
        <w:t xml:space="preserve"> — </w:t>
      </w:r>
      <w:r>
        <w:rPr>
          <w:rFonts w:ascii="Arial" w:eastAsia="等线" w:hAnsi="Arial" w:cs="Arial"/>
          <w:sz w:val="22"/>
        </w:rPr>
        <w:t>事件对象。</w:t>
      </w:r>
    </w:p>
    <w:p w14:paraId="284DCE67" w14:textId="77777777" w:rsidR="00BE4E9E" w:rsidRDefault="00000000">
      <w:pPr>
        <w:numPr>
          <w:ilvl w:val="0"/>
          <w:numId w:val="792"/>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更新行条目数组，添加新行。</w:t>
      </w:r>
    </w:p>
    <w:p w14:paraId="114C86E2" w14:textId="77777777" w:rsidR="00BE4E9E" w:rsidRDefault="00BE4E9E">
      <w:pPr>
        <w:spacing w:before="120" w:after="120" w:line="288" w:lineRule="auto"/>
        <w:jc w:val="left"/>
      </w:pPr>
    </w:p>
    <w:p w14:paraId="3FDF498B" w14:textId="730D509F" w:rsidR="00BE4E9E" w:rsidRDefault="00000000">
      <w:pPr>
        <w:spacing w:before="120" w:after="120" w:line="288" w:lineRule="auto"/>
        <w:jc w:val="left"/>
      </w:pPr>
      <w:r>
        <w:rPr>
          <w:rFonts w:ascii="Arial" w:eastAsia="等线" w:hAnsi="Arial" w:cs="Arial"/>
          <w:sz w:val="22"/>
        </w:rPr>
        <w:t>3.6.7.</w:t>
      </w:r>
      <w:r w:rsidR="009928FB">
        <w:rPr>
          <w:rFonts w:ascii="Arial" w:eastAsia="等线" w:hAnsi="Arial" w:cs="Arial" w:hint="eastAsia"/>
          <w:sz w:val="22"/>
        </w:rPr>
        <w:t>29</w:t>
      </w:r>
      <w:r>
        <w:rPr>
          <w:rFonts w:ascii="Arial" w:eastAsia="等线" w:hAnsi="Arial" w:cs="Arial"/>
          <w:sz w:val="22"/>
        </w:rPr>
        <w:t xml:space="preserve"> </w:t>
      </w:r>
      <w:proofErr w:type="spellStart"/>
      <w:r>
        <w:rPr>
          <w:rFonts w:ascii="Arial" w:eastAsia="等线" w:hAnsi="Arial" w:cs="Arial"/>
          <w:sz w:val="22"/>
        </w:rPr>
        <w:t>WarningSign</w:t>
      </w:r>
      <w:proofErr w:type="spellEnd"/>
    </w:p>
    <w:p w14:paraId="7415313C" w14:textId="77777777" w:rsidR="00BE4E9E" w:rsidRDefault="00000000">
      <w:pPr>
        <w:numPr>
          <w:ilvl w:val="0"/>
          <w:numId w:val="798"/>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显示警告标志。</w:t>
      </w:r>
    </w:p>
    <w:p w14:paraId="6C0EBF88" w14:textId="77777777" w:rsidR="00BE4E9E" w:rsidRDefault="00000000">
      <w:pPr>
        <w:numPr>
          <w:ilvl w:val="0"/>
          <w:numId w:val="799"/>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WarningSign</w:t>
      </w:r>
      <w:proofErr w:type="spellEnd"/>
      <w:r>
        <w:rPr>
          <w:rFonts w:ascii="Consolas" w:eastAsia="Consolas" w:hAnsi="Consolas" w:cs="Consolas"/>
          <w:sz w:val="22"/>
          <w:shd w:val="clear" w:color="auto" w:fill="EFF0F1"/>
        </w:rPr>
        <w:t>()</w:t>
      </w:r>
    </w:p>
    <w:p w14:paraId="0CD6C49D" w14:textId="77777777" w:rsidR="00BE4E9E" w:rsidRDefault="00000000">
      <w:pPr>
        <w:numPr>
          <w:ilvl w:val="0"/>
          <w:numId w:val="800"/>
        </w:numPr>
        <w:spacing w:before="120" w:after="120" w:line="288" w:lineRule="auto"/>
        <w:jc w:val="left"/>
      </w:pPr>
      <w:r>
        <w:rPr>
          <w:rFonts w:ascii="Arial" w:eastAsia="等线" w:hAnsi="Arial" w:cs="Arial"/>
          <w:sz w:val="22"/>
        </w:rPr>
        <w:t>返回值</w:t>
      </w:r>
      <w:r>
        <w:rPr>
          <w:rFonts w:ascii="Arial" w:eastAsia="等线" w:hAnsi="Arial" w:cs="Arial"/>
          <w:sz w:val="22"/>
        </w:rPr>
        <w:t xml:space="preserve">: </w:t>
      </w:r>
      <w:r>
        <w:rPr>
          <w:rFonts w:ascii="Arial" w:eastAsia="等线" w:hAnsi="Arial" w:cs="Arial"/>
          <w:sz w:val="22"/>
        </w:rPr>
        <w:t>返回警告标志组件。</w:t>
      </w:r>
    </w:p>
    <w:p w14:paraId="293916D8" w14:textId="5774DC06" w:rsidR="00BE4E9E" w:rsidRDefault="00000000" w:rsidP="00DA6873">
      <w:pPr>
        <w:numPr>
          <w:ilvl w:val="0"/>
          <w:numId w:val="801"/>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返回包含警告信息的</w:t>
      </w:r>
      <w:r>
        <w:rPr>
          <w:rFonts w:ascii="Arial" w:eastAsia="等线" w:hAnsi="Arial" w:cs="Arial"/>
          <w:sz w:val="22"/>
        </w:rPr>
        <w:t>React</w:t>
      </w:r>
      <w:r>
        <w:rPr>
          <w:rFonts w:ascii="Arial" w:eastAsia="等线" w:hAnsi="Arial" w:cs="Arial"/>
          <w:sz w:val="22"/>
        </w:rPr>
        <w:t>组件。</w:t>
      </w:r>
    </w:p>
    <w:p w14:paraId="231BE5D1" w14:textId="77777777" w:rsidR="00BE4E9E" w:rsidRDefault="00BE4E9E">
      <w:pPr>
        <w:spacing w:before="120" w:after="120" w:line="288" w:lineRule="auto"/>
        <w:jc w:val="left"/>
      </w:pPr>
    </w:p>
    <w:p w14:paraId="004C58F3" w14:textId="4762B82C" w:rsidR="00BE4E9E" w:rsidRDefault="00000000">
      <w:pPr>
        <w:spacing w:before="120" w:after="120" w:line="288" w:lineRule="auto"/>
        <w:jc w:val="left"/>
      </w:pPr>
      <w:r>
        <w:rPr>
          <w:rFonts w:ascii="Arial" w:eastAsia="等线" w:hAnsi="Arial" w:cs="Arial"/>
          <w:sz w:val="22"/>
        </w:rPr>
        <w:t>3.6.7.3</w:t>
      </w:r>
      <w:r w:rsidR="009928FB">
        <w:rPr>
          <w:rFonts w:ascii="Arial" w:eastAsia="等线" w:hAnsi="Arial" w:cs="Arial" w:hint="eastAsia"/>
          <w:sz w:val="22"/>
        </w:rPr>
        <w:t>0</w:t>
      </w:r>
      <w:r>
        <w:rPr>
          <w:rFonts w:ascii="Arial" w:eastAsia="等线" w:hAnsi="Arial" w:cs="Arial"/>
          <w:sz w:val="22"/>
        </w:rPr>
        <w:t xml:space="preserve"> </w:t>
      </w:r>
      <w:proofErr w:type="spellStart"/>
      <w:r>
        <w:rPr>
          <w:rFonts w:ascii="Arial" w:eastAsia="等线" w:hAnsi="Arial" w:cs="Arial"/>
          <w:sz w:val="22"/>
        </w:rPr>
        <w:t>set_text_form</w:t>
      </w:r>
      <w:proofErr w:type="spellEnd"/>
    </w:p>
    <w:p w14:paraId="0BFD0379" w14:textId="77777777" w:rsidR="00BE4E9E" w:rsidRDefault="00000000">
      <w:pPr>
        <w:numPr>
          <w:ilvl w:val="0"/>
          <w:numId w:val="819"/>
        </w:numPr>
        <w:spacing w:before="120" w:after="120" w:line="288" w:lineRule="auto"/>
        <w:jc w:val="left"/>
      </w:pPr>
      <w:r>
        <w:rPr>
          <w:rFonts w:ascii="Arial" w:eastAsia="等线" w:hAnsi="Arial" w:cs="Arial"/>
          <w:sz w:val="22"/>
        </w:rPr>
        <w:t>功能</w:t>
      </w:r>
      <w:r>
        <w:rPr>
          <w:rFonts w:ascii="Arial" w:eastAsia="等线" w:hAnsi="Arial" w:cs="Arial"/>
          <w:sz w:val="22"/>
        </w:rPr>
        <w:t xml:space="preserve">: </w:t>
      </w:r>
      <w:r>
        <w:rPr>
          <w:rFonts w:ascii="Arial" w:eastAsia="等线" w:hAnsi="Arial" w:cs="Arial"/>
          <w:sz w:val="22"/>
        </w:rPr>
        <w:t>设置文本表单值。</w:t>
      </w:r>
    </w:p>
    <w:p w14:paraId="047AFE59" w14:textId="77777777" w:rsidR="00BE4E9E" w:rsidRDefault="00000000">
      <w:pPr>
        <w:numPr>
          <w:ilvl w:val="0"/>
          <w:numId w:val="820"/>
        </w:numPr>
        <w:spacing w:before="120" w:after="120" w:line="288" w:lineRule="auto"/>
        <w:jc w:val="left"/>
      </w:pPr>
      <w:r>
        <w:rPr>
          <w:rFonts w:ascii="Arial" w:eastAsia="等线" w:hAnsi="Arial" w:cs="Arial"/>
          <w:sz w:val="22"/>
        </w:rPr>
        <w:t>格式</w:t>
      </w:r>
      <w:r>
        <w:rPr>
          <w:rFonts w:ascii="Arial" w:eastAsia="等线" w:hAnsi="Arial" w:cs="Arial"/>
          <w:sz w:val="22"/>
        </w:rPr>
        <w:t xml:space="preserve">: </w:t>
      </w:r>
      <w:r>
        <w:rPr>
          <w:rFonts w:ascii="Consolas" w:eastAsia="Consolas" w:hAnsi="Consolas" w:cs="Consolas"/>
          <w:sz w:val="22"/>
          <w:shd w:val="clear" w:color="auto" w:fill="EFF0F1"/>
        </w:rPr>
        <w:t xml:space="preserve">function </w:t>
      </w:r>
      <w:proofErr w:type="spellStart"/>
      <w:r>
        <w:rPr>
          <w:rFonts w:ascii="Consolas" w:eastAsia="Consolas" w:hAnsi="Consolas" w:cs="Consolas"/>
          <w:sz w:val="22"/>
          <w:shd w:val="clear" w:color="auto" w:fill="EFF0F1"/>
        </w:rPr>
        <w:t>set_text_form</w:t>
      </w:r>
      <w:proofErr w:type="spellEnd"/>
      <w:r>
        <w:rPr>
          <w:rFonts w:ascii="Consolas" w:eastAsia="Consolas" w:hAnsi="Consolas" w:cs="Consolas"/>
          <w:sz w:val="22"/>
          <w:shd w:val="clear" w:color="auto" w:fill="EFF0F1"/>
        </w:rPr>
        <w:t>(event)</w:t>
      </w:r>
    </w:p>
    <w:p w14:paraId="7D7C3F76" w14:textId="77777777" w:rsidR="00BE4E9E" w:rsidRDefault="00000000">
      <w:pPr>
        <w:numPr>
          <w:ilvl w:val="0"/>
          <w:numId w:val="821"/>
        </w:numPr>
        <w:spacing w:before="120" w:after="120" w:line="288" w:lineRule="auto"/>
        <w:jc w:val="left"/>
      </w:pPr>
      <w:r>
        <w:rPr>
          <w:rFonts w:ascii="Arial" w:eastAsia="等线" w:hAnsi="Arial" w:cs="Arial"/>
          <w:sz w:val="22"/>
        </w:rPr>
        <w:t>参数</w:t>
      </w:r>
      <w:r>
        <w:rPr>
          <w:rFonts w:ascii="Arial" w:eastAsia="等线" w:hAnsi="Arial" w:cs="Arial"/>
          <w:sz w:val="22"/>
        </w:rPr>
        <w:t xml:space="preserve">: </w:t>
      </w:r>
      <w:r>
        <w:rPr>
          <w:rFonts w:ascii="Consolas" w:eastAsia="Consolas" w:hAnsi="Consolas" w:cs="Consolas"/>
          <w:sz w:val="22"/>
          <w:shd w:val="clear" w:color="auto" w:fill="EFF0F1"/>
        </w:rPr>
        <w:t>event</w:t>
      </w:r>
      <w:r>
        <w:rPr>
          <w:rFonts w:ascii="Arial" w:eastAsia="等线" w:hAnsi="Arial" w:cs="Arial"/>
          <w:sz w:val="22"/>
        </w:rPr>
        <w:t xml:space="preserve"> — </w:t>
      </w:r>
      <w:r>
        <w:rPr>
          <w:rFonts w:ascii="Arial" w:eastAsia="等线" w:hAnsi="Arial" w:cs="Arial"/>
          <w:sz w:val="22"/>
        </w:rPr>
        <w:t>事件对象。</w:t>
      </w:r>
    </w:p>
    <w:p w14:paraId="0A9AFB96" w14:textId="08E5DB3E" w:rsidR="00BE4E9E" w:rsidRDefault="00000000" w:rsidP="009928FB">
      <w:pPr>
        <w:numPr>
          <w:ilvl w:val="0"/>
          <w:numId w:val="822"/>
        </w:numPr>
        <w:spacing w:before="120" w:after="120" w:line="288" w:lineRule="auto"/>
        <w:jc w:val="left"/>
      </w:pPr>
      <w:r>
        <w:rPr>
          <w:rFonts w:ascii="Arial" w:eastAsia="等线" w:hAnsi="Arial" w:cs="Arial"/>
          <w:sz w:val="22"/>
        </w:rPr>
        <w:t>算法说明</w:t>
      </w:r>
      <w:r>
        <w:rPr>
          <w:rFonts w:ascii="Arial" w:eastAsia="等线" w:hAnsi="Arial" w:cs="Arial"/>
          <w:sz w:val="22"/>
        </w:rPr>
        <w:t xml:space="preserve">: </w:t>
      </w:r>
      <w:r>
        <w:rPr>
          <w:rFonts w:ascii="Arial" w:eastAsia="等线" w:hAnsi="Arial" w:cs="Arial"/>
          <w:sz w:val="22"/>
        </w:rPr>
        <w:t>更新</w:t>
      </w:r>
      <w:r>
        <w:rPr>
          <w:rFonts w:ascii="Arial" w:eastAsia="等线" w:hAnsi="Arial" w:cs="Arial"/>
          <w:sz w:val="22"/>
        </w:rPr>
        <w:t xml:space="preserve"> </w:t>
      </w:r>
      <w:proofErr w:type="spellStart"/>
      <w:r>
        <w:rPr>
          <w:rFonts w:ascii="Consolas" w:eastAsia="Consolas" w:hAnsi="Consolas" w:cs="Consolas"/>
          <w:sz w:val="22"/>
          <w:shd w:val="clear" w:color="auto" w:fill="EFF0F1"/>
        </w:rPr>
        <w:t>input_val</w:t>
      </w:r>
      <w:proofErr w:type="spellEnd"/>
      <w:r>
        <w:rPr>
          <w:rFonts w:ascii="Arial" w:eastAsia="等线" w:hAnsi="Arial" w:cs="Arial"/>
          <w:sz w:val="22"/>
        </w:rPr>
        <w:t xml:space="preserve"> </w:t>
      </w:r>
      <w:r>
        <w:rPr>
          <w:rFonts w:ascii="Arial" w:eastAsia="等线" w:hAnsi="Arial" w:cs="Arial"/>
          <w:sz w:val="22"/>
        </w:rPr>
        <w:t>变量。</w:t>
      </w:r>
    </w:p>
    <w:p w14:paraId="477C067A" w14:textId="77777777" w:rsidR="009928FB" w:rsidRDefault="009928FB" w:rsidP="009928FB">
      <w:pPr>
        <w:numPr>
          <w:ilvl w:val="0"/>
          <w:numId w:val="822"/>
        </w:numPr>
        <w:spacing w:before="120" w:after="120" w:line="288" w:lineRule="auto"/>
        <w:jc w:val="left"/>
      </w:pPr>
    </w:p>
    <w:p w14:paraId="76B2522D" w14:textId="3FBB80E0" w:rsidR="00BE4E9E" w:rsidRDefault="00000000">
      <w:pPr>
        <w:spacing w:before="120" w:after="120" w:line="288" w:lineRule="auto"/>
        <w:jc w:val="left"/>
      </w:pPr>
      <w:r>
        <w:rPr>
          <w:rFonts w:ascii="Arial" w:eastAsia="等线" w:hAnsi="Arial" w:cs="Arial"/>
          <w:sz w:val="22"/>
        </w:rPr>
        <w:t>3.6.7.3</w:t>
      </w:r>
      <w:r w:rsidR="009928FB">
        <w:rPr>
          <w:rFonts w:ascii="Arial" w:eastAsia="等线" w:hAnsi="Arial" w:cs="Arial" w:hint="eastAsia"/>
          <w:sz w:val="22"/>
        </w:rPr>
        <w:t>1</w:t>
      </w:r>
      <w:r>
        <w:rPr>
          <w:rFonts w:ascii="Arial" w:eastAsia="等线" w:hAnsi="Arial" w:cs="Arial"/>
          <w:sz w:val="22"/>
        </w:rPr>
        <w:t xml:space="preserve"> Visual</w:t>
      </w:r>
    </w:p>
    <w:p w14:paraId="32077A64" w14:textId="77777777" w:rsidR="00BE4E9E" w:rsidRDefault="00000000">
      <w:pPr>
        <w:numPr>
          <w:ilvl w:val="0"/>
          <w:numId w:val="831"/>
        </w:numPr>
        <w:spacing w:before="120" w:after="120" w:line="288" w:lineRule="auto"/>
        <w:jc w:val="left"/>
      </w:pPr>
      <w:r>
        <w:rPr>
          <w:rFonts w:ascii="Arial" w:eastAsia="等线" w:hAnsi="Arial" w:cs="Arial"/>
          <w:sz w:val="22"/>
        </w:rPr>
        <w:t>功能：</w:t>
      </w:r>
      <w:r>
        <w:rPr>
          <w:rFonts w:ascii="Consolas" w:eastAsia="Consolas" w:hAnsi="Consolas" w:cs="Consolas"/>
          <w:sz w:val="22"/>
          <w:shd w:val="clear" w:color="auto" w:fill="EFF0F1"/>
        </w:rPr>
        <w:t>Visual</w:t>
      </w:r>
      <w:r>
        <w:rPr>
          <w:rFonts w:ascii="Arial" w:eastAsia="等线" w:hAnsi="Arial" w:cs="Arial"/>
          <w:sz w:val="22"/>
        </w:rPr>
        <w:t xml:space="preserve"> </w:t>
      </w:r>
      <w:r>
        <w:rPr>
          <w:rFonts w:ascii="Arial" w:eastAsia="等线" w:hAnsi="Arial" w:cs="Arial"/>
          <w:sz w:val="22"/>
        </w:rPr>
        <w:t>是一个</w:t>
      </w:r>
      <w:r>
        <w:rPr>
          <w:rFonts w:ascii="Arial" w:eastAsia="等线" w:hAnsi="Arial" w:cs="Arial"/>
          <w:sz w:val="22"/>
        </w:rPr>
        <w:t>React</w:t>
      </w:r>
      <w:r>
        <w:rPr>
          <w:rFonts w:ascii="Arial" w:eastAsia="等线" w:hAnsi="Arial" w:cs="Arial"/>
          <w:sz w:val="22"/>
        </w:rPr>
        <w:t>函数组件，用于显示和管理有限状态自动机（</w:t>
      </w:r>
      <w:r>
        <w:rPr>
          <w:rFonts w:ascii="Arial" w:eastAsia="等线" w:hAnsi="Arial" w:cs="Arial"/>
          <w:sz w:val="22"/>
        </w:rPr>
        <w:t>Finite State Automaton, FSA</w:t>
      </w:r>
      <w:r>
        <w:rPr>
          <w:rFonts w:ascii="Arial" w:eastAsia="等线" w:hAnsi="Arial" w:cs="Arial"/>
          <w:sz w:val="22"/>
        </w:rPr>
        <w:t>）的图形表示。用户可以添加节点和边，设置初始状态和接受状态，编辑边的标签，并通过交互操作修改图的结构。</w:t>
      </w:r>
    </w:p>
    <w:p w14:paraId="63EF137C" w14:textId="77777777" w:rsidR="00BE4E9E" w:rsidRDefault="00000000">
      <w:pPr>
        <w:numPr>
          <w:ilvl w:val="0"/>
          <w:numId w:val="832"/>
        </w:numPr>
        <w:spacing w:before="120" w:after="120" w:line="288" w:lineRule="auto"/>
        <w:jc w:val="left"/>
      </w:pPr>
      <w:r>
        <w:rPr>
          <w:rFonts w:ascii="Arial" w:eastAsia="等线" w:hAnsi="Arial" w:cs="Arial"/>
          <w:sz w:val="22"/>
        </w:rPr>
        <w:t>参数：</w:t>
      </w:r>
      <w:r>
        <w:rPr>
          <w:rFonts w:ascii="Consolas" w:eastAsia="Consolas" w:hAnsi="Consolas" w:cs="Consolas"/>
          <w:sz w:val="22"/>
          <w:shd w:val="clear" w:color="auto" w:fill="EFF0F1"/>
        </w:rPr>
        <w:t>Visual</w:t>
      </w:r>
      <w:r>
        <w:rPr>
          <w:rFonts w:ascii="Arial" w:eastAsia="等线" w:hAnsi="Arial" w:cs="Arial"/>
          <w:sz w:val="22"/>
        </w:rPr>
        <w:t xml:space="preserve"> </w:t>
      </w:r>
      <w:r>
        <w:rPr>
          <w:rFonts w:ascii="Arial" w:eastAsia="等线" w:hAnsi="Arial" w:cs="Arial"/>
          <w:sz w:val="22"/>
        </w:rPr>
        <w:t>函数组件没有直接的参数传入，但使用了</w:t>
      </w:r>
      <w:r>
        <w:rPr>
          <w:rFonts w:ascii="Arial" w:eastAsia="等线" w:hAnsi="Arial" w:cs="Arial"/>
          <w:sz w:val="22"/>
        </w:rPr>
        <w:t>React</w:t>
      </w:r>
      <w:r>
        <w:rPr>
          <w:rFonts w:ascii="Arial" w:eastAsia="等线" w:hAnsi="Arial" w:cs="Arial"/>
          <w:sz w:val="22"/>
        </w:rPr>
        <w:t>的状态管理和上下文来管理和共享组件的数据。</w:t>
      </w:r>
    </w:p>
    <w:p w14:paraId="65CB6EFC" w14:textId="77777777" w:rsidR="00BE4E9E" w:rsidRDefault="00000000">
      <w:pPr>
        <w:numPr>
          <w:ilvl w:val="0"/>
          <w:numId w:val="833"/>
        </w:numPr>
        <w:spacing w:before="120" w:after="120" w:line="288" w:lineRule="auto"/>
        <w:jc w:val="left"/>
      </w:pPr>
      <w:r>
        <w:rPr>
          <w:rFonts w:ascii="Arial" w:eastAsia="等线" w:hAnsi="Arial" w:cs="Arial"/>
          <w:sz w:val="22"/>
        </w:rPr>
        <w:t>全局变量</w:t>
      </w:r>
    </w:p>
    <w:p w14:paraId="486DABD0" w14:textId="77777777" w:rsidR="00BE4E9E" w:rsidRDefault="00000000">
      <w:pPr>
        <w:numPr>
          <w:ilvl w:val="0"/>
          <w:numId w:val="834"/>
        </w:numPr>
        <w:spacing w:before="120" w:after="120" w:line="288" w:lineRule="auto"/>
        <w:ind w:left="453"/>
        <w:jc w:val="left"/>
      </w:pPr>
      <w:proofErr w:type="spellStart"/>
      <w:r>
        <w:rPr>
          <w:rFonts w:ascii="Arial" w:eastAsia="等线" w:hAnsi="Arial" w:cs="Arial"/>
          <w:sz w:val="22"/>
        </w:rPr>
        <w:t>img_index</w:t>
      </w:r>
      <w:proofErr w:type="spellEnd"/>
      <w:r>
        <w:rPr>
          <w:rFonts w:ascii="Arial" w:eastAsia="等线" w:hAnsi="Arial" w:cs="Arial"/>
          <w:sz w:val="22"/>
        </w:rPr>
        <w:t xml:space="preserve">: </w:t>
      </w:r>
      <w:r>
        <w:rPr>
          <w:rFonts w:ascii="Arial" w:eastAsia="等线" w:hAnsi="Arial" w:cs="Arial"/>
          <w:sz w:val="22"/>
        </w:rPr>
        <w:t>图像数组索引。</w:t>
      </w:r>
    </w:p>
    <w:p w14:paraId="3265247A" w14:textId="77777777" w:rsidR="00BE4E9E" w:rsidRDefault="00000000">
      <w:pPr>
        <w:numPr>
          <w:ilvl w:val="0"/>
          <w:numId w:val="835"/>
        </w:numPr>
        <w:spacing w:before="120" w:after="120" w:line="288" w:lineRule="auto"/>
        <w:ind w:left="453"/>
        <w:jc w:val="left"/>
      </w:pPr>
      <w:proofErr w:type="spellStart"/>
      <w:r>
        <w:rPr>
          <w:rFonts w:ascii="Arial" w:eastAsia="等线" w:hAnsi="Arial" w:cs="Arial"/>
          <w:sz w:val="22"/>
        </w:rPr>
        <w:t>img_array</w:t>
      </w:r>
      <w:proofErr w:type="spellEnd"/>
      <w:r>
        <w:rPr>
          <w:rFonts w:ascii="Arial" w:eastAsia="等线" w:hAnsi="Arial" w:cs="Arial"/>
          <w:sz w:val="22"/>
        </w:rPr>
        <w:t xml:space="preserve">: </w:t>
      </w:r>
      <w:r>
        <w:rPr>
          <w:rFonts w:ascii="Arial" w:eastAsia="等线" w:hAnsi="Arial" w:cs="Arial"/>
          <w:sz w:val="22"/>
        </w:rPr>
        <w:t>包含不同状态下的图片路径数组。</w:t>
      </w:r>
    </w:p>
    <w:p w14:paraId="6D3534F5" w14:textId="77777777" w:rsidR="00BE4E9E" w:rsidRDefault="00000000">
      <w:pPr>
        <w:numPr>
          <w:ilvl w:val="0"/>
          <w:numId w:val="836"/>
        </w:numPr>
        <w:spacing w:before="120" w:after="120" w:line="288" w:lineRule="auto"/>
        <w:ind w:left="453"/>
        <w:jc w:val="left"/>
      </w:pPr>
      <w:proofErr w:type="spellStart"/>
      <w:r>
        <w:rPr>
          <w:rFonts w:ascii="Arial" w:eastAsia="等线" w:hAnsi="Arial" w:cs="Arial"/>
          <w:sz w:val="22"/>
        </w:rPr>
        <w:t>node_id_global</w:t>
      </w:r>
      <w:proofErr w:type="spellEnd"/>
      <w:r>
        <w:rPr>
          <w:rFonts w:ascii="Arial" w:eastAsia="等线" w:hAnsi="Arial" w:cs="Arial"/>
          <w:sz w:val="22"/>
        </w:rPr>
        <w:t xml:space="preserve">: </w:t>
      </w:r>
      <w:r>
        <w:rPr>
          <w:rFonts w:ascii="Arial" w:eastAsia="等线" w:hAnsi="Arial" w:cs="Arial"/>
          <w:sz w:val="22"/>
        </w:rPr>
        <w:t>全局节点</w:t>
      </w:r>
      <w:r>
        <w:rPr>
          <w:rFonts w:ascii="Arial" w:eastAsia="等线" w:hAnsi="Arial" w:cs="Arial"/>
          <w:sz w:val="22"/>
        </w:rPr>
        <w:t>ID</w:t>
      </w:r>
      <w:r>
        <w:rPr>
          <w:rFonts w:ascii="Arial" w:eastAsia="等线" w:hAnsi="Arial" w:cs="Arial"/>
          <w:sz w:val="22"/>
        </w:rPr>
        <w:t>计数器。</w:t>
      </w:r>
    </w:p>
    <w:p w14:paraId="2D3D96A3" w14:textId="77777777" w:rsidR="00BE4E9E" w:rsidRDefault="00000000">
      <w:pPr>
        <w:numPr>
          <w:ilvl w:val="0"/>
          <w:numId w:val="837"/>
        </w:numPr>
        <w:spacing w:before="120" w:after="120" w:line="288" w:lineRule="auto"/>
        <w:ind w:left="453"/>
        <w:jc w:val="left"/>
      </w:pPr>
      <w:proofErr w:type="spellStart"/>
      <w:r>
        <w:rPr>
          <w:rFonts w:ascii="Arial" w:eastAsia="等线" w:hAnsi="Arial" w:cs="Arial"/>
          <w:sz w:val="22"/>
        </w:rPr>
        <w:t>img_bar_status_did_mount</w:t>
      </w:r>
      <w:proofErr w:type="spellEnd"/>
      <w:r>
        <w:rPr>
          <w:rFonts w:ascii="Arial" w:eastAsia="等线" w:hAnsi="Arial" w:cs="Arial"/>
          <w:sz w:val="22"/>
        </w:rPr>
        <w:t xml:space="preserve">: </w:t>
      </w:r>
      <w:r>
        <w:rPr>
          <w:rFonts w:ascii="Arial" w:eastAsia="等线" w:hAnsi="Arial" w:cs="Arial"/>
          <w:sz w:val="22"/>
        </w:rPr>
        <w:t>记录图片状态栏是否已挂载。</w:t>
      </w:r>
    </w:p>
    <w:p w14:paraId="2EC8B9F7" w14:textId="77777777" w:rsidR="00BE4E9E" w:rsidRDefault="00000000">
      <w:pPr>
        <w:numPr>
          <w:ilvl w:val="0"/>
          <w:numId w:val="838"/>
        </w:numPr>
        <w:spacing w:before="120" w:after="120" w:line="288" w:lineRule="auto"/>
        <w:ind w:left="453"/>
        <w:jc w:val="left"/>
      </w:pPr>
      <w:proofErr w:type="spellStart"/>
      <w:r>
        <w:rPr>
          <w:rFonts w:ascii="Arial" w:eastAsia="等线" w:hAnsi="Arial" w:cs="Arial"/>
          <w:sz w:val="22"/>
        </w:rPr>
        <w:t>nodesDS</w:t>
      </w:r>
      <w:proofErr w:type="spellEnd"/>
      <w:r>
        <w:rPr>
          <w:rFonts w:ascii="Arial" w:eastAsia="等线" w:hAnsi="Arial" w:cs="Arial"/>
          <w:sz w:val="22"/>
        </w:rPr>
        <w:t>: vis.js</w:t>
      </w:r>
      <w:r>
        <w:rPr>
          <w:rFonts w:ascii="Arial" w:eastAsia="等线" w:hAnsi="Arial" w:cs="Arial"/>
          <w:sz w:val="22"/>
        </w:rPr>
        <w:t>的数据集对象，包含节点数据。</w:t>
      </w:r>
    </w:p>
    <w:p w14:paraId="65930EE5" w14:textId="77777777" w:rsidR="00BE4E9E" w:rsidRDefault="00000000">
      <w:pPr>
        <w:numPr>
          <w:ilvl w:val="0"/>
          <w:numId w:val="839"/>
        </w:numPr>
        <w:spacing w:before="120" w:after="120" w:line="288" w:lineRule="auto"/>
        <w:ind w:left="453"/>
        <w:jc w:val="left"/>
      </w:pPr>
      <w:proofErr w:type="spellStart"/>
      <w:r>
        <w:rPr>
          <w:rFonts w:ascii="Arial" w:eastAsia="等线" w:hAnsi="Arial" w:cs="Arial"/>
          <w:sz w:val="22"/>
        </w:rPr>
        <w:t>edgesDS</w:t>
      </w:r>
      <w:proofErr w:type="spellEnd"/>
      <w:r>
        <w:rPr>
          <w:rFonts w:ascii="Arial" w:eastAsia="等线" w:hAnsi="Arial" w:cs="Arial"/>
          <w:sz w:val="22"/>
        </w:rPr>
        <w:t>: vis.js</w:t>
      </w:r>
      <w:r>
        <w:rPr>
          <w:rFonts w:ascii="Arial" w:eastAsia="等线" w:hAnsi="Arial" w:cs="Arial"/>
          <w:sz w:val="22"/>
        </w:rPr>
        <w:t>的数据集对象，包含边数据。</w:t>
      </w:r>
    </w:p>
    <w:p w14:paraId="55AF630C" w14:textId="77777777" w:rsidR="00BE4E9E" w:rsidRDefault="00000000">
      <w:pPr>
        <w:numPr>
          <w:ilvl w:val="0"/>
          <w:numId w:val="840"/>
        </w:numPr>
        <w:spacing w:before="120" w:after="120" w:line="288" w:lineRule="auto"/>
        <w:ind w:left="453"/>
        <w:jc w:val="left"/>
      </w:pPr>
      <w:r>
        <w:rPr>
          <w:rFonts w:ascii="Arial" w:eastAsia="等线" w:hAnsi="Arial" w:cs="Arial"/>
          <w:sz w:val="22"/>
        </w:rPr>
        <w:t xml:space="preserve">graph: </w:t>
      </w:r>
      <w:r>
        <w:rPr>
          <w:rFonts w:ascii="Arial" w:eastAsia="等线" w:hAnsi="Arial" w:cs="Arial"/>
          <w:sz w:val="22"/>
        </w:rPr>
        <w:t>包含节点和边的数据对象。</w:t>
      </w:r>
    </w:p>
    <w:p w14:paraId="4477A6DD" w14:textId="77777777" w:rsidR="00BE4E9E" w:rsidRDefault="00000000">
      <w:pPr>
        <w:numPr>
          <w:ilvl w:val="0"/>
          <w:numId w:val="841"/>
        </w:numPr>
        <w:spacing w:before="120" w:after="120" w:line="288" w:lineRule="auto"/>
        <w:ind w:left="453"/>
        <w:jc w:val="left"/>
      </w:pPr>
      <w:proofErr w:type="spellStart"/>
      <w:r>
        <w:rPr>
          <w:rFonts w:ascii="Arial" w:eastAsia="等线" w:hAnsi="Arial" w:cs="Arial"/>
          <w:sz w:val="22"/>
        </w:rPr>
        <w:t>in_initial_mode</w:t>
      </w:r>
      <w:proofErr w:type="spellEnd"/>
      <w:r>
        <w:rPr>
          <w:rFonts w:ascii="Arial" w:eastAsia="等线" w:hAnsi="Arial" w:cs="Arial"/>
          <w:sz w:val="22"/>
        </w:rPr>
        <w:t xml:space="preserve">: </w:t>
      </w:r>
      <w:r>
        <w:rPr>
          <w:rFonts w:ascii="Arial" w:eastAsia="等线" w:hAnsi="Arial" w:cs="Arial"/>
          <w:sz w:val="22"/>
        </w:rPr>
        <w:t>初始模式标志。</w:t>
      </w:r>
    </w:p>
    <w:p w14:paraId="3D494E84" w14:textId="77777777" w:rsidR="00BE4E9E" w:rsidRDefault="00000000">
      <w:pPr>
        <w:numPr>
          <w:ilvl w:val="0"/>
          <w:numId w:val="842"/>
        </w:numPr>
        <w:spacing w:before="120" w:after="120" w:line="288" w:lineRule="auto"/>
        <w:ind w:left="453"/>
        <w:jc w:val="left"/>
      </w:pPr>
      <w:proofErr w:type="spellStart"/>
      <w:r>
        <w:rPr>
          <w:rFonts w:ascii="Arial" w:eastAsia="等线" w:hAnsi="Arial" w:cs="Arial"/>
          <w:sz w:val="22"/>
        </w:rPr>
        <w:t>in_accepting_mode</w:t>
      </w:r>
      <w:proofErr w:type="spellEnd"/>
      <w:r>
        <w:rPr>
          <w:rFonts w:ascii="Arial" w:eastAsia="等线" w:hAnsi="Arial" w:cs="Arial"/>
          <w:sz w:val="22"/>
        </w:rPr>
        <w:t xml:space="preserve">_: </w:t>
      </w:r>
      <w:r>
        <w:rPr>
          <w:rFonts w:ascii="Arial" w:eastAsia="等线" w:hAnsi="Arial" w:cs="Arial"/>
          <w:sz w:val="22"/>
        </w:rPr>
        <w:t>接受模式标志。</w:t>
      </w:r>
    </w:p>
    <w:p w14:paraId="4055FCD0" w14:textId="77777777" w:rsidR="00BE4E9E" w:rsidRDefault="00000000">
      <w:pPr>
        <w:numPr>
          <w:ilvl w:val="0"/>
          <w:numId w:val="843"/>
        </w:numPr>
        <w:spacing w:before="120" w:after="120" w:line="288" w:lineRule="auto"/>
        <w:ind w:left="453"/>
        <w:jc w:val="left"/>
      </w:pPr>
      <w:proofErr w:type="spellStart"/>
      <w:r>
        <w:rPr>
          <w:rFonts w:ascii="Arial" w:eastAsia="等线" w:hAnsi="Arial" w:cs="Arial"/>
          <w:sz w:val="22"/>
        </w:rPr>
        <w:t>delete_lock</w:t>
      </w:r>
      <w:proofErr w:type="spellEnd"/>
      <w:r>
        <w:rPr>
          <w:rFonts w:ascii="Arial" w:eastAsia="等线" w:hAnsi="Arial" w:cs="Arial"/>
          <w:sz w:val="22"/>
        </w:rPr>
        <w:t xml:space="preserve">: </w:t>
      </w:r>
      <w:r>
        <w:rPr>
          <w:rFonts w:ascii="Arial" w:eastAsia="等线" w:hAnsi="Arial" w:cs="Arial"/>
          <w:sz w:val="22"/>
        </w:rPr>
        <w:t>删除锁定标志。</w:t>
      </w:r>
    </w:p>
    <w:p w14:paraId="3DD08FC1" w14:textId="77777777" w:rsidR="00BE4E9E" w:rsidRDefault="00000000">
      <w:pPr>
        <w:numPr>
          <w:ilvl w:val="0"/>
          <w:numId w:val="844"/>
        </w:numPr>
        <w:spacing w:before="120" w:after="120" w:line="288" w:lineRule="auto"/>
        <w:ind w:left="453"/>
        <w:jc w:val="left"/>
      </w:pPr>
      <w:proofErr w:type="spellStart"/>
      <w:r>
        <w:rPr>
          <w:rFonts w:ascii="Arial" w:eastAsia="等线" w:hAnsi="Arial" w:cs="Arial"/>
          <w:sz w:val="22"/>
        </w:rPr>
        <w:t>inputVal</w:t>
      </w:r>
      <w:proofErr w:type="spellEnd"/>
      <w:r>
        <w:rPr>
          <w:rFonts w:ascii="Arial" w:eastAsia="等线" w:hAnsi="Arial" w:cs="Arial"/>
          <w:sz w:val="22"/>
        </w:rPr>
        <w:t xml:space="preserve">: </w:t>
      </w:r>
      <w:r>
        <w:rPr>
          <w:rFonts w:ascii="Arial" w:eastAsia="等线" w:hAnsi="Arial" w:cs="Arial"/>
          <w:sz w:val="22"/>
        </w:rPr>
        <w:t>输入值。</w:t>
      </w:r>
    </w:p>
    <w:p w14:paraId="0527B0F0" w14:textId="77777777" w:rsidR="00BE4E9E" w:rsidRDefault="00000000">
      <w:pPr>
        <w:numPr>
          <w:ilvl w:val="0"/>
          <w:numId w:val="845"/>
        </w:numPr>
        <w:spacing w:before="120" w:after="120" w:line="288" w:lineRule="auto"/>
        <w:ind w:left="453"/>
        <w:jc w:val="left"/>
      </w:pPr>
      <w:proofErr w:type="spellStart"/>
      <w:r>
        <w:rPr>
          <w:rFonts w:ascii="Arial" w:eastAsia="等线" w:hAnsi="Arial" w:cs="Arial"/>
          <w:sz w:val="22"/>
        </w:rPr>
        <w:t>edgeDeletion</w:t>
      </w:r>
      <w:proofErr w:type="spellEnd"/>
      <w:r>
        <w:rPr>
          <w:rFonts w:ascii="Arial" w:eastAsia="等线" w:hAnsi="Arial" w:cs="Arial"/>
          <w:sz w:val="22"/>
        </w:rPr>
        <w:t xml:space="preserve">: </w:t>
      </w:r>
      <w:r>
        <w:rPr>
          <w:rFonts w:ascii="Arial" w:eastAsia="等线" w:hAnsi="Arial" w:cs="Arial"/>
          <w:sz w:val="22"/>
        </w:rPr>
        <w:t>边删除标志。</w:t>
      </w:r>
    </w:p>
    <w:p w14:paraId="5EBBA826" w14:textId="77777777" w:rsidR="00BE4E9E" w:rsidRDefault="00000000">
      <w:pPr>
        <w:numPr>
          <w:ilvl w:val="0"/>
          <w:numId w:val="846"/>
        </w:numPr>
        <w:spacing w:before="120" w:after="120" w:line="288" w:lineRule="auto"/>
        <w:jc w:val="left"/>
      </w:pPr>
      <w:r>
        <w:rPr>
          <w:rFonts w:ascii="Arial" w:eastAsia="等线" w:hAnsi="Arial" w:cs="Arial"/>
          <w:sz w:val="22"/>
        </w:rPr>
        <w:t>局部变量</w:t>
      </w:r>
    </w:p>
    <w:p w14:paraId="602EA626" w14:textId="77777777" w:rsidR="00BE4E9E" w:rsidRDefault="00000000">
      <w:pPr>
        <w:numPr>
          <w:ilvl w:val="0"/>
          <w:numId w:val="847"/>
        </w:numPr>
        <w:spacing w:before="120" w:after="120" w:line="288" w:lineRule="auto"/>
        <w:ind w:left="453"/>
        <w:jc w:val="left"/>
      </w:pPr>
      <w:r>
        <w:rPr>
          <w:rFonts w:ascii="Arial" w:eastAsia="等线" w:hAnsi="Arial" w:cs="Arial"/>
          <w:sz w:val="22"/>
        </w:rPr>
        <w:t xml:space="preserve">show: </w:t>
      </w:r>
      <w:r>
        <w:rPr>
          <w:rFonts w:ascii="Arial" w:eastAsia="等线" w:hAnsi="Arial" w:cs="Arial"/>
          <w:sz w:val="22"/>
        </w:rPr>
        <w:t>状态变量，控制模态框的显示与隐藏。</w:t>
      </w:r>
    </w:p>
    <w:p w14:paraId="78A8F2AB" w14:textId="77777777" w:rsidR="00BE4E9E" w:rsidRDefault="00000000">
      <w:pPr>
        <w:numPr>
          <w:ilvl w:val="0"/>
          <w:numId w:val="848"/>
        </w:numPr>
        <w:spacing w:before="120" w:after="120" w:line="288" w:lineRule="auto"/>
        <w:ind w:left="453"/>
        <w:jc w:val="left"/>
      </w:pPr>
      <w:r>
        <w:rPr>
          <w:rFonts w:ascii="Arial" w:eastAsia="等线" w:hAnsi="Arial" w:cs="Arial"/>
          <w:sz w:val="22"/>
        </w:rPr>
        <w:t xml:space="preserve">warning: </w:t>
      </w:r>
      <w:r>
        <w:rPr>
          <w:rFonts w:ascii="Arial" w:eastAsia="等线" w:hAnsi="Arial" w:cs="Arial"/>
          <w:sz w:val="22"/>
        </w:rPr>
        <w:t>状态变量，控制警告信息的显示与隐藏。</w:t>
      </w:r>
    </w:p>
    <w:p w14:paraId="0472756C" w14:textId="77777777" w:rsidR="00BE4E9E" w:rsidRDefault="00000000">
      <w:pPr>
        <w:numPr>
          <w:ilvl w:val="0"/>
          <w:numId w:val="849"/>
        </w:numPr>
        <w:spacing w:before="120" w:after="120" w:line="288" w:lineRule="auto"/>
        <w:ind w:left="453"/>
        <w:jc w:val="left"/>
      </w:pPr>
      <w:proofErr w:type="spellStart"/>
      <w:r>
        <w:rPr>
          <w:rFonts w:ascii="Arial" w:eastAsia="等线" w:hAnsi="Arial" w:cs="Arial"/>
          <w:sz w:val="22"/>
        </w:rPr>
        <w:lastRenderedPageBreak/>
        <w:t>master_context</w:t>
      </w:r>
      <w:proofErr w:type="spellEnd"/>
      <w:r>
        <w:rPr>
          <w:rFonts w:ascii="Arial" w:eastAsia="等线" w:hAnsi="Arial" w:cs="Arial"/>
          <w:sz w:val="22"/>
        </w:rPr>
        <w:t xml:space="preserve">: </w:t>
      </w:r>
      <w:r>
        <w:rPr>
          <w:rFonts w:ascii="Arial" w:eastAsia="等线" w:hAnsi="Arial" w:cs="Arial"/>
          <w:sz w:val="22"/>
        </w:rPr>
        <w:t>使用</w:t>
      </w:r>
      <w:r>
        <w:rPr>
          <w:rFonts w:ascii="Arial" w:eastAsia="等线" w:hAnsi="Arial" w:cs="Arial"/>
          <w:sz w:val="22"/>
        </w:rPr>
        <w:t xml:space="preserve"> </w:t>
      </w:r>
      <w:proofErr w:type="spellStart"/>
      <w:r>
        <w:rPr>
          <w:rFonts w:ascii="Consolas" w:eastAsia="Consolas" w:hAnsi="Consolas" w:cs="Consolas"/>
          <w:sz w:val="22"/>
          <w:shd w:val="clear" w:color="auto" w:fill="EFF0F1"/>
        </w:rPr>
        <w:t>AutomataContext</w:t>
      </w:r>
      <w:proofErr w:type="spellEnd"/>
      <w:r>
        <w:rPr>
          <w:rFonts w:ascii="Arial" w:eastAsia="等线" w:hAnsi="Arial" w:cs="Arial"/>
          <w:sz w:val="22"/>
        </w:rPr>
        <w:t xml:space="preserve"> </w:t>
      </w:r>
      <w:r>
        <w:rPr>
          <w:rFonts w:ascii="Arial" w:eastAsia="等线" w:hAnsi="Arial" w:cs="Arial"/>
          <w:sz w:val="22"/>
        </w:rPr>
        <w:t>上下文，包含全局图表对象和数据集。</w:t>
      </w:r>
    </w:p>
    <w:p w14:paraId="360F67E8" w14:textId="77777777" w:rsidR="00BE4E9E" w:rsidRDefault="00000000">
      <w:pPr>
        <w:numPr>
          <w:ilvl w:val="0"/>
          <w:numId w:val="850"/>
        </w:numPr>
        <w:spacing w:before="120" w:after="120" w:line="288" w:lineRule="auto"/>
        <w:ind w:left="453"/>
        <w:jc w:val="left"/>
      </w:pPr>
      <w:r>
        <w:rPr>
          <w:rFonts w:ascii="Arial" w:eastAsia="等线" w:hAnsi="Arial" w:cs="Arial"/>
          <w:sz w:val="22"/>
        </w:rPr>
        <w:t xml:space="preserve">wrapper: </w:t>
      </w:r>
      <w:proofErr w:type="spellStart"/>
      <w:r>
        <w:rPr>
          <w:rFonts w:ascii="Consolas" w:eastAsia="Consolas" w:hAnsi="Consolas" w:cs="Consolas"/>
          <w:sz w:val="22"/>
          <w:shd w:val="clear" w:color="auto" w:fill="EFF0F1"/>
        </w:rPr>
        <w:t>useRef</w:t>
      </w:r>
      <w:proofErr w:type="spellEnd"/>
      <w:r>
        <w:rPr>
          <w:rFonts w:ascii="Arial" w:eastAsia="等线" w:hAnsi="Arial" w:cs="Arial"/>
          <w:sz w:val="22"/>
        </w:rPr>
        <w:t xml:space="preserve"> </w:t>
      </w:r>
      <w:r>
        <w:rPr>
          <w:rFonts w:ascii="Arial" w:eastAsia="等线" w:hAnsi="Arial" w:cs="Arial"/>
          <w:sz w:val="22"/>
        </w:rPr>
        <w:t>钩子，引用图表容器的</w:t>
      </w:r>
      <w:r>
        <w:rPr>
          <w:rFonts w:ascii="Arial" w:eastAsia="等线" w:hAnsi="Arial" w:cs="Arial"/>
          <w:sz w:val="22"/>
        </w:rPr>
        <w:t>DOM</w:t>
      </w:r>
      <w:r>
        <w:rPr>
          <w:rFonts w:ascii="Arial" w:eastAsia="等线" w:hAnsi="Arial" w:cs="Arial"/>
          <w:sz w:val="22"/>
        </w:rPr>
        <w:t>节点。</w:t>
      </w:r>
    </w:p>
    <w:p w14:paraId="0812078D" w14:textId="77777777" w:rsidR="00BE4E9E" w:rsidRDefault="00000000">
      <w:pPr>
        <w:numPr>
          <w:ilvl w:val="0"/>
          <w:numId w:val="851"/>
        </w:numPr>
        <w:spacing w:before="120" w:after="120" w:line="288" w:lineRule="auto"/>
        <w:ind w:left="453"/>
        <w:jc w:val="left"/>
      </w:pPr>
      <w:proofErr w:type="spellStart"/>
      <w:r>
        <w:rPr>
          <w:rFonts w:ascii="Arial" w:eastAsia="等线" w:hAnsi="Arial" w:cs="Arial"/>
          <w:sz w:val="22"/>
        </w:rPr>
        <w:t>img_status</w:t>
      </w:r>
      <w:proofErr w:type="spellEnd"/>
      <w:r>
        <w:rPr>
          <w:rFonts w:ascii="Arial" w:eastAsia="等线" w:hAnsi="Arial" w:cs="Arial"/>
          <w:sz w:val="22"/>
        </w:rPr>
        <w:t xml:space="preserve">: </w:t>
      </w:r>
      <w:proofErr w:type="spellStart"/>
      <w:r>
        <w:rPr>
          <w:rFonts w:ascii="Consolas" w:eastAsia="Consolas" w:hAnsi="Consolas" w:cs="Consolas"/>
          <w:sz w:val="22"/>
          <w:shd w:val="clear" w:color="auto" w:fill="EFF0F1"/>
        </w:rPr>
        <w:t>useRef</w:t>
      </w:r>
      <w:proofErr w:type="spellEnd"/>
      <w:r>
        <w:rPr>
          <w:rFonts w:ascii="Arial" w:eastAsia="等线" w:hAnsi="Arial" w:cs="Arial"/>
          <w:sz w:val="22"/>
        </w:rPr>
        <w:t xml:space="preserve"> </w:t>
      </w:r>
      <w:r>
        <w:rPr>
          <w:rFonts w:ascii="Arial" w:eastAsia="等线" w:hAnsi="Arial" w:cs="Arial"/>
          <w:sz w:val="22"/>
        </w:rPr>
        <w:t>钩子，引用图表状态图像的</w:t>
      </w:r>
      <w:r>
        <w:rPr>
          <w:rFonts w:ascii="Arial" w:eastAsia="等线" w:hAnsi="Arial" w:cs="Arial"/>
          <w:sz w:val="22"/>
        </w:rPr>
        <w:t>DOM</w:t>
      </w:r>
      <w:r>
        <w:rPr>
          <w:rFonts w:ascii="Arial" w:eastAsia="等线" w:hAnsi="Arial" w:cs="Arial"/>
          <w:sz w:val="22"/>
        </w:rPr>
        <w:t>节点。</w:t>
      </w:r>
    </w:p>
    <w:p w14:paraId="36B85EA6" w14:textId="77777777" w:rsidR="00BE4E9E" w:rsidRDefault="00000000">
      <w:pPr>
        <w:numPr>
          <w:ilvl w:val="0"/>
          <w:numId w:val="852"/>
        </w:numPr>
        <w:spacing w:before="120" w:after="120" w:line="288" w:lineRule="auto"/>
        <w:ind w:left="453"/>
        <w:jc w:val="left"/>
      </w:pPr>
      <w:r>
        <w:rPr>
          <w:rFonts w:ascii="Arial" w:eastAsia="等线" w:hAnsi="Arial" w:cs="Arial"/>
          <w:sz w:val="22"/>
        </w:rPr>
        <w:t xml:space="preserve">network: </w:t>
      </w:r>
      <w:r>
        <w:rPr>
          <w:rFonts w:ascii="Arial" w:eastAsia="等线" w:hAnsi="Arial" w:cs="Arial"/>
          <w:sz w:val="22"/>
        </w:rPr>
        <w:t>图表网络对象。</w:t>
      </w:r>
    </w:p>
    <w:p w14:paraId="5A13E982" w14:textId="77777777" w:rsidR="00BE4E9E" w:rsidRDefault="00000000">
      <w:pPr>
        <w:numPr>
          <w:ilvl w:val="0"/>
          <w:numId w:val="853"/>
        </w:numPr>
        <w:spacing w:before="120" w:after="120" w:line="288" w:lineRule="auto"/>
        <w:jc w:val="left"/>
      </w:pPr>
      <w:r>
        <w:rPr>
          <w:rFonts w:ascii="Arial" w:eastAsia="等线" w:hAnsi="Arial" w:cs="Arial"/>
          <w:sz w:val="22"/>
        </w:rPr>
        <w:t>返回值：</w:t>
      </w:r>
      <w:r>
        <w:rPr>
          <w:rFonts w:ascii="Consolas" w:eastAsia="Consolas" w:hAnsi="Consolas" w:cs="Consolas"/>
          <w:sz w:val="22"/>
          <w:shd w:val="clear" w:color="auto" w:fill="EFF0F1"/>
        </w:rPr>
        <w:t>Visual</w:t>
      </w:r>
      <w:r>
        <w:rPr>
          <w:rFonts w:ascii="Arial" w:eastAsia="等线" w:hAnsi="Arial" w:cs="Arial"/>
          <w:sz w:val="22"/>
        </w:rPr>
        <w:t xml:space="preserve"> </w:t>
      </w:r>
      <w:r>
        <w:rPr>
          <w:rFonts w:ascii="Arial" w:eastAsia="等线" w:hAnsi="Arial" w:cs="Arial"/>
          <w:sz w:val="22"/>
        </w:rPr>
        <w:t>函数组件没有显式的返回值，它返回的是组件的</w:t>
      </w:r>
      <w:r>
        <w:rPr>
          <w:rFonts w:ascii="Arial" w:eastAsia="等线" w:hAnsi="Arial" w:cs="Arial"/>
          <w:sz w:val="22"/>
        </w:rPr>
        <w:t>UI</w:t>
      </w:r>
      <w:r>
        <w:rPr>
          <w:rFonts w:ascii="Arial" w:eastAsia="等线" w:hAnsi="Arial" w:cs="Arial"/>
          <w:sz w:val="22"/>
        </w:rPr>
        <w:t>结构。</w:t>
      </w:r>
    </w:p>
    <w:p w14:paraId="48F20CF3" w14:textId="77777777" w:rsidR="00BE4E9E" w:rsidRDefault="00000000">
      <w:pPr>
        <w:numPr>
          <w:ilvl w:val="0"/>
          <w:numId w:val="854"/>
        </w:numPr>
        <w:spacing w:before="120" w:after="120" w:line="288" w:lineRule="auto"/>
        <w:jc w:val="left"/>
      </w:pPr>
      <w:r>
        <w:rPr>
          <w:rFonts w:ascii="Arial" w:eastAsia="等线" w:hAnsi="Arial" w:cs="Arial"/>
          <w:sz w:val="22"/>
        </w:rPr>
        <w:t>算法说明：</w:t>
      </w:r>
    </w:p>
    <w:p w14:paraId="08E78F43" w14:textId="77777777" w:rsidR="00BE4E9E" w:rsidRDefault="00000000">
      <w:pPr>
        <w:numPr>
          <w:ilvl w:val="0"/>
          <w:numId w:val="855"/>
        </w:numPr>
        <w:spacing w:before="120" w:after="120" w:line="288" w:lineRule="auto"/>
        <w:ind w:left="453"/>
        <w:jc w:val="left"/>
      </w:pPr>
      <w:r>
        <w:rPr>
          <w:rFonts w:ascii="Arial" w:eastAsia="等线" w:hAnsi="Arial" w:cs="Arial"/>
          <w:sz w:val="22"/>
        </w:rPr>
        <w:t>初始化网络和事件监听器：</w:t>
      </w:r>
    </w:p>
    <w:p w14:paraId="366FADAB" w14:textId="77777777" w:rsidR="00BE4E9E" w:rsidRDefault="00000000">
      <w:pPr>
        <w:numPr>
          <w:ilvl w:val="0"/>
          <w:numId w:val="856"/>
        </w:numPr>
        <w:spacing w:before="120" w:after="120" w:line="288" w:lineRule="auto"/>
        <w:ind w:left="907"/>
        <w:jc w:val="left"/>
      </w:pPr>
      <w:r>
        <w:rPr>
          <w:rFonts w:ascii="Arial" w:eastAsia="等线" w:hAnsi="Arial" w:cs="Arial"/>
          <w:sz w:val="22"/>
        </w:rPr>
        <w:t>使用</w:t>
      </w:r>
      <w:r>
        <w:rPr>
          <w:rFonts w:ascii="Arial" w:eastAsia="等线" w:hAnsi="Arial" w:cs="Arial"/>
          <w:sz w:val="22"/>
        </w:rPr>
        <w:t xml:space="preserve"> </w:t>
      </w:r>
      <w:proofErr w:type="spellStart"/>
      <w:r>
        <w:rPr>
          <w:rFonts w:ascii="Consolas" w:eastAsia="Consolas" w:hAnsi="Consolas" w:cs="Consolas"/>
          <w:sz w:val="22"/>
          <w:shd w:val="clear" w:color="auto" w:fill="EFF0F1"/>
        </w:rPr>
        <w:t>useEffect</w:t>
      </w:r>
      <w:proofErr w:type="spellEnd"/>
      <w:r>
        <w:rPr>
          <w:rFonts w:ascii="Arial" w:eastAsia="等线" w:hAnsi="Arial" w:cs="Arial"/>
          <w:sz w:val="22"/>
        </w:rPr>
        <w:t xml:space="preserve"> </w:t>
      </w:r>
      <w:r>
        <w:rPr>
          <w:rFonts w:ascii="Arial" w:eastAsia="等线" w:hAnsi="Arial" w:cs="Arial"/>
          <w:sz w:val="22"/>
        </w:rPr>
        <w:t>钩子在组件挂载时初始化</w:t>
      </w:r>
      <w:r>
        <w:rPr>
          <w:rFonts w:ascii="Arial" w:eastAsia="等线" w:hAnsi="Arial" w:cs="Arial"/>
          <w:sz w:val="22"/>
        </w:rPr>
        <w:t xml:space="preserve"> </w:t>
      </w:r>
      <w:proofErr w:type="spellStart"/>
      <w:r>
        <w:rPr>
          <w:rFonts w:ascii="Arial" w:eastAsia="等线" w:hAnsi="Arial" w:cs="Arial"/>
          <w:sz w:val="22"/>
        </w:rPr>
        <w:t>vis.Network</w:t>
      </w:r>
      <w:proofErr w:type="spellEnd"/>
      <w:r>
        <w:rPr>
          <w:rFonts w:ascii="Arial" w:eastAsia="等线" w:hAnsi="Arial" w:cs="Arial"/>
          <w:sz w:val="22"/>
        </w:rPr>
        <w:t>，并设置各种事件监听器。</w:t>
      </w:r>
    </w:p>
    <w:p w14:paraId="75665907" w14:textId="77777777" w:rsidR="00BE4E9E" w:rsidRDefault="00000000">
      <w:pPr>
        <w:numPr>
          <w:ilvl w:val="0"/>
          <w:numId w:val="857"/>
        </w:numPr>
        <w:spacing w:before="120" w:after="120" w:line="288" w:lineRule="auto"/>
        <w:ind w:left="907"/>
        <w:jc w:val="left"/>
      </w:pPr>
      <w:r>
        <w:rPr>
          <w:rFonts w:ascii="Arial" w:eastAsia="等线" w:hAnsi="Arial" w:cs="Arial"/>
          <w:sz w:val="22"/>
        </w:rPr>
        <w:t>初始化图表的节点和边数据集。</w:t>
      </w:r>
    </w:p>
    <w:p w14:paraId="72724E90" w14:textId="77777777" w:rsidR="00BE4E9E" w:rsidRDefault="00000000">
      <w:pPr>
        <w:numPr>
          <w:ilvl w:val="0"/>
          <w:numId w:val="858"/>
        </w:numPr>
        <w:spacing w:before="120" w:after="120" w:line="288" w:lineRule="auto"/>
        <w:ind w:left="453"/>
        <w:jc w:val="left"/>
      </w:pPr>
      <w:r>
        <w:rPr>
          <w:rFonts w:ascii="Arial" w:eastAsia="等线" w:hAnsi="Arial" w:cs="Arial"/>
          <w:sz w:val="22"/>
        </w:rPr>
        <w:t>事件处理：</w:t>
      </w:r>
    </w:p>
    <w:p w14:paraId="263CCF3E" w14:textId="77777777" w:rsidR="00BE4E9E" w:rsidRDefault="00000000">
      <w:pPr>
        <w:numPr>
          <w:ilvl w:val="0"/>
          <w:numId w:val="859"/>
        </w:numPr>
        <w:spacing w:before="120" w:after="120" w:line="288" w:lineRule="auto"/>
        <w:ind w:left="907"/>
        <w:jc w:val="left"/>
      </w:pPr>
      <w:proofErr w:type="spellStart"/>
      <w:r>
        <w:rPr>
          <w:rFonts w:ascii="Consolas" w:eastAsia="Consolas" w:hAnsi="Consolas" w:cs="Consolas"/>
          <w:sz w:val="22"/>
          <w:shd w:val="clear" w:color="auto" w:fill="EFF0F1"/>
        </w:rPr>
        <w:t>emptyCanvasClickHandler</w:t>
      </w:r>
      <w:proofErr w:type="spellEnd"/>
      <w:r>
        <w:rPr>
          <w:rFonts w:ascii="Arial" w:eastAsia="等线" w:hAnsi="Arial" w:cs="Arial"/>
          <w:sz w:val="22"/>
        </w:rPr>
        <w:t xml:space="preserve">: </w:t>
      </w:r>
      <w:r>
        <w:rPr>
          <w:rFonts w:ascii="Arial" w:eastAsia="等线" w:hAnsi="Arial" w:cs="Arial"/>
          <w:sz w:val="22"/>
        </w:rPr>
        <w:t>处理空画布点击事件，添加新节点。</w:t>
      </w:r>
    </w:p>
    <w:p w14:paraId="05E74AC7" w14:textId="77777777" w:rsidR="00BE4E9E" w:rsidRDefault="00000000">
      <w:pPr>
        <w:numPr>
          <w:ilvl w:val="0"/>
          <w:numId w:val="860"/>
        </w:numPr>
        <w:spacing w:before="120" w:after="120" w:line="288" w:lineRule="auto"/>
        <w:ind w:left="907"/>
        <w:jc w:val="left"/>
      </w:pPr>
      <w:proofErr w:type="spellStart"/>
      <w:r>
        <w:rPr>
          <w:rFonts w:ascii="Consolas" w:eastAsia="Consolas" w:hAnsi="Consolas" w:cs="Consolas"/>
          <w:sz w:val="22"/>
          <w:shd w:val="clear" w:color="auto" w:fill="EFF0F1"/>
        </w:rPr>
        <w:t>deleteNodeWithCtrl</w:t>
      </w:r>
      <w:proofErr w:type="spellEnd"/>
      <w:r>
        <w:rPr>
          <w:rFonts w:ascii="Arial" w:eastAsia="等线" w:hAnsi="Arial" w:cs="Arial"/>
          <w:sz w:val="22"/>
        </w:rPr>
        <w:t xml:space="preserve">: </w:t>
      </w:r>
      <w:r>
        <w:rPr>
          <w:rFonts w:ascii="Arial" w:eastAsia="等线" w:hAnsi="Arial" w:cs="Arial"/>
          <w:sz w:val="22"/>
        </w:rPr>
        <w:t>使用</w:t>
      </w:r>
      <w:r>
        <w:rPr>
          <w:rFonts w:ascii="Arial" w:eastAsia="等线" w:hAnsi="Arial" w:cs="Arial"/>
          <w:sz w:val="22"/>
        </w:rPr>
        <w:t>Ctrl</w:t>
      </w:r>
      <w:r>
        <w:rPr>
          <w:rFonts w:ascii="Arial" w:eastAsia="等线" w:hAnsi="Arial" w:cs="Arial"/>
          <w:sz w:val="22"/>
        </w:rPr>
        <w:t>键删除选中的节点。</w:t>
      </w:r>
    </w:p>
    <w:p w14:paraId="152C7230" w14:textId="77777777" w:rsidR="00BE4E9E" w:rsidRDefault="00000000">
      <w:pPr>
        <w:numPr>
          <w:ilvl w:val="0"/>
          <w:numId w:val="861"/>
        </w:numPr>
        <w:spacing w:before="120" w:after="120" w:line="288" w:lineRule="auto"/>
        <w:ind w:left="907"/>
        <w:jc w:val="left"/>
      </w:pPr>
      <w:proofErr w:type="spellStart"/>
      <w:r>
        <w:rPr>
          <w:rFonts w:ascii="Consolas" w:eastAsia="Consolas" w:hAnsi="Consolas" w:cs="Consolas"/>
          <w:sz w:val="22"/>
          <w:shd w:val="clear" w:color="auto" w:fill="EFF0F1"/>
        </w:rPr>
        <w:t>handleShiftClick</w:t>
      </w:r>
      <w:proofErr w:type="spellEnd"/>
      <w:r>
        <w:rPr>
          <w:rFonts w:ascii="Arial" w:eastAsia="等线" w:hAnsi="Arial" w:cs="Arial"/>
          <w:sz w:val="22"/>
        </w:rPr>
        <w:t xml:space="preserve">: </w:t>
      </w:r>
      <w:r>
        <w:rPr>
          <w:rFonts w:ascii="Arial" w:eastAsia="等线" w:hAnsi="Arial" w:cs="Arial"/>
          <w:sz w:val="22"/>
        </w:rPr>
        <w:t>处理</w:t>
      </w:r>
      <w:r>
        <w:rPr>
          <w:rFonts w:ascii="Arial" w:eastAsia="等线" w:hAnsi="Arial" w:cs="Arial"/>
          <w:sz w:val="22"/>
        </w:rPr>
        <w:t>Shift</w:t>
      </w:r>
      <w:r>
        <w:rPr>
          <w:rFonts w:ascii="Arial" w:eastAsia="等线" w:hAnsi="Arial" w:cs="Arial"/>
          <w:sz w:val="22"/>
        </w:rPr>
        <w:t>键按下事件，启用编辑边模式。</w:t>
      </w:r>
    </w:p>
    <w:p w14:paraId="65255043" w14:textId="77777777" w:rsidR="00BE4E9E" w:rsidRDefault="00000000">
      <w:pPr>
        <w:numPr>
          <w:ilvl w:val="0"/>
          <w:numId w:val="862"/>
        </w:numPr>
        <w:spacing w:before="120" w:after="120" w:line="288" w:lineRule="auto"/>
        <w:ind w:left="907"/>
        <w:jc w:val="left"/>
      </w:pPr>
      <w:proofErr w:type="spellStart"/>
      <w:r>
        <w:rPr>
          <w:rFonts w:ascii="Consolas" w:eastAsia="Consolas" w:hAnsi="Consolas" w:cs="Consolas"/>
          <w:sz w:val="22"/>
          <w:shd w:val="clear" w:color="auto" w:fill="EFF0F1"/>
        </w:rPr>
        <w:t>deselectAllModes</w:t>
      </w:r>
      <w:proofErr w:type="spellEnd"/>
      <w:r>
        <w:rPr>
          <w:rFonts w:ascii="Arial" w:eastAsia="等线" w:hAnsi="Arial" w:cs="Arial"/>
          <w:sz w:val="22"/>
        </w:rPr>
        <w:t xml:space="preserve">: </w:t>
      </w:r>
      <w:r>
        <w:rPr>
          <w:rFonts w:ascii="Arial" w:eastAsia="等线" w:hAnsi="Arial" w:cs="Arial"/>
          <w:sz w:val="22"/>
        </w:rPr>
        <w:t>取消所有模式的选择。</w:t>
      </w:r>
    </w:p>
    <w:p w14:paraId="6384F65A" w14:textId="77777777" w:rsidR="00BE4E9E" w:rsidRDefault="00000000">
      <w:pPr>
        <w:numPr>
          <w:ilvl w:val="0"/>
          <w:numId w:val="863"/>
        </w:numPr>
        <w:spacing w:before="120" w:after="120" w:line="288" w:lineRule="auto"/>
        <w:ind w:left="907"/>
        <w:jc w:val="left"/>
      </w:pPr>
      <w:proofErr w:type="spellStart"/>
      <w:r>
        <w:rPr>
          <w:rFonts w:ascii="Consolas" w:eastAsia="Consolas" w:hAnsi="Consolas" w:cs="Consolas"/>
          <w:sz w:val="22"/>
          <w:shd w:val="clear" w:color="auto" w:fill="EFF0F1"/>
        </w:rPr>
        <w:t>nodesOfEdgeId</w:t>
      </w:r>
      <w:proofErr w:type="spellEnd"/>
      <w:r>
        <w:rPr>
          <w:rFonts w:ascii="Arial" w:eastAsia="等线" w:hAnsi="Arial" w:cs="Arial"/>
          <w:sz w:val="22"/>
        </w:rPr>
        <w:t xml:space="preserve">: </w:t>
      </w:r>
      <w:r>
        <w:rPr>
          <w:rFonts w:ascii="Arial" w:eastAsia="等线" w:hAnsi="Arial" w:cs="Arial"/>
          <w:sz w:val="22"/>
        </w:rPr>
        <w:t>获取边的起始和终止节点标签。</w:t>
      </w:r>
    </w:p>
    <w:p w14:paraId="7EEBB6A1" w14:textId="77777777" w:rsidR="00BE4E9E" w:rsidRDefault="00000000">
      <w:pPr>
        <w:numPr>
          <w:ilvl w:val="0"/>
          <w:numId w:val="864"/>
        </w:numPr>
        <w:spacing w:before="120" w:after="120" w:line="288" w:lineRule="auto"/>
        <w:ind w:left="907"/>
        <w:jc w:val="left"/>
      </w:pPr>
      <w:proofErr w:type="spellStart"/>
      <w:r>
        <w:rPr>
          <w:rFonts w:ascii="Consolas" w:eastAsia="Consolas" w:hAnsi="Consolas" w:cs="Consolas"/>
          <w:sz w:val="22"/>
          <w:shd w:val="clear" w:color="auto" w:fill="EFF0F1"/>
        </w:rPr>
        <w:t>ChangeEdgeText</w:t>
      </w:r>
      <w:proofErr w:type="spellEnd"/>
      <w:r>
        <w:rPr>
          <w:rFonts w:ascii="Arial" w:eastAsia="等线" w:hAnsi="Arial" w:cs="Arial"/>
          <w:sz w:val="22"/>
        </w:rPr>
        <w:t xml:space="preserve">: </w:t>
      </w:r>
      <w:r>
        <w:rPr>
          <w:rFonts w:ascii="Arial" w:eastAsia="等线" w:hAnsi="Arial" w:cs="Arial"/>
          <w:sz w:val="22"/>
        </w:rPr>
        <w:t>更改边的文本标签，进行输入校验并更新数据集。</w:t>
      </w:r>
    </w:p>
    <w:p w14:paraId="33CA39D2" w14:textId="77777777" w:rsidR="00BE4E9E" w:rsidRDefault="00000000">
      <w:pPr>
        <w:numPr>
          <w:ilvl w:val="0"/>
          <w:numId w:val="865"/>
        </w:numPr>
        <w:spacing w:before="120" w:after="120" w:line="288" w:lineRule="auto"/>
        <w:ind w:left="907"/>
        <w:jc w:val="left"/>
      </w:pPr>
      <w:proofErr w:type="spellStart"/>
      <w:r>
        <w:rPr>
          <w:rFonts w:ascii="Consolas" w:eastAsia="Consolas" w:hAnsi="Consolas" w:cs="Consolas"/>
          <w:sz w:val="22"/>
          <w:shd w:val="clear" w:color="auto" w:fill="EFF0F1"/>
        </w:rPr>
        <w:t>findEdgeByNodes</w:t>
      </w:r>
      <w:proofErr w:type="spellEnd"/>
      <w:r>
        <w:rPr>
          <w:rFonts w:ascii="Arial" w:eastAsia="等线" w:hAnsi="Arial" w:cs="Arial"/>
          <w:sz w:val="22"/>
        </w:rPr>
        <w:t xml:space="preserve">: </w:t>
      </w:r>
      <w:r>
        <w:rPr>
          <w:rFonts w:ascii="Arial" w:eastAsia="等线" w:hAnsi="Arial" w:cs="Arial"/>
          <w:sz w:val="22"/>
        </w:rPr>
        <w:t>根据起始和终止节点查找边的</w:t>
      </w:r>
      <w:r>
        <w:rPr>
          <w:rFonts w:ascii="Arial" w:eastAsia="等线" w:hAnsi="Arial" w:cs="Arial"/>
          <w:sz w:val="22"/>
        </w:rPr>
        <w:t>ID</w:t>
      </w:r>
      <w:r>
        <w:rPr>
          <w:rFonts w:ascii="Arial" w:eastAsia="等线" w:hAnsi="Arial" w:cs="Arial"/>
          <w:sz w:val="22"/>
        </w:rPr>
        <w:t>。</w:t>
      </w:r>
    </w:p>
    <w:p w14:paraId="70190687" w14:textId="77777777" w:rsidR="00BE4E9E" w:rsidRDefault="00000000">
      <w:pPr>
        <w:numPr>
          <w:ilvl w:val="0"/>
          <w:numId w:val="866"/>
        </w:numPr>
        <w:spacing w:before="120" w:after="120" w:line="288" w:lineRule="auto"/>
        <w:ind w:left="907"/>
        <w:jc w:val="left"/>
      </w:pPr>
      <w:proofErr w:type="spellStart"/>
      <w:r>
        <w:rPr>
          <w:rFonts w:ascii="Consolas" w:eastAsia="Consolas" w:hAnsi="Consolas" w:cs="Consolas"/>
          <w:sz w:val="22"/>
          <w:shd w:val="clear" w:color="auto" w:fill="EFF0F1"/>
        </w:rPr>
        <w:t>toEditEdgeMode</w:t>
      </w:r>
      <w:proofErr w:type="spellEnd"/>
      <w:r>
        <w:rPr>
          <w:rFonts w:ascii="Arial" w:eastAsia="等线" w:hAnsi="Arial" w:cs="Arial"/>
          <w:sz w:val="22"/>
        </w:rPr>
        <w:t xml:space="preserve">: </w:t>
      </w:r>
      <w:r>
        <w:rPr>
          <w:rFonts w:ascii="Arial" w:eastAsia="等线" w:hAnsi="Arial" w:cs="Arial"/>
          <w:sz w:val="22"/>
        </w:rPr>
        <w:t>启用编辑边模式。</w:t>
      </w:r>
    </w:p>
    <w:p w14:paraId="0B1C4FB3" w14:textId="77777777" w:rsidR="00BE4E9E" w:rsidRDefault="00000000">
      <w:pPr>
        <w:numPr>
          <w:ilvl w:val="0"/>
          <w:numId w:val="867"/>
        </w:numPr>
        <w:spacing w:before="120" w:after="120" w:line="288" w:lineRule="auto"/>
        <w:ind w:left="907"/>
        <w:jc w:val="left"/>
      </w:pPr>
      <w:proofErr w:type="spellStart"/>
      <w:r>
        <w:rPr>
          <w:rFonts w:ascii="Consolas" w:eastAsia="Consolas" w:hAnsi="Consolas" w:cs="Consolas"/>
          <w:sz w:val="22"/>
          <w:shd w:val="clear" w:color="auto" w:fill="EFF0F1"/>
        </w:rPr>
        <w:t>toAddNodeMode</w:t>
      </w:r>
      <w:proofErr w:type="spellEnd"/>
      <w:r>
        <w:rPr>
          <w:rFonts w:ascii="Arial" w:eastAsia="等线" w:hAnsi="Arial" w:cs="Arial"/>
          <w:sz w:val="22"/>
        </w:rPr>
        <w:t xml:space="preserve">: </w:t>
      </w:r>
      <w:r>
        <w:rPr>
          <w:rFonts w:ascii="Arial" w:eastAsia="等线" w:hAnsi="Arial" w:cs="Arial"/>
          <w:sz w:val="22"/>
        </w:rPr>
        <w:t>启用添加节点模式。</w:t>
      </w:r>
    </w:p>
    <w:p w14:paraId="582A33CF" w14:textId="77777777" w:rsidR="00BE4E9E" w:rsidRDefault="00000000">
      <w:pPr>
        <w:numPr>
          <w:ilvl w:val="0"/>
          <w:numId w:val="868"/>
        </w:numPr>
        <w:spacing w:before="120" w:after="120" w:line="288" w:lineRule="auto"/>
        <w:ind w:left="907"/>
        <w:jc w:val="left"/>
      </w:pPr>
      <w:proofErr w:type="spellStart"/>
      <w:r>
        <w:rPr>
          <w:rFonts w:ascii="Consolas" w:eastAsia="Consolas" w:hAnsi="Consolas" w:cs="Consolas"/>
          <w:sz w:val="22"/>
          <w:shd w:val="clear" w:color="auto" w:fill="EFF0F1"/>
        </w:rPr>
        <w:t>setInitial</w:t>
      </w:r>
      <w:proofErr w:type="spellEnd"/>
      <w:r>
        <w:rPr>
          <w:rFonts w:ascii="Arial" w:eastAsia="等线" w:hAnsi="Arial" w:cs="Arial"/>
          <w:sz w:val="22"/>
        </w:rPr>
        <w:t xml:space="preserve">: </w:t>
      </w:r>
      <w:r>
        <w:rPr>
          <w:rFonts w:ascii="Arial" w:eastAsia="等线" w:hAnsi="Arial" w:cs="Arial"/>
          <w:sz w:val="22"/>
        </w:rPr>
        <w:t>设置初始状态模式。</w:t>
      </w:r>
    </w:p>
    <w:p w14:paraId="6612655D" w14:textId="77777777" w:rsidR="00BE4E9E" w:rsidRDefault="00000000">
      <w:pPr>
        <w:numPr>
          <w:ilvl w:val="0"/>
          <w:numId w:val="869"/>
        </w:numPr>
        <w:spacing w:before="120" w:after="120" w:line="288" w:lineRule="auto"/>
        <w:ind w:left="907"/>
        <w:jc w:val="left"/>
      </w:pPr>
      <w:proofErr w:type="spellStart"/>
      <w:r>
        <w:rPr>
          <w:rFonts w:ascii="Consolas" w:eastAsia="Consolas" w:hAnsi="Consolas" w:cs="Consolas"/>
          <w:sz w:val="22"/>
          <w:shd w:val="clear" w:color="auto" w:fill="EFF0F1"/>
        </w:rPr>
        <w:t>setAccepting</w:t>
      </w:r>
      <w:proofErr w:type="spellEnd"/>
      <w:r>
        <w:rPr>
          <w:rFonts w:ascii="Arial" w:eastAsia="等线" w:hAnsi="Arial" w:cs="Arial"/>
          <w:sz w:val="22"/>
        </w:rPr>
        <w:t xml:space="preserve">: </w:t>
      </w:r>
      <w:r>
        <w:rPr>
          <w:rFonts w:ascii="Arial" w:eastAsia="等线" w:hAnsi="Arial" w:cs="Arial"/>
          <w:sz w:val="22"/>
        </w:rPr>
        <w:t>设置接受状态模式。</w:t>
      </w:r>
    </w:p>
    <w:p w14:paraId="6AC78077" w14:textId="77777777" w:rsidR="00BE4E9E" w:rsidRDefault="00000000">
      <w:pPr>
        <w:numPr>
          <w:ilvl w:val="0"/>
          <w:numId w:val="870"/>
        </w:numPr>
        <w:spacing w:before="120" w:after="120" w:line="288" w:lineRule="auto"/>
        <w:ind w:left="907"/>
        <w:jc w:val="left"/>
      </w:pPr>
      <w:proofErr w:type="spellStart"/>
      <w:r>
        <w:rPr>
          <w:rFonts w:ascii="Consolas" w:eastAsia="Consolas" w:hAnsi="Consolas" w:cs="Consolas"/>
          <w:sz w:val="22"/>
          <w:shd w:val="clear" w:color="auto" w:fill="EFF0F1"/>
        </w:rPr>
        <w:t>newNodeLabel</w:t>
      </w:r>
      <w:proofErr w:type="spellEnd"/>
      <w:r>
        <w:rPr>
          <w:rFonts w:ascii="Arial" w:eastAsia="等线" w:hAnsi="Arial" w:cs="Arial"/>
          <w:sz w:val="22"/>
        </w:rPr>
        <w:t xml:space="preserve">: </w:t>
      </w:r>
      <w:r>
        <w:rPr>
          <w:rFonts w:ascii="Arial" w:eastAsia="等线" w:hAnsi="Arial" w:cs="Arial"/>
          <w:sz w:val="22"/>
        </w:rPr>
        <w:t>生成不重复的新节点标签。</w:t>
      </w:r>
    </w:p>
    <w:p w14:paraId="029853B7" w14:textId="77777777" w:rsidR="00BE4E9E" w:rsidRDefault="00000000">
      <w:pPr>
        <w:numPr>
          <w:ilvl w:val="0"/>
          <w:numId w:val="871"/>
        </w:numPr>
        <w:spacing w:before="120" w:after="120" w:line="288" w:lineRule="auto"/>
        <w:ind w:left="907"/>
        <w:jc w:val="left"/>
      </w:pPr>
      <w:proofErr w:type="spellStart"/>
      <w:r>
        <w:rPr>
          <w:rFonts w:ascii="Consolas" w:eastAsia="Consolas" w:hAnsi="Consolas" w:cs="Consolas"/>
          <w:sz w:val="22"/>
          <w:shd w:val="clear" w:color="auto" w:fill="EFF0F1"/>
        </w:rPr>
        <w:t>populateNode</w:t>
      </w:r>
      <w:proofErr w:type="spellEnd"/>
      <w:r>
        <w:rPr>
          <w:rFonts w:ascii="Arial" w:eastAsia="等线" w:hAnsi="Arial" w:cs="Arial"/>
          <w:sz w:val="22"/>
        </w:rPr>
        <w:t xml:space="preserve">: </w:t>
      </w:r>
      <w:r>
        <w:rPr>
          <w:rFonts w:ascii="Arial" w:eastAsia="等线" w:hAnsi="Arial" w:cs="Arial"/>
          <w:sz w:val="22"/>
        </w:rPr>
        <w:t>添加新节点并随机定位。</w:t>
      </w:r>
    </w:p>
    <w:p w14:paraId="28D037F9" w14:textId="77777777" w:rsidR="00BE4E9E" w:rsidRDefault="00000000">
      <w:pPr>
        <w:numPr>
          <w:ilvl w:val="0"/>
          <w:numId w:val="872"/>
        </w:numPr>
        <w:spacing w:before="120" w:after="120" w:line="288" w:lineRule="auto"/>
        <w:ind w:left="907"/>
        <w:jc w:val="left"/>
      </w:pPr>
      <w:proofErr w:type="spellStart"/>
      <w:r>
        <w:rPr>
          <w:rFonts w:ascii="Consolas" w:eastAsia="Consolas" w:hAnsi="Consolas" w:cs="Consolas"/>
          <w:sz w:val="22"/>
          <w:shd w:val="clear" w:color="auto" w:fill="EFF0F1"/>
        </w:rPr>
        <w:t>deleteNodeOrEdge</w:t>
      </w:r>
      <w:proofErr w:type="spellEnd"/>
      <w:r>
        <w:rPr>
          <w:rFonts w:ascii="Arial" w:eastAsia="等线" w:hAnsi="Arial" w:cs="Arial"/>
          <w:sz w:val="22"/>
        </w:rPr>
        <w:t xml:space="preserve">: </w:t>
      </w:r>
      <w:r>
        <w:rPr>
          <w:rFonts w:ascii="Arial" w:eastAsia="等线" w:hAnsi="Arial" w:cs="Arial"/>
          <w:sz w:val="22"/>
        </w:rPr>
        <w:t>删除选中的节点或边。</w:t>
      </w:r>
    </w:p>
    <w:p w14:paraId="5700108B" w14:textId="77777777" w:rsidR="00BE4E9E" w:rsidRDefault="00000000">
      <w:pPr>
        <w:numPr>
          <w:ilvl w:val="0"/>
          <w:numId w:val="873"/>
        </w:numPr>
        <w:spacing w:before="120" w:after="120" w:line="288" w:lineRule="auto"/>
        <w:jc w:val="left"/>
      </w:pPr>
      <w:r>
        <w:rPr>
          <w:rFonts w:ascii="Arial" w:eastAsia="等线" w:hAnsi="Arial" w:cs="Arial"/>
          <w:sz w:val="22"/>
        </w:rPr>
        <w:t>使用约束</w:t>
      </w:r>
    </w:p>
    <w:p w14:paraId="3887811C" w14:textId="77777777" w:rsidR="00BE4E9E" w:rsidRDefault="00000000">
      <w:pPr>
        <w:numPr>
          <w:ilvl w:val="0"/>
          <w:numId w:val="874"/>
        </w:numPr>
        <w:spacing w:before="120" w:after="120" w:line="288" w:lineRule="auto"/>
        <w:ind w:left="453"/>
        <w:jc w:val="left"/>
      </w:pPr>
      <w:r>
        <w:rPr>
          <w:rFonts w:ascii="Arial" w:eastAsia="等线" w:hAnsi="Arial" w:cs="Arial"/>
          <w:sz w:val="22"/>
        </w:rPr>
        <w:t>组件的生命周期：需要在组件的整个生命周期中管理事件监听器和全局状态，避免内存泄漏。</w:t>
      </w:r>
    </w:p>
    <w:p w14:paraId="4170D621" w14:textId="77777777" w:rsidR="00BE4E9E" w:rsidRDefault="00000000">
      <w:pPr>
        <w:numPr>
          <w:ilvl w:val="0"/>
          <w:numId w:val="875"/>
        </w:numPr>
        <w:spacing w:before="120" w:after="120" w:line="288" w:lineRule="auto"/>
        <w:ind w:left="453"/>
        <w:jc w:val="left"/>
      </w:pPr>
      <w:r>
        <w:rPr>
          <w:rFonts w:ascii="Arial" w:eastAsia="等线" w:hAnsi="Arial" w:cs="Arial"/>
          <w:sz w:val="22"/>
        </w:rPr>
        <w:lastRenderedPageBreak/>
        <w:t>图形操作的有效性：确保操作的有效性，如检查节点或边是否存在。</w:t>
      </w:r>
    </w:p>
    <w:p w14:paraId="20D38A5B" w14:textId="77777777" w:rsidR="00BE4E9E" w:rsidRDefault="00000000">
      <w:pPr>
        <w:numPr>
          <w:ilvl w:val="0"/>
          <w:numId w:val="876"/>
        </w:numPr>
        <w:spacing w:before="120" w:after="120" w:line="288" w:lineRule="auto"/>
        <w:ind w:left="453"/>
        <w:jc w:val="left"/>
      </w:pPr>
      <w:r>
        <w:rPr>
          <w:rFonts w:ascii="Arial" w:eastAsia="等线" w:hAnsi="Arial" w:cs="Arial"/>
          <w:sz w:val="22"/>
        </w:rPr>
        <w:t>动态内容管理：保持状态同步，避免出现不一致的用户界面状态。</w:t>
      </w:r>
    </w:p>
    <w:p w14:paraId="6E6F7AC8" w14:textId="77777777" w:rsidR="00BE4E9E" w:rsidRDefault="00000000">
      <w:pPr>
        <w:numPr>
          <w:ilvl w:val="0"/>
          <w:numId w:val="877"/>
        </w:numPr>
        <w:spacing w:before="120" w:after="120" w:line="288" w:lineRule="auto"/>
        <w:ind w:left="453"/>
        <w:jc w:val="left"/>
      </w:pPr>
      <w:r>
        <w:rPr>
          <w:rFonts w:ascii="Arial" w:eastAsia="等线" w:hAnsi="Arial" w:cs="Arial"/>
          <w:sz w:val="22"/>
        </w:rPr>
        <w:t>用户交互：用户输入需进行校验，确保输入的合法性和一致性。</w:t>
      </w:r>
    </w:p>
    <w:p w14:paraId="45C62D90" w14:textId="77777777" w:rsidR="00BE4E9E" w:rsidRDefault="00BE4E9E">
      <w:pPr>
        <w:spacing w:before="120" w:after="120" w:line="288" w:lineRule="auto"/>
        <w:jc w:val="left"/>
      </w:pPr>
    </w:p>
    <w:p w14:paraId="5ECEBE29" w14:textId="77777777" w:rsidR="00BE4E9E" w:rsidRDefault="00000000">
      <w:pPr>
        <w:spacing w:before="120" w:after="120" w:line="288" w:lineRule="auto"/>
        <w:jc w:val="left"/>
      </w:pPr>
      <w:r>
        <w:rPr>
          <w:rFonts w:ascii="Arial" w:eastAsia="等线" w:hAnsi="Arial" w:cs="Arial"/>
          <w:b/>
          <w:sz w:val="22"/>
        </w:rPr>
        <w:t>3.7</w:t>
      </w:r>
      <w:r>
        <w:rPr>
          <w:rFonts w:ascii="Arial" w:eastAsia="等线" w:hAnsi="Arial" w:cs="Arial"/>
          <w:b/>
          <w:sz w:val="22"/>
        </w:rPr>
        <w:t>、模块</w:t>
      </w:r>
      <w:r>
        <w:rPr>
          <w:rFonts w:ascii="Arial" w:eastAsia="等线" w:hAnsi="Arial" w:cs="Arial"/>
          <w:b/>
          <w:sz w:val="22"/>
        </w:rPr>
        <w:t>5</w:t>
      </w:r>
      <w:r>
        <w:rPr>
          <w:rFonts w:ascii="Arial" w:eastAsia="等线" w:hAnsi="Arial" w:cs="Arial"/>
          <w:b/>
          <w:sz w:val="22"/>
        </w:rPr>
        <w:t>：玩家管理</w:t>
      </w:r>
    </w:p>
    <w:p w14:paraId="3C62045C" w14:textId="77777777" w:rsidR="00BE4E9E" w:rsidRDefault="00000000">
      <w:pPr>
        <w:spacing w:before="120" w:after="120" w:line="288" w:lineRule="auto"/>
        <w:jc w:val="left"/>
      </w:pPr>
      <w:r>
        <w:rPr>
          <w:rFonts w:ascii="Arial" w:eastAsia="等线" w:hAnsi="Arial" w:cs="Arial"/>
          <w:sz w:val="22"/>
        </w:rPr>
        <w:t>3.7.1</w:t>
      </w:r>
      <w:r>
        <w:rPr>
          <w:rFonts w:ascii="Arial" w:eastAsia="等线" w:hAnsi="Arial" w:cs="Arial"/>
          <w:sz w:val="22"/>
        </w:rPr>
        <w:t>、设计图</w:t>
      </w:r>
    </w:p>
    <w:p w14:paraId="174E129E" w14:textId="77777777" w:rsidR="00BE4E9E" w:rsidRDefault="00000000">
      <w:pPr>
        <w:spacing w:before="120" w:after="120" w:line="288" w:lineRule="auto"/>
        <w:jc w:val="center"/>
      </w:pPr>
      <w:r>
        <w:rPr>
          <w:noProof/>
        </w:rPr>
        <w:drawing>
          <wp:inline distT="0" distB="0" distL="0" distR="0" wp14:anchorId="0B0DFEC8" wp14:editId="32F3F116">
            <wp:extent cx="5257800" cy="1819275"/>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2"/>
                    <a:stretch>
                      <a:fillRect/>
                    </a:stretch>
                  </pic:blipFill>
                  <pic:spPr>
                    <a:xfrm>
                      <a:off x="0" y="0"/>
                      <a:ext cx="5257800" cy="1819275"/>
                    </a:xfrm>
                    <a:prstGeom prst="rect">
                      <a:avLst/>
                    </a:prstGeom>
                  </pic:spPr>
                </pic:pic>
              </a:graphicData>
            </a:graphic>
          </wp:inline>
        </w:drawing>
      </w:r>
    </w:p>
    <w:p w14:paraId="292CFF08" w14:textId="77777777" w:rsidR="00BE4E9E" w:rsidRDefault="00000000">
      <w:pPr>
        <w:spacing w:before="120" w:after="120" w:line="288" w:lineRule="auto"/>
        <w:jc w:val="left"/>
      </w:pPr>
      <w:r>
        <w:rPr>
          <w:rFonts w:ascii="Arial" w:eastAsia="等线" w:hAnsi="Arial" w:cs="Arial"/>
          <w:sz w:val="22"/>
        </w:rPr>
        <w:t>3.7.2</w:t>
      </w:r>
      <w:r>
        <w:rPr>
          <w:rFonts w:ascii="Arial" w:eastAsia="等线" w:hAnsi="Arial" w:cs="Arial"/>
          <w:sz w:val="22"/>
        </w:rPr>
        <w:t>、功能描述</w:t>
      </w:r>
    </w:p>
    <w:p w14:paraId="3E40A242" w14:textId="77777777" w:rsidR="00BE4E9E" w:rsidRDefault="00000000">
      <w:pPr>
        <w:spacing w:before="120" w:after="120" w:line="288" w:lineRule="auto"/>
        <w:ind w:left="453"/>
        <w:jc w:val="left"/>
      </w:pPr>
      <w:bookmarkStart w:id="12" w:name="_Hlk168688999"/>
      <w:r>
        <w:rPr>
          <w:rFonts w:ascii="Arial" w:eastAsia="等线" w:hAnsi="Arial" w:cs="Arial"/>
          <w:sz w:val="22"/>
        </w:rPr>
        <w:t>玩家管理模块的业务功能：</w:t>
      </w:r>
    </w:p>
    <w:p w14:paraId="509D9B56" w14:textId="77777777" w:rsidR="00BE4E9E" w:rsidRDefault="00000000">
      <w:pPr>
        <w:numPr>
          <w:ilvl w:val="0"/>
          <w:numId w:val="878"/>
        </w:numPr>
        <w:spacing w:before="120" w:after="120" w:line="288" w:lineRule="auto"/>
        <w:ind w:left="453"/>
        <w:jc w:val="left"/>
      </w:pPr>
      <w:r>
        <w:rPr>
          <w:rFonts w:ascii="Arial" w:eastAsia="等线" w:hAnsi="Arial" w:cs="Arial"/>
          <w:sz w:val="22"/>
        </w:rPr>
        <w:t>注册用户：处理新用户的注册请求，将用户信息保存到数据库中，并加密用户密码。</w:t>
      </w:r>
    </w:p>
    <w:p w14:paraId="495D1885" w14:textId="77777777" w:rsidR="00BE4E9E" w:rsidRDefault="00000000">
      <w:pPr>
        <w:numPr>
          <w:ilvl w:val="0"/>
          <w:numId w:val="879"/>
        </w:numPr>
        <w:spacing w:before="120" w:after="120" w:line="288" w:lineRule="auto"/>
        <w:ind w:left="453"/>
        <w:jc w:val="left"/>
      </w:pPr>
      <w:r>
        <w:rPr>
          <w:rFonts w:ascii="Arial" w:eastAsia="等线" w:hAnsi="Arial" w:cs="Arial"/>
          <w:sz w:val="22"/>
        </w:rPr>
        <w:t>登录用户：处理用户登录请求，验证用户信息并根据验证结果进行相应处理（成功时重定向到游戏页面，失败时返回错误消息）。</w:t>
      </w:r>
    </w:p>
    <w:bookmarkEnd w:id="12"/>
    <w:p w14:paraId="13827DD6" w14:textId="77777777" w:rsidR="00BE4E9E" w:rsidRDefault="00000000">
      <w:pPr>
        <w:spacing w:before="120" w:after="120" w:line="288" w:lineRule="auto"/>
        <w:jc w:val="left"/>
      </w:pPr>
      <w:r>
        <w:rPr>
          <w:rFonts w:ascii="Arial" w:eastAsia="等线" w:hAnsi="Arial" w:cs="Arial"/>
          <w:sz w:val="22"/>
        </w:rPr>
        <w:t>3.7.3</w:t>
      </w:r>
      <w:r>
        <w:rPr>
          <w:rFonts w:ascii="Arial" w:eastAsia="等线" w:hAnsi="Arial" w:cs="Arial"/>
          <w:sz w:val="22"/>
        </w:rPr>
        <w:t>、输入数据</w:t>
      </w:r>
    </w:p>
    <w:p w14:paraId="10223437" w14:textId="77777777" w:rsidR="00BE4E9E" w:rsidRDefault="00000000">
      <w:pPr>
        <w:spacing w:before="120" w:after="120" w:line="288" w:lineRule="auto"/>
        <w:jc w:val="left"/>
      </w:pPr>
      <w:r>
        <w:rPr>
          <w:rFonts w:ascii="Arial" w:eastAsia="等线" w:hAnsi="Arial" w:cs="Arial"/>
          <w:sz w:val="22"/>
        </w:rPr>
        <w:t xml:space="preserve">3.7.3.1 </w:t>
      </w:r>
      <w:r>
        <w:rPr>
          <w:rFonts w:ascii="Arial" w:eastAsia="等线" w:hAnsi="Arial" w:cs="Arial"/>
          <w:sz w:val="22"/>
        </w:rPr>
        <w:t>注册模块</w:t>
      </w:r>
    </w:p>
    <w:p w14:paraId="0B39E1AC" w14:textId="77777777" w:rsidR="00BE4E9E" w:rsidRDefault="00000000">
      <w:pPr>
        <w:numPr>
          <w:ilvl w:val="0"/>
          <w:numId w:val="880"/>
        </w:numPr>
        <w:spacing w:before="120" w:after="120" w:line="288" w:lineRule="auto"/>
        <w:ind w:left="453"/>
        <w:jc w:val="left"/>
      </w:pPr>
      <w:r>
        <w:rPr>
          <w:rFonts w:ascii="Arial" w:eastAsia="等线" w:hAnsi="Arial" w:cs="Arial"/>
          <w:sz w:val="22"/>
        </w:rPr>
        <w:t>输入数据：</w:t>
      </w:r>
    </w:p>
    <w:p w14:paraId="46934618" w14:textId="77777777" w:rsidR="00BE4E9E" w:rsidRDefault="00000000">
      <w:pPr>
        <w:numPr>
          <w:ilvl w:val="0"/>
          <w:numId w:val="881"/>
        </w:numPr>
        <w:spacing w:before="120" w:after="120" w:line="288" w:lineRule="auto"/>
        <w:ind w:left="907"/>
        <w:jc w:val="left"/>
      </w:pPr>
      <w:r>
        <w:rPr>
          <w:rFonts w:ascii="Consolas" w:eastAsia="Consolas" w:hAnsi="Consolas" w:cs="Consolas"/>
          <w:sz w:val="22"/>
          <w:shd w:val="clear" w:color="auto" w:fill="EFF0F1"/>
        </w:rPr>
        <w:t>username</w:t>
      </w:r>
      <w:r>
        <w:rPr>
          <w:rFonts w:ascii="Arial" w:eastAsia="等线" w:hAnsi="Arial" w:cs="Arial"/>
          <w:sz w:val="22"/>
        </w:rPr>
        <w:t>：用户名，必填项，非空。</w:t>
      </w:r>
    </w:p>
    <w:p w14:paraId="1AF4F2EB" w14:textId="77777777" w:rsidR="00BE4E9E" w:rsidRDefault="00000000">
      <w:pPr>
        <w:numPr>
          <w:ilvl w:val="0"/>
          <w:numId w:val="882"/>
        </w:numPr>
        <w:spacing w:before="120" w:after="120" w:line="288" w:lineRule="auto"/>
        <w:ind w:left="907"/>
        <w:jc w:val="left"/>
      </w:pPr>
      <w:r>
        <w:rPr>
          <w:rFonts w:ascii="Consolas" w:eastAsia="Consolas" w:hAnsi="Consolas" w:cs="Consolas"/>
          <w:sz w:val="22"/>
          <w:shd w:val="clear" w:color="auto" w:fill="EFF0F1"/>
        </w:rPr>
        <w:t>password</w:t>
      </w:r>
      <w:r>
        <w:rPr>
          <w:rFonts w:ascii="Arial" w:eastAsia="等线" w:hAnsi="Arial" w:cs="Arial"/>
          <w:sz w:val="22"/>
        </w:rPr>
        <w:t>：密码，必填项，非空，至少</w:t>
      </w:r>
      <w:r>
        <w:rPr>
          <w:rFonts w:ascii="Arial" w:eastAsia="等线" w:hAnsi="Arial" w:cs="Arial"/>
          <w:sz w:val="22"/>
        </w:rPr>
        <w:t>6</w:t>
      </w:r>
      <w:r>
        <w:rPr>
          <w:rFonts w:ascii="Arial" w:eastAsia="等线" w:hAnsi="Arial" w:cs="Arial"/>
          <w:sz w:val="22"/>
        </w:rPr>
        <w:t>个字符。</w:t>
      </w:r>
    </w:p>
    <w:p w14:paraId="4217DFF0" w14:textId="77777777" w:rsidR="00BE4E9E" w:rsidRDefault="00000000">
      <w:pPr>
        <w:numPr>
          <w:ilvl w:val="0"/>
          <w:numId w:val="883"/>
        </w:numPr>
        <w:spacing w:before="120" w:after="120" w:line="288" w:lineRule="auto"/>
        <w:ind w:left="907"/>
        <w:jc w:val="left"/>
      </w:pPr>
      <w:r>
        <w:rPr>
          <w:rFonts w:ascii="Consolas" w:eastAsia="Consolas" w:hAnsi="Consolas" w:cs="Consolas"/>
          <w:sz w:val="22"/>
          <w:shd w:val="clear" w:color="auto" w:fill="EFF0F1"/>
        </w:rPr>
        <w:t>email</w:t>
      </w:r>
      <w:r>
        <w:rPr>
          <w:rFonts w:ascii="Arial" w:eastAsia="等线" w:hAnsi="Arial" w:cs="Arial"/>
          <w:sz w:val="22"/>
        </w:rPr>
        <w:t>：电子邮件，必填项，格式验证。</w:t>
      </w:r>
    </w:p>
    <w:p w14:paraId="28F6C75E" w14:textId="77777777" w:rsidR="00BE4E9E" w:rsidRDefault="00000000">
      <w:pPr>
        <w:numPr>
          <w:ilvl w:val="0"/>
          <w:numId w:val="884"/>
        </w:numPr>
        <w:spacing w:before="120" w:after="120" w:line="288" w:lineRule="auto"/>
        <w:ind w:left="453"/>
        <w:jc w:val="left"/>
      </w:pPr>
      <w:r>
        <w:rPr>
          <w:rFonts w:ascii="Arial" w:eastAsia="等线" w:hAnsi="Arial" w:cs="Arial"/>
          <w:sz w:val="22"/>
        </w:rPr>
        <w:t>有效性检验规则：</w:t>
      </w:r>
    </w:p>
    <w:p w14:paraId="1E4B1813" w14:textId="77777777" w:rsidR="00BE4E9E" w:rsidRDefault="00000000">
      <w:pPr>
        <w:numPr>
          <w:ilvl w:val="0"/>
          <w:numId w:val="885"/>
        </w:numPr>
        <w:spacing w:before="120" w:after="120" w:line="288" w:lineRule="auto"/>
        <w:ind w:left="907"/>
        <w:jc w:val="left"/>
      </w:pPr>
      <w:r>
        <w:rPr>
          <w:rFonts w:ascii="Arial" w:eastAsia="等线" w:hAnsi="Arial" w:cs="Arial"/>
          <w:sz w:val="22"/>
        </w:rPr>
        <w:t>用户名不能为空，长度限制。</w:t>
      </w:r>
    </w:p>
    <w:p w14:paraId="41E749D9" w14:textId="77777777" w:rsidR="00BE4E9E" w:rsidRDefault="00000000">
      <w:pPr>
        <w:numPr>
          <w:ilvl w:val="0"/>
          <w:numId w:val="886"/>
        </w:numPr>
        <w:spacing w:before="120" w:after="120" w:line="288" w:lineRule="auto"/>
        <w:ind w:left="907"/>
        <w:jc w:val="left"/>
      </w:pPr>
      <w:r>
        <w:rPr>
          <w:rFonts w:ascii="Arial" w:eastAsia="等线" w:hAnsi="Arial" w:cs="Arial"/>
          <w:sz w:val="22"/>
        </w:rPr>
        <w:t>密码不能为空，长度限制（至少</w:t>
      </w:r>
      <w:r>
        <w:rPr>
          <w:rFonts w:ascii="Arial" w:eastAsia="等线" w:hAnsi="Arial" w:cs="Arial"/>
          <w:sz w:val="22"/>
        </w:rPr>
        <w:t>6</w:t>
      </w:r>
      <w:r>
        <w:rPr>
          <w:rFonts w:ascii="Arial" w:eastAsia="等线" w:hAnsi="Arial" w:cs="Arial"/>
          <w:sz w:val="22"/>
        </w:rPr>
        <w:t>个字符）。</w:t>
      </w:r>
    </w:p>
    <w:p w14:paraId="6108E578" w14:textId="77777777" w:rsidR="00BE4E9E" w:rsidRDefault="00000000">
      <w:pPr>
        <w:numPr>
          <w:ilvl w:val="0"/>
          <w:numId w:val="887"/>
        </w:numPr>
        <w:spacing w:before="120" w:after="120" w:line="288" w:lineRule="auto"/>
        <w:ind w:left="907"/>
        <w:jc w:val="left"/>
      </w:pPr>
      <w:r>
        <w:rPr>
          <w:rFonts w:ascii="Arial" w:eastAsia="等线" w:hAnsi="Arial" w:cs="Arial"/>
          <w:sz w:val="22"/>
        </w:rPr>
        <w:t>邮箱格式验证。</w:t>
      </w:r>
    </w:p>
    <w:p w14:paraId="2D580C0E" w14:textId="77777777" w:rsidR="00BE4E9E" w:rsidRDefault="00000000">
      <w:pPr>
        <w:numPr>
          <w:ilvl w:val="0"/>
          <w:numId w:val="888"/>
        </w:numPr>
        <w:spacing w:before="120" w:after="120" w:line="288" w:lineRule="auto"/>
        <w:ind w:left="453"/>
        <w:jc w:val="left"/>
      </w:pPr>
      <w:r>
        <w:rPr>
          <w:rFonts w:ascii="Arial" w:eastAsia="等线" w:hAnsi="Arial" w:cs="Arial"/>
          <w:sz w:val="22"/>
        </w:rPr>
        <w:lastRenderedPageBreak/>
        <w:t>数据来源：前端表单输入。</w:t>
      </w:r>
    </w:p>
    <w:p w14:paraId="25D3384C" w14:textId="77777777" w:rsidR="00BE4E9E" w:rsidRDefault="00000000">
      <w:pPr>
        <w:spacing w:before="120" w:after="120" w:line="288" w:lineRule="auto"/>
        <w:jc w:val="left"/>
      </w:pPr>
      <w:r>
        <w:rPr>
          <w:rFonts w:ascii="Arial" w:eastAsia="等线" w:hAnsi="Arial" w:cs="Arial"/>
          <w:sz w:val="22"/>
        </w:rPr>
        <w:t xml:space="preserve">3.7.3.2 </w:t>
      </w:r>
      <w:r>
        <w:rPr>
          <w:rFonts w:ascii="Arial" w:eastAsia="等线" w:hAnsi="Arial" w:cs="Arial"/>
          <w:sz w:val="22"/>
        </w:rPr>
        <w:t>登录模块</w:t>
      </w:r>
    </w:p>
    <w:p w14:paraId="332392D4" w14:textId="77777777" w:rsidR="00BE4E9E" w:rsidRDefault="00000000">
      <w:pPr>
        <w:numPr>
          <w:ilvl w:val="0"/>
          <w:numId w:val="889"/>
        </w:numPr>
        <w:spacing w:before="120" w:after="120" w:line="288" w:lineRule="auto"/>
        <w:ind w:left="453"/>
        <w:jc w:val="left"/>
      </w:pPr>
      <w:r>
        <w:rPr>
          <w:rFonts w:ascii="Arial" w:eastAsia="等线" w:hAnsi="Arial" w:cs="Arial"/>
          <w:sz w:val="22"/>
        </w:rPr>
        <w:t>输入数据：</w:t>
      </w:r>
    </w:p>
    <w:p w14:paraId="76C492F9" w14:textId="77777777" w:rsidR="00BE4E9E" w:rsidRDefault="00000000">
      <w:pPr>
        <w:numPr>
          <w:ilvl w:val="0"/>
          <w:numId w:val="890"/>
        </w:numPr>
        <w:spacing w:before="120" w:after="120" w:line="288" w:lineRule="auto"/>
        <w:ind w:left="907"/>
        <w:jc w:val="left"/>
      </w:pPr>
      <w:r>
        <w:rPr>
          <w:rFonts w:ascii="Consolas" w:eastAsia="Consolas" w:hAnsi="Consolas" w:cs="Consolas"/>
          <w:sz w:val="22"/>
          <w:shd w:val="clear" w:color="auto" w:fill="EFF0F1"/>
        </w:rPr>
        <w:t>username</w:t>
      </w:r>
      <w:r>
        <w:rPr>
          <w:rFonts w:ascii="Arial" w:eastAsia="等线" w:hAnsi="Arial" w:cs="Arial"/>
          <w:sz w:val="22"/>
        </w:rPr>
        <w:t>：用户名，必填项，非空。</w:t>
      </w:r>
    </w:p>
    <w:p w14:paraId="6E4750FE" w14:textId="77777777" w:rsidR="00BE4E9E" w:rsidRDefault="00000000">
      <w:pPr>
        <w:numPr>
          <w:ilvl w:val="0"/>
          <w:numId w:val="891"/>
        </w:numPr>
        <w:spacing w:before="120" w:after="120" w:line="288" w:lineRule="auto"/>
        <w:ind w:left="907"/>
        <w:jc w:val="left"/>
      </w:pPr>
      <w:r>
        <w:rPr>
          <w:rFonts w:ascii="Consolas" w:eastAsia="Consolas" w:hAnsi="Consolas" w:cs="Consolas"/>
          <w:sz w:val="22"/>
          <w:shd w:val="clear" w:color="auto" w:fill="EFF0F1"/>
        </w:rPr>
        <w:t>password</w:t>
      </w:r>
      <w:r>
        <w:rPr>
          <w:rFonts w:ascii="Arial" w:eastAsia="等线" w:hAnsi="Arial" w:cs="Arial"/>
          <w:sz w:val="22"/>
        </w:rPr>
        <w:t>：密码，必填项，非空。</w:t>
      </w:r>
    </w:p>
    <w:p w14:paraId="40FB07E6" w14:textId="77777777" w:rsidR="00BE4E9E" w:rsidRDefault="00000000">
      <w:pPr>
        <w:numPr>
          <w:ilvl w:val="0"/>
          <w:numId w:val="892"/>
        </w:numPr>
        <w:spacing w:before="120" w:after="120" w:line="288" w:lineRule="auto"/>
        <w:ind w:left="453"/>
        <w:jc w:val="left"/>
      </w:pPr>
      <w:r>
        <w:rPr>
          <w:rFonts w:ascii="Arial" w:eastAsia="等线" w:hAnsi="Arial" w:cs="Arial"/>
          <w:sz w:val="22"/>
        </w:rPr>
        <w:t>有效性检验规则：</w:t>
      </w:r>
    </w:p>
    <w:p w14:paraId="796AE47C" w14:textId="77777777" w:rsidR="00BE4E9E" w:rsidRDefault="00000000">
      <w:pPr>
        <w:numPr>
          <w:ilvl w:val="0"/>
          <w:numId w:val="893"/>
        </w:numPr>
        <w:spacing w:before="120" w:after="120" w:line="288" w:lineRule="auto"/>
        <w:ind w:left="907"/>
        <w:jc w:val="left"/>
      </w:pPr>
      <w:r>
        <w:rPr>
          <w:rFonts w:ascii="Arial" w:eastAsia="等线" w:hAnsi="Arial" w:cs="Arial"/>
          <w:sz w:val="22"/>
        </w:rPr>
        <w:t>用户名不能为空。</w:t>
      </w:r>
    </w:p>
    <w:p w14:paraId="14CC5266" w14:textId="77777777" w:rsidR="00BE4E9E" w:rsidRDefault="00000000">
      <w:pPr>
        <w:numPr>
          <w:ilvl w:val="0"/>
          <w:numId w:val="894"/>
        </w:numPr>
        <w:spacing w:before="120" w:after="120" w:line="288" w:lineRule="auto"/>
        <w:ind w:left="907"/>
        <w:jc w:val="left"/>
      </w:pPr>
      <w:r>
        <w:rPr>
          <w:rFonts w:ascii="Arial" w:eastAsia="等线" w:hAnsi="Arial" w:cs="Arial"/>
          <w:sz w:val="22"/>
        </w:rPr>
        <w:t>密码不能为空。</w:t>
      </w:r>
    </w:p>
    <w:p w14:paraId="7D81D583" w14:textId="77777777" w:rsidR="00BE4E9E" w:rsidRDefault="00000000">
      <w:pPr>
        <w:numPr>
          <w:ilvl w:val="0"/>
          <w:numId w:val="895"/>
        </w:numPr>
        <w:spacing w:before="120" w:after="120" w:line="288" w:lineRule="auto"/>
        <w:ind w:left="453"/>
        <w:jc w:val="left"/>
      </w:pPr>
      <w:r>
        <w:rPr>
          <w:rFonts w:ascii="Arial" w:eastAsia="等线" w:hAnsi="Arial" w:cs="Arial"/>
          <w:sz w:val="22"/>
        </w:rPr>
        <w:t>数据来源：前端表单输入。</w:t>
      </w:r>
    </w:p>
    <w:p w14:paraId="78E90736" w14:textId="77777777" w:rsidR="00BE4E9E" w:rsidRDefault="00000000">
      <w:pPr>
        <w:spacing w:before="120" w:after="120" w:line="288" w:lineRule="auto"/>
        <w:jc w:val="left"/>
      </w:pPr>
      <w:r>
        <w:rPr>
          <w:rFonts w:ascii="Arial" w:eastAsia="等线" w:hAnsi="Arial" w:cs="Arial"/>
          <w:sz w:val="22"/>
        </w:rPr>
        <w:t>3.7.4</w:t>
      </w:r>
      <w:r>
        <w:rPr>
          <w:rFonts w:ascii="Arial" w:eastAsia="等线" w:hAnsi="Arial" w:cs="Arial"/>
          <w:sz w:val="22"/>
        </w:rPr>
        <w:t>、输出数据</w:t>
      </w:r>
    </w:p>
    <w:p w14:paraId="1EC68FF1" w14:textId="77777777" w:rsidR="00BE4E9E" w:rsidRDefault="00000000">
      <w:pPr>
        <w:spacing w:before="120" w:after="120" w:line="288" w:lineRule="auto"/>
        <w:ind w:left="453"/>
        <w:jc w:val="left"/>
      </w:pPr>
      <w:r>
        <w:rPr>
          <w:rFonts w:ascii="Arial" w:eastAsia="等线" w:hAnsi="Arial" w:cs="Arial"/>
          <w:sz w:val="22"/>
        </w:rPr>
        <w:t xml:space="preserve">3.7.4.1 </w:t>
      </w:r>
      <w:r>
        <w:rPr>
          <w:rFonts w:ascii="Arial" w:eastAsia="等线" w:hAnsi="Arial" w:cs="Arial"/>
          <w:sz w:val="22"/>
        </w:rPr>
        <w:t>注册模块</w:t>
      </w:r>
    </w:p>
    <w:p w14:paraId="428CC4A0" w14:textId="77777777" w:rsidR="00BE4E9E" w:rsidRDefault="00000000">
      <w:pPr>
        <w:numPr>
          <w:ilvl w:val="0"/>
          <w:numId w:val="896"/>
        </w:numPr>
        <w:spacing w:before="120" w:after="120" w:line="288" w:lineRule="auto"/>
        <w:ind w:left="453"/>
        <w:jc w:val="left"/>
      </w:pPr>
      <w:r>
        <w:rPr>
          <w:rFonts w:ascii="Arial" w:eastAsia="等线" w:hAnsi="Arial" w:cs="Arial"/>
          <w:sz w:val="22"/>
        </w:rPr>
        <w:t>输出数据：</w:t>
      </w:r>
    </w:p>
    <w:p w14:paraId="2D60112F" w14:textId="77777777" w:rsidR="00BE4E9E" w:rsidRDefault="00000000">
      <w:pPr>
        <w:numPr>
          <w:ilvl w:val="0"/>
          <w:numId w:val="897"/>
        </w:numPr>
        <w:spacing w:before="120" w:after="120" w:line="288" w:lineRule="auto"/>
        <w:ind w:left="907"/>
        <w:jc w:val="left"/>
      </w:pPr>
      <w:r>
        <w:rPr>
          <w:rFonts w:ascii="Arial" w:eastAsia="等线" w:hAnsi="Arial" w:cs="Arial"/>
          <w:sz w:val="22"/>
        </w:rPr>
        <w:t>成功消息：</w:t>
      </w:r>
      <w:r>
        <w:rPr>
          <w:rFonts w:ascii="Consolas" w:eastAsia="Consolas" w:hAnsi="Consolas" w:cs="Consolas"/>
          <w:sz w:val="22"/>
          <w:shd w:val="clear" w:color="auto" w:fill="EFF0F1"/>
        </w:rPr>
        <w:t>{"message": "User registered successfully"}</w:t>
      </w:r>
      <w:r>
        <w:rPr>
          <w:rFonts w:ascii="Arial" w:eastAsia="等线" w:hAnsi="Arial" w:cs="Arial"/>
          <w:sz w:val="22"/>
        </w:rPr>
        <w:t>。</w:t>
      </w:r>
    </w:p>
    <w:p w14:paraId="597FF07E" w14:textId="77777777" w:rsidR="00BE4E9E" w:rsidRDefault="00000000">
      <w:pPr>
        <w:numPr>
          <w:ilvl w:val="0"/>
          <w:numId w:val="898"/>
        </w:numPr>
        <w:spacing w:before="120" w:after="120" w:line="288" w:lineRule="auto"/>
        <w:ind w:left="907"/>
        <w:jc w:val="left"/>
      </w:pPr>
      <w:r>
        <w:rPr>
          <w:rFonts w:ascii="Arial" w:eastAsia="等线" w:hAnsi="Arial" w:cs="Arial"/>
          <w:sz w:val="22"/>
        </w:rPr>
        <w:t>错误消息：</w:t>
      </w:r>
      <w:r>
        <w:rPr>
          <w:rFonts w:ascii="Consolas" w:eastAsia="Consolas" w:hAnsi="Consolas" w:cs="Consolas"/>
          <w:sz w:val="22"/>
          <w:shd w:val="clear" w:color="auto" w:fill="EFF0F1"/>
        </w:rPr>
        <w:t>{"error": "Database error"}</w:t>
      </w:r>
      <w:r>
        <w:rPr>
          <w:rFonts w:ascii="Arial" w:eastAsia="等线" w:hAnsi="Arial" w:cs="Arial"/>
          <w:sz w:val="22"/>
        </w:rPr>
        <w:t xml:space="preserve"> </w:t>
      </w:r>
      <w:r>
        <w:rPr>
          <w:rFonts w:ascii="Arial" w:eastAsia="等线" w:hAnsi="Arial" w:cs="Arial"/>
          <w:sz w:val="22"/>
        </w:rPr>
        <w:t>或</w:t>
      </w:r>
      <w:r>
        <w:rPr>
          <w:rFonts w:ascii="Arial" w:eastAsia="等线" w:hAnsi="Arial" w:cs="Arial"/>
          <w:sz w:val="22"/>
        </w:rPr>
        <w:t xml:space="preserve"> </w:t>
      </w:r>
      <w:r>
        <w:rPr>
          <w:rFonts w:ascii="Consolas" w:eastAsia="Consolas" w:hAnsi="Consolas" w:cs="Consolas"/>
          <w:sz w:val="22"/>
          <w:shd w:val="clear" w:color="auto" w:fill="EFF0F1"/>
        </w:rPr>
        <w:t>{"error": "Unexpected error"}</w:t>
      </w:r>
      <w:r>
        <w:rPr>
          <w:rFonts w:ascii="Arial" w:eastAsia="等线" w:hAnsi="Arial" w:cs="Arial"/>
          <w:sz w:val="22"/>
        </w:rPr>
        <w:t>。</w:t>
      </w:r>
    </w:p>
    <w:p w14:paraId="1C3A095D" w14:textId="77777777" w:rsidR="00BE4E9E" w:rsidRDefault="00000000">
      <w:pPr>
        <w:spacing w:before="120" w:after="120" w:line="288" w:lineRule="auto"/>
        <w:ind w:left="453"/>
        <w:jc w:val="left"/>
      </w:pPr>
      <w:r>
        <w:rPr>
          <w:rFonts w:ascii="Arial" w:eastAsia="等线" w:hAnsi="Arial" w:cs="Arial"/>
          <w:sz w:val="22"/>
        </w:rPr>
        <w:t xml:space="preserve">3.7.4.2 </w:t>
      </w:r>
      <w:r>
        <w:rPr>
          <w:rFonts w:ascii="Arial" w:eastAsia="等线" w:hAnsi="Arial" w:cs="Arial"/>
          <w:sz w:val="22"/>
        </w:rPr>
        <w:t>登录模块</w:t>
      </w:r>
    </w:p>
    <w:p w14:paraId="7985E45D" w14:textId="77777777" w:rsidR="00BE4E9E" w:rsidRDefault="00000000">
      <w:pPr>
        <w:numPr>
          <w:ilvl w:val="0"/>
          <w:numId w:val="899"/>
        </w:numPr>
        <w:spacing w:before="120" w:after="120" w:line="288" w:lineRule="auto"/>
        <w:ind w:left="453"/>
        <w:jc w:val="left"/>
      </w:pPr>
      <w:r>
        <w:rPr>
          <w:rFonts w:ascii="Arial" w:eastAsia="等线" w:hAnsi="Arial" w:cs="Arial"/>
          <w:sz w:val="22"/>
        </w:rPr>
        <w:t>输出数据：</w:t>
      </w:r>
    </w:p>
    <w:p w14:paraId="2096AABD" w14:textId="77777777" w:rsidR="00BE4E9E" w:rsidRDefault="00000000">
      <w:pPr>
        <w:numPr>
          <w:ilvl w:val="0"/>
          <w:numId w:val="900"/>
        </w:numPr>
        <w:spacing w:before="120" w:after="120" w:line="288" w:lineRule="auto"/>
        <w:ind w:left="907"/>
        <w:jc w:val="left"/>
      </w:pPr>
      <w:r>
        <w:rPr>
          <w:rFonts w:ascii="Arial" w:eastAsia="等线" w:hAnsi="Arial" w:cs="Arial"/>
          <w:sz w:val="22"/>
        </w:rPr>
        <w:t>成功消息：</w:t>
      </w:r>
      <w:r>
        <w:rPr>
          <w:rFonts w:ascii="Consolas" w:eastAsia="Consolas" w:hAnsi="Consolas" w:cs="Consolas"/>
          <w:sz w:val="22"/>
          <w:shd w:val="clear" w:color="auto" w:fill="EFF0F1"/>
        </w:rPr>
        <w:t>{"redirect": "https://wangdianyun.github.io/</w:t>
      </w:r>
      <w:proofErr w:type="spellStart"/>
      <w:r>
        <w:rPr>
          <w:rFonts w:ascii="Consolas" w:eastAsia="Consolas" w:hAnsi="Consolas" w:cs="Consolas"/>
          <w:sz w:val="22"/>
          <w:shd w:val="clear" w:color="auto" w:fill="EFF0F1"/>
        </w:rPr>
        <w:t>GodSay</w:t>
      </w:r>
      <w:proofErr w:type="spellEnd"/>
      <w:r>
        <w:rPr>
          <w:rFonts w:ascii="Consolas" w:eastAsia="Consolas" w:hAnsi="Consolas" w:cs="Consolas"/>
          <w:sz w:val="22"/>
          <w:shd w:val="clear" w:color="auto" w:fill="EFF0F1"/>
        </w:rPr>
        <w:t>/"}</w:t>
      </w:r>
      <w:r>
        <w:rPr>
          <w:rFonts w:ascii="Arial" w:eastAsia="等线" w:hAnsi="Arial" w:cs="Arial"/>
          <w:sz w:val="22"/>
        </w:rPr>
        <w:t>。</w:t>
      </w:r>
    </w:p>
    <w:p w14:paraId="4F20DE50" w14:textId="77777777" w:rsidR="00BE4E9E" w:rsidRDefault="00000000">
      <w:pPr>
        <w:numPr>
          <w:ilvl w:val="0"/>
          <w:numId w:val="901"/>
        </w:numPr>
        <w:spacing w:before="120" w:after="120" w:line="288" w:lineRule="auto"/>
        <w:ind w:left="907"/>
        <w:jc w:val="left"/>
      </w:pPr>
      <w:r>
        <w:rPr>
          <w:rFonts w:ascii="Arial" w:eastAsia="等线" w:hAnsi="Arial" w:cs="Arial"/>
          <w:sz w:val="22"/>
        </w:rPr>
        <w:t>错误消息：</w:t>
      </w:r>
      <w:r>
        <w:rPr>
          <w:rFonts w:ascii="Consolas" w:eastAsia="Consolas" w:hAnsi="Consolas" w:cs="Consolas"/>
          <w:sz w:val="22"/>
          <w:shd w:val="clear" w:color="auto" w:fill="EFF0F1"/>
        </w:rPr>
        <w:t>{"error": "Invalid username or password"}</w:t>
      </w:r>
      <w:r>
        <w:rPr>
          <w:rFonts w:ascii="Arial" w:eastAsia="等线" w:hAnsi="Arial" w:cs="Arial"/>
          <w:sz w:val="22"/>
        </w:rPr>
        <w:t>，</w:t>
      </w:r>
      <w:r>
        <w:rPr>
          <w:rFonts w:ascii="Consolas" w:eastAsia="Consolas" w:hAnsi="Consolas" w:cs="Consolas"/>
          <w:sz w:val="22"/>
          <w:shd w:val="clear" w:color="auto" w:fill="EFF0F1"/>
        </w:rPr>
        <w:t>{"error": "Database error"}</w:t>
      </w:r>
      <w:r>
        <w:rPr>
          <w:rFonts w:ascii="Arial" w:eastAsia="等线" w:hAnsi="Arial" w:cs="Arial"/>
          <w:sz w:val="22"/>
        </w:rPr>
        <w:t xml:space="preserve"> </w:t>
      </w:r>
      <w:r>
        <w:rPr>
          <w:rFonts w:ascii="Arial" w:eastAsia="等线" w:hAnsi="Arial" w:cs="Arial"/>
          <w:sz w:val="22"/>
        </w:rPr>
        <w:t>或</w:t>
      </w:r>
      <w:r>
        <w:rPr>
          <w:rFonts w:ascii="Arial" w:eastAsia="等线" w:hAnsi="Arial" w:cs="Arial"/>
          <w:sz w:val="22"/>
        </w:rPr>
        <w:t xml:space="preserve"> </w:t>
      </w:r>
      <w:r>
        <w:rPr>
          <w:rFonts w:ascii="Consolas" w:eastAsia="Consolas" w:hAnsi="Consolas" w:cs="Consolas"/>
          <w:sz w:val="22"/>
          <w:shd w:val="clear" w:color="auto" w:fill="EFF0F1"/>
        </w:rPr>
        <w:t>{"error": "Unexpected error"}</w:t>
      </w:r>
      <w:r>
        <w:rPr>
          <w:rFonts w:ascii="Arial" w:eastAsia="等线" w:hAnsi="Arial" w:cs="Arial"/>
          <w:sz w:val="22"/>
        </w:rPr>
        <w:t>。</w:t>
      </w:r>
    </w:p>
    <w:p w14:paraId="3AFD921B" w14:textId="77777777" w:rsidR="00BE4E9E" w:rsidRDefault="00000000">
      <w:pPr>
        <w:spacing w:before="120" w:after="120" w:line="288" w:lineRule="auto"/>
        <w:jc w:val="left"/>
      </w:pPr>
      <w:r>
        <w:rPr>
          <w:rFonts w:ascii="Arial" w:eastAsia="等线" w:hAnsi="Arial" w:cs="Arial"/>
          <w:sz w:val="22"/>
        </w:rPr>
        <w:t>3.7.5</w:t>
      </w:r>
      <w:r>
        <w:rPr>
          <w:rFonts w:ascii="Arial" w:eastAsia="等线" w:hAnsi="Arial" w:cs="Arial"/>
          <w:sz w:val="22"/>
        </w:rPr>
        <w:t>、数据设计</w:t>
      </w:r>
    </w:p>
    <w:p w14:paraId="2CDAF6FE" w14:textId="77777777" w:rsidR="00BE4E9E" w:rsidRDefault="00000000">
      <w:pPr>
        <w:spacing w:before="120" w:after="120" w:line="288" w:lineRule="auto"/>
        <w:ind w:left="453"/>
        <w:jc w:val="left"/>
      </w:pPr>
      <w:r>
        <w:rPr>
          <w:rFonts w:ascii="Arial" w:eastAsia="等线" w:hAnsi="Arial" w:cs="Arial"/>
          <w:sz w:val="22"/>
        </w:rPr>
        <w:t xml:space="preserve">3.7.5.1 </w:t>
      </w:r>
      <w:r>
        <w:rPr>
          <w:rFonts w:ascii="Arial" w:eastAsia="等线" w:hAnsi="Arial" w:cs="Arial"/>
          <w:sz w:val="22"/>
        </w:rPr>
        <w:t>数据库表：</w:t>
      </w:r>
      <w:r>
        <w:rPr>
          <w:rFonts w:ascii="Consolas" w:eastAsia="Consolas" w:hAnsi="Consolas" w:cs="Consolas"/>
          <w:sz w:val="22"/>
          <w:shd w:val="clear" w:color="auto" w:fill="EFF0F1"/>
        </w:rPr>
        <w:t>users</w:t>
      </w:r>
    </w:p>
    <w:p w14:paraId="6742384D" w14:textId="77777777" w:rsidR="00BE4E9E" w:rsidRDefault="00000000">
      <w:pPr>
        <w:numPr>
          <w:ilvl w:val="0"/>
          <w:numId w:val="902"/>
        </w:numPr>
        <w:spacing w:before="120" w:after="120" w:line="288" w:lineRule="auto"/>
        <w:ind w:left="453"/>
        <w:jc w:val="left"/>
      </w:pPr>
      <w:r>
        <w:rPr>
          <w:rFonts w:ascii="Arial" w:eastAsia="等线" w:hAnsi="Arial" w:cs="Arial"/>
          <w:sz w:val="22"/>
        </w:rPr>
        <w:t>字段：</w:t>
      </w:r>
    </w:p>
    <w:p w14:paraId="7276CD7E" w14:textId="77777777" w:rsidR="00BE4E9E" w:rsidRDefault="00000000">
      <w:pPr>
        <w:numPr>
          <w:ilvl w:val="0"/>
          <w:numId w:val="903"/>
        </w:numPr>
        <w:spacing w:before="120" w:after="120" w:line="288" w:lineRule="auto"/>
        <w:ind w:left="907"/>
        <w:jc w:val="left"/>
      </w:pPr>
      <w:r>
        <w:rPr>
          <w:rFonts w:ascii="Consolas" w:eastAsia="Consolas" w:hAnsi="Consolas" w:cs="Consolas"/>
          <w:sz w:val="22"/>
          <w:shd w:val="clear" w:color="auto" w:fill="EFF0F1"/>
        </w:rPr>
        <w:t>username</w:t>
      </w:r>
      <w:r>
        <w:rPr>
          <w:rFonts w:ascii="Arial" w:eastAsia="等线" w:hAnsi="Arial" w:cs="Arial"/>
          <w:sz w:val="22"/>
        </w:rPr>
        <w:t>：字符串，主键，用户名。</w:t>
      </w:r>
    </w:p>
    <w:p w14:paraId="52B64DB6" w14:textId="77777777" w:rsidR="00BE4E9E" w:rsidRDefault="00000000">
      <w:pPr>
        <w:numPr>
          <w:ilvl w:val="0"/>
          <w:numId w:val="904"/>
        </w:numPr>
        <w:spacing w:before="120" w:after="120" w:line="288" w:lineRule="auto"/>
        <w:ind w:left="907"/>
        <w:jc w:val="left"/>
      </w:pPr>
      <w:proofErr w:type="spellStart"/>
      <w:r>
        <w:rPr>
          <w:rFonts w:ascii="Consolas" w:eastAsia="Consolas" w:hAnsi="Consolas" w:cs="Consolas"/>
          <w:sz w:val="22"/>
          <w:shd w:val="clear" w:color="auto" w:fill="EFF0F1"/>
        </w:rPr>
        <w:t>password_hash</w:t>
      </w:r>
      <w:proofErr w:type="spellEnd"/>
      <w:r>
        <w:rPr>
          <w:rFonts w:ascii="Arial" w:eastAsia="等线" w:hAnsi="Arial" w:cs="Arial"/>
          <w:sz w:val="22"/>
        </w:rPr>
        <w:t>：字符串，加密后的密码。</w:t>
      </w:r>
    </w:p>
    <w:p w14:paraId="36D03189" w14:textId="77777777" w:rsidR="00BE4E9E" w:rsidRDefault="00000000">
      <w:pPr>
        <w:numPr>
          <w:ilvl w:val="0"/>
          <w:numId w:val="905"/>
        </w:numPr>
        <w:spacing w:before="120" w:after="120" w:line="288" w:lineRule="auto"/>
        <w:ind w:left="907"/>
        <w:jc w:val="left"/>
      </w:pPr>
      <w:r>
        <w:rPr>
          <w:rFonts w:ascii="Consolas" w:eastAsia="Consolas" w:hAnsi="Consolas" w:cs="Consolas"/>
          <w:sz w:val="22"/>
          <w:shd w:val="clear" w:color="auto" w:fill="EFF0F1"/>
        </w:rPr>
        <w:t>email</w:t>
      </w:r>
      <w:r>
        <w:rPr>
          <w:rFonts w:ascii="Arial" w:eastAsia="等线" w:hAnsi="Arial" w:cs="Arial"/>
          <w:sz w:val="22"/>
        </w:rPr>
        <w:t>：字符串，用户邮箱。</w:t>
      </w:r>
    </w:p>
    <w:p w14:paraId="6C091641" w14:textId="77777777" w:rsidR="00BE4E9E" w:rsidRDefault="00000000">
      <w:pPr>
        <w:spacing w:before="120" w:after="120" w:line="288" w:lineRule="auto"/>
        <w:ind w:left="453"/>
        <w:jc w:val="left"/>
      </w:pPr>
      <w:r>
        <w:rPr>
          <w:rFonts w:ascii="Arial" w:eastAsia="等线" w:hAnsi="Arial" w:cs="Arial"/>
          <w:sz w:val="22"/>
        </w:rPr>
        <w:t xml:space="preserve">3.7.5.2 </w:t>
      </w:r>
      <w:r>
        <w:rPr>
          <w:rFonts w:ascii="Arial" w:eastAsia="等线" w:hAnsi="Arial" w:cs="Arial"/>
          <w:sz w:val="22"/>
        </w:rPr>
        <w:t>局部数据结构：</w:t>
      </w:r>
    </w:p>
    <w:p w14:paraId="33A7B260" w14:textId="77777777" w:rsidR="00BE4E9E" w:rsidRDefault="00000000">
      <w:pPr>
        <w:numPr>
          <w:ilvl w:val="0"/>
          <w:numId w:val="906"/>
        </w:numPr>
        <w:spacing w:before="120" w:after="120" w:line="288" w:lineRule="auto"/>
        <w:ind w:left="453"/>
        <w:jc w:val="left"/>
      </w:pPr>
      <w:proofErr w:type="spellStart"/>
      <w:r>
        <w:rPr>
          <w:rFonts w:ascii="Consolas" w:eastAsia="Consolas" w:hAnsi="Consolas" w:cs="Consolas"/>
          <w:sz w:val="22"/>
          <w:shd w:val="clear" w:color="auto" w:fill="EFF0F1"/>
        </w:rPr>
        <w:t>db_config</w:t>
      </w:r>
      <w:proofErr w:type="spellEnd"/>
      <w:r>
        <w:rPr>
          <w:rFonts w:ascii="Arial" w:eastAsia="等线" w:hAnsi="Arial" w:cs="Arial"/>
          <w:sz w:val="22"/>
        </w:rPr>
        <w:t>：包含数据库连接信息的字典。</w:t>
      </w:r>
    </w:p>
    <w:p w14:paraId="4372E2F8" w14:textId="77777777" w:rsidR="00BE4E9E" w:rsidRDefault="00000000">
      <w:pPr>
        <w:numPr>
          <w:ilvl w:val="0"/>
          <w:numId w:val="907"/>
        </w:numPr>
        <w:spacing w:before="120" w:after="120" w:line="288" w:lineRule="auto"/>
        <w:ind w:left="453"/>
        <w:jc w:val="left"/>
      </w:pPr>
      <w:r>
        <w:rPr>
          <w:rFonts w:ascii="Consolas" w:eastAsia="Consolas" w:hAnsi="Consolas" w:cs="Consolas"/>
          <w:sz w:val="22"/>
          <w:shd w:val="clear" w:color="auto" w:fill="EFF0F1"/>
        </w:rPr>
        <w:lastRenderedPageBreak/>
        <w:t>data</w:t>
      </w:r>
      <w:r>
        <w:rPr>
          <w:rFonts w:ascii="Arial" w:eastAsia="等线" w:hAnsi="Arial" w:cs="Arial"/>
          <w:sz w:val="22"/>
        </w:rPr>
        <w:t>：包含用户提交的注册或登录信息的字典。</w:t>
      </w:r>
    </w:p>
    <w:p w14:paraId="297A129F" w14:textId="77777777" w:rsidR="00BE4E9E" w:rsidRDefault="00000000">
      <w:pPr>
        <w:numPr>
          <w:ilvl w:val="0"/>
          <w:numId w:val="908"/>
        </w:numPr>
        <w:spacing w:before="120" w:after="120" w:line="288" w:lineRule="auto"/>
        <w:ind w:left="453"/>
        <w:jc w:val="left"/>
      </w:pPr>
      <w:r>
        <w:rPr>
          <w:rFonts w:ascii="Consolas" w:eastAsia="Consolas" w:hAnsi="Consolas" w:cs="Consolas"/>
          <w:sz w:val="22"/>
          <w:shd w:val="clear" w:color="auto" w:fill="EFF0F1"/>
        </w:rPr>
        <w:t>user</w:t>
      </w:r>
      <w:r>
        <w:rPr>
          <w:rFonts w:ascii="Arial" w:eastAsia="等线" w:hAnsi="Arial" w:cs="Arial"/>
          <w:sz w:val="22"/>
        </w:rPr>
        <w:t>：包含从数据库中查询到的用户信息的字典。</w:t>
      </w:r>
    </w:p>
    <w:p w14:paraId="4B291F06" w14:textId="77777777" w:rsidR="00BE4E9E" w:rsidRDefault="00000000">
      <w:pPr>
        <w:spacing w:before="120" w:after="120" w:line="288" w:lineRule="auto"/>
        <w:jc w:val="left"/>
      </w:pPr>
      <w:r>
        <w:rPr>
          <w:rFonts w:ascii="Arial" w:eastAsia="等线" w:hAnsi="Arial" w:cs="Arial"/>
          <w:sz w:val="22"/>
        </w:rPr>
        <w:t>3.7.6</w:t>
      </w:r>
      <w:r>
        <w:rPr>
          <w:rFonts w:ascii="Arial" w:eastAsia="等线" w:hAnsi="Arial" w:cs="Arial"/>
          <w:sz w:val="22"/>
        </w:rPr>
        <w:t>、算法和流程</w:t>
      </w:r>
    </w:p>
    <w:p w14:paraId="03980B0A" w14:textId="77777777" w:rsidR="00BE4E9E" w:rsidRDefault="00000000">
      <w:pPr>
        <w:spacing w:before="120" w:after="120" w:line="288" w:lineRule="auto"/>
        <w:ind w:left="453"/>
        <w:jc w:val="left"/>
      </w:pPr>
      <w:r>
        <w:rPr>
          <w:rFonts w:ascii="Arial" w:eastAsia="等线" w:hAnsi="Arial" w:cs="Arial"/>
          <w:sz w:val="22"/>
        </w:rPr>
        <w:t xml:space="preserve">3.7.6.1 </w:t>
      </w:r>
      <w:r>
        <w:rPr>
          <w:rFonts w:ascii="Arial" w:eastAsia="等线" w:hAnsi="Arial" w:cs="Arial"/>
          <w:sz w:val="22"/>
        </w:rPr>
        <w:t>注册用户流程：</w:t>
      </w:r>
    </w:p>
    <w:p w14:paraId="7AEC3AA6" w14:textId="77777777" w:rsidR="00BE4E9E" w:rsidRDefault="00000000">
      <w:pPr>
        <w:numPr>
          <w:ilvl w:val="0"/>
          <w:numId w:val="909"/>
        </w:numPr>
        <w:spacing w:before="120" w:after="120" w:line="288" w:lineRule="auto"/>
        <w:ind w:left="453"/>
        <w:jc w:val="left"/>
      </w:pPr>
      <w:r>
        <w:rPr>
          <w:rFonts w:ascii="Arial" w:eastAsia="等线" w:hAnsi="Arial" w:cs="Arial"/>
          <w:sz w:val="22"/>
        </w:rPr>
        <w:t>接收前端发送的注册请求（</w:t>
      </w:r>
      <w:r>
        <w:rPr>
          <w:rFonts w:ascii="Arial" w:eastAsia="等线" w:hAnsi="Arial" w:cs="Arial"/>
          <w:sz w:val="22"/>
        </w:rPr>
        <w:t>POST</w:t>
      </w:r>
      <w:r>
        <w:rPr>
          <w:rFonts w:ascii="Arial" w:eastAsia="等线" w:hAnsi="Arial" w:cs="Arial"/>
          <w:sz w:val="22"/>
        </w:rPr>
        <w:t>）。</w:t>
      </w:r>
    </w:p>
    <w:p w14:paraId="5392DF1A" w14:textId="77777777" w:rsidR="00BE4E9E" w:rsidRDefault="00000000">
      <w:pPr>
        <w:numPr>
          <w:ilvl w:val="0"/>
          <w:numId w:val="910"/>
        </w:numPr>
        <w:spacing w:before="120" w:after="120" w:line="288" w:lineRule="auto"/>
        <w:ind w:left="453"/>
        <w:jc w:val="left"/>
      </w:pPr>
      <w:r>
        <w:rPr>
          <w:rFonts w:ascii="Arial" w:eastAsia="等线" w:hAnsi="Arial" w:cs="Arial"/>
          <w:sz w:val="22"/>
        </w:rPr>
        <w:t>从请求中提取用户信息（用户名、密码、邮箱）。</w:t>
      </w:r>
    </w:p>
    <w:p w14:paraId="4485B865" w14:textId="77777777" w:rsidR="00BE4E9E" w:rsidRDefault="00000000">
      <w:pPr>
        <w:numPr>
          <w:ilvl w:val="0"/>
          <w:numId w:val="911"/>
        </w:numPr>
        <w:spacing w:before="120" w:after="120" w:line="288" w:lineRule="auto"/>
        <w:ind w:left="453"/>
        <w:jc w:val="left"/>
      </w:pPr>
      <w:r>
        <w:rPr>
          <w:rFonts w:ascii="Arial" w:eastAsia="等线" w:hAnsi="Arial" w:cs="Arial"/>
          <w:sz w:val="22"/>
        </w:rPr>
        <w:t>验证输入数据的有效性。</w:t>
      </w:r>
    </w:p>
    <w:p w14:paraId="58FFCD43" w14:textId="77777777" w:rsidR="00BE4E9E" w:rsidRDefault="00000000">
      <w:pPr>
        <w:numPr>
          <w:ilvl w:val="0"/>
          <w:numId w:val="912"/>
        </w:numPr>
        <w:spacing w:before="120" w:after="120" w:line="288" w:lineRule="auto"/>
        <w:ind w:left="453"/>
        <w:jc w:val="left"/>
      </w:pPr>
      <w:r>
        <w:rPr>
          <w:rFonts w:ascii="Arial" w:eastAsia="等线" w:hAnsi="Arial" w:cs="Arial"/>
          <w:sz w:val="22"/>
        </w:rPr>
        <w:t>加密用户密码。</w:t>
      </w:r>
    </w:p>
    <w:p w14:paraId="6872639F" w14:textId="77777777" w:rsidR="00BE4E9E" w:rsidRDefault="00000000">
      <w:pPr>
        <w:numPr>
          <w:ilvl w:val="0"/>
          <w:numId w:val="913"/>
        </w:numPr>
        <w:spacing w:before="120" w:after="120" w:line="288" w:lineRule="auto"/>
        <w:ind w:left="453"/>
        <w:jc w:val="left"/>
      </w:pPr>
      <w:r>
        <w:rPr>
          <w:rFonts w:ascii="Arial" w:eastAsia="等线" w:hAnsi="Arial" w:cs="Arial"/>
          <w:sz w:val="22"/>
        </w:rPr>
        <w:t>连接数据库，插入用户信息。</w:t>
      </w:r>
    </w:p>
    <w:p w14:paraId="0764B444" w14:textId="77777777" w:rsidR="00BE4E9E" w:rsidRDefault="00000000">
      <w:pPr>
        <w:numPr>
          <w:ilvl w:val="0"/>
          <w:numId w:val="914"/>
        </w:numPr>
        <w:spacing w:before="120" w:after="120" w:line="288" w:lineRule="auto"/>
        <w:ind w:left="453"/>
        <w:jc w:val="left"/>
      </w:pPr>
      <w:r>
        <w:rPr>
          <w:rFonts w:ascii="Arial" w:eastAsia="等线" w:hAnsi="Arial" w:cs="Arial"/>
          <w:sz w:val="22"/>
        </w:rPr>
        <w:t>返回注册成功消息或错误消息。</w:t>
      </w:r>
    </w:p>
    <w:p w14:paraId="3D643E97" w14:textId="77777777" w:rsidR="00BE4E9E" w:rsidRDefault="00000000">
      <w:pPr>
        <w:spacing w:before="120" w:after="120" w:line="288" w:lineRule="auto"/>
        <w:ind w:left="453"/>
        <w:jc w:val="left"/>
      </w:pPr>
      <w:r>
        <w:rPr>
          <w:rFonts w:ascii="Arial" w:eastAsia="等线" w:hAnsi="Arial" w:cs="Arial"/>
          <w:sz w:val="22"/>
        </w:rPr>
        <w:t xml:space="preserve">3.7.6.2 </w:t>
      </w:r>
      <w:r>
        <w:rPr>
          <w:rFonts w:ascii="Arial" w:eastAsia="等线" w:hAnsi="Arial" w:cs="Arial"/>
          <w:sz w:val="22"/>
        </w:rPr>
        <w:t>登录用户流程：</w:t>
      </w:r>
    </w:p>
    <w:p w14:paraId="49C1EEF0" w14:textId="77777777" w:rsidR="00BE4E9E" w:rsidRDefault="00000000">
      <w:pPr>
        <w:numPr>
          <w:ilvl w:val="0"/>
          <w:numId w:val="915"/>
        </w:numPr>
        <w:spacing w:before="120" w:after="120" w:line="288" w:lineRule="auto"/>
        <w:ind w:left="453"/>
        <w:jc w:val="left"/>
      </w:pPr>
      <w:r>
        <w:rPr>
          <w:rFonts w:ascii="Arial" w:eastAsia="等线" w:hAnsi="Arial" w:cs="Arial"/>
          <w:sz w:val="22"/>
        </w:rPr>
        <w:t>接收前端发送的登录请求（</w:t>
      </w:r>
      <w:r>
        <w:rPr>
          <w:rFonts w:ascii="Arial" w:eastAsia="等线" w:hAnsi="Arial" w:cs="Arial"/>
          <w:sz w:val="22"/>
        </w:rPr>
        <w:t>POST</w:t>
      </w:r>
      <w:r>
        <w:rPr>
          <w:rFonts w:ascii="Arial" w:eastAsia="等线" w:hAnsi="Arial" w:cs="Arial"/>
          <w:sz w:val="22"/>
        </w:rPr>
        <w:t>）。</w:t>
      </w:r>
    </w:p>
    <w:p w14:paraId="2FF83CFD" w14:textId="77777777" w:rsidR="00BE4E9E" w:rsidRDefault="00000000">
      <w:pPr>
        <w:numPr>
          <w:ilvl w:val="0"/>
          <w:numId w:val="916"/>
        </w:numPr>
        <w:spacing w:before="120" w:after="120" w:line="288" w:lineRule="auto"/>
        <w:ind w:left="453"/>
        <w:jc w:val="left"/>
      </w:pPr>
      <w:r>
        <w:rPr>
          <w:rFonts w:ascii="Arial" w:eastAsia="等线" w:hAnsi="Arial" w:cs="Arial"/>
          <w:sz w:val="22"/>
        </w:rPr>
        <w:t>从请求中提取用户信息（用户名、密码）。</w:t>
      </w:r>
    </w:p>
    <w:p w14:paraId="61487A8B" w14:textId="77777777" w:rsidR="00BE4E9E" w:rsidRDefault="00000000">
      <w:pPr>
        <w:numPr>
          <w:ilvl w:val="0"/>
          <w:numId w:val="917"/>
        </w:numPr>
        <w:spacing w:before="120" w:after="120" w:line="288" w:lineRule="auto"/>
        <w:ind w:left="453"/>
        <w:jc w:val="left"/>
      </w:pPr>
      <w:r>
        <w:rPr>
          <w:rFonts w:ascii="Arial" w:eastAsia="等线" w:hAnsi="Arial" w:cs="Arial"/>
          <w:sz w:val="22"/>
        </w:rPr>
        <w:t>连接数据库，查询用户信息。</w:t>
      </w:r>
    </w:p>
    <w:p w14:paraId="34920F06" w14:textId="77777777" w:rsidR="00BE4E9E" w:rsidRDefault="00000000">
      <w:pPr>
        <w:numPr>
          <w:ilvl w:val="0"/>
          <w:numId w:val="918"/>
        </w:numPr>
        <w:spacing w:before="120" w:after="120" w:line="288" w:lineRule="auto"/>
        <w:ind w:left="453"/>
        <w:jc w:val="left"/>
      </w:pPr>
      <w:r>
        <w:rPr>
          <w:rFonts w:ascii="Arial" w:eastAsia="等线" w:hAnsi="Arial" w:cs="Arial"/>
          <w:sz w:val="22"/>
        </w:rPr>
        <w:t>验证用户密码。</w:t>
      </w:r>
    </w:p>
    <w:p w14:paraId="62571B90" w14:textId="77777777" w:rsidR="00BE4E9E" w:rsidRDefault="00000000">
      <w:pPr>
        <w:numPr>
          <w:ilvl w:val="0"/>
          <w:numId w:val="919"/>
        </w:numPr>
        <w:spacing w:before="120" w:after="120" w:line="288" w:lineRule="auto"/>
        <w:ind w:left="453"/>
        <w:jc w:val="left"/>
      </w:pPr>
      <w:r>
        <w:rPr>
          <w:rFonts w:ascii="Arial" w:eastAsia="等线" w:hAnsi="Arial" w:cs="Arial"/>
          <w:sz w:val="22"/>
        </w:rPr>
        <w:t>返回登录成功消息（重定向到游戏页面）或错误消息。</w:t>
      </w:r>
    </w:p>
    <w:p w14:paraId="42C960F8" w14:textId="77777777" w:rsidR="00BE4E9E" w:rsidRDefault="00000000">
      <w:pPr>
        <w:spacing w:before="120" w:after="120" w:line="288" w:lineRule="auto"/>
        <w:jc w:val="left"/>
      </w:pPr>
      <w:r>
        <w:rPr>
          <w:rFonts w:ascii="Arial" w:eastAsia="等线" w:hAnsi="Arial" w:cs="Arial"/>
          <w:sz w:val="22"/>
        </w:rPr>
        <w:t>3.7.7</w:t>
      </w:r>
      <w:r>
        <w:rPr>
          <w:rFonts w:ascii="Arial" w:eastAsia="等线" w:hAnsi="Arial" w:cs="Arial"/>
          <w:sz w:val="22"/>
        </w:rPr>
        <w:t>、函数说明</w:t>
      </w:r>
    </w:p>
    <w:p w14:paraId="4299D506" w14:textId="77777777" w:rsidR="00BE4E9E" w:rsidRDefault="00000000">
      <w:pPr>
        <w:spacing w:before="120" w:after="120" w:line="288" w:lineRule="auto"/>
        <w:ind w:left="453"/>
        <w:jc w:val="left"/>
      </w:pPr>
      <w:r>
        <w:rPr>
          <w:rFonts w:ascii="Arial" w:eastAsia="等线" w:hAnsi="Arial" w:cs="Arial"/>
          <w:sz w:val="22"/>
        </w:rPr>
        <w:t xml:space="preserve">3.7.7.1 </w:t>
      </w:r>
      <w:r>
        <w:rPr>
          <w:rFonts w:ascii="Arial" w:eastAsia="等线" w:hAnsi="Arial" w:cs="Arial"/>
          <w:sz w:val="22"/>
        </w:rPr>
        <w:t>函数</w:t>
      </w:r>
      <w:r>
        <w:rPr>
          <w:rFonts w:ascii="Arial" w:eastAsia="等线" w:hAnsi="Arial" w:cs="Arial"/>
          <w:sz w:val="22"/>
        </w:rPr>
        <w:t xml:space="preserve"> </w:t>
      </w:r>
      <w:r>
        <w:rPr>
          <w:rFonts w:ascii="Consolas" w:eastAsia="Consolas" w:hAnsi="Consolas" w:cs="Consolas"/>
          <w:sz w:val="22"/>
          <w:shd w:val="clear" w:color="auto" w:fill="EFF0F1"/>
        </w:rPr>
        <w:t>register</w:t>
      </w:r>
    </w:p>
    <w:p w14:paraId="228E133C" w14:textId="77777777" w:rsidR="00BE4E9E" w:rsidRDefault="00000000">
      <w:pPr>
        <w:numPr>
          <w:ilvl w:val="0"/>
          <w:numId w:val="920"/>
        </w:numPr>
        <w:spacing w:before="120" w:after="120" w:line="288" w:lineRule="auto"/>
        <w:ind w:left="453"/>
        <w:jc w:val="left"/>
      </w:pPr>
      <w:r>
        <w:rPr>
          <w:rFonts w:ascii="Arial" w:eastAsia="等线" w:hAnsi="Arial" w:cs="Arial"/>
          <w:sz w:val="22"/>
        </w:rPr>
        <w:t>文件：</w:t>
      </w:r>
      <w:r>
        <w:rPr>
          <w:rFonts w:ascii="Consolas" w:eastAsia="Consolas" w:hAnsi="Consolas" w:cs="Consolas"/>
          <w:sz w:val="22"/>
          <w:shd w:val="clear" w:color="auto" w:fill="EFF0F1"/>
        </w:rPr>
        <w:t>app.py</w:t>
      </w:r>
    </w:p>
    <w:p w14:paraId="3F84A649" w14:textId="77777777" w:rsidR="00BE4E9E" w:rsidRDefault="00000000">
      <w:pPr>
        <w:numPr>
          <w:ilvl w:val="0"/>
          <w:numId w:val="921"/>
        </w:numPr>
        <w:spacing w:before="120" w:after="120" w:line="288" w:lineRule="auto"/>
        <w:ind w:left="453"/>
        <w:jc w:val="left"/>
      </w:pPr>
      <w:r>
        <w:rPr>
          <w:rFonts w:ascii="Arial" w:eastAsia="等线" w:hAnsi="Arial" w:cs="Arial"/>
          <w:sz w:val="22"/>
        </w:rPr>
        <w:t>功能：处理用户注册请求，插入用户信息到数据库。</w:t>
      </w:r>
    </w:p>
    <w:p w14:paraId="5EEC0EEB" w14:textId="77777777" w:rsidR="00BE4E9E" w:rsidRDefault="00000000">
      <w:pPr>
        <w:numPr>
          <w:ilvl w:val="0"/>
          <w:numId w:val="922"/>
        </w:numPr>
        <w:spacing w:before="120" w:after="120" w:line="288" w:lineRule="auto"/>
        <w:ind w:left="453"/>
        <w:jc w:val="left"/>
      </w:pPr>
      <w:r>
        <w:rPr>
          <w:rFonts w:ascii="Arial" w:eastAsia="等线" w:hAnsi="Arial" w:cs="Arial"/>
          <w:sz w:val="22"/>
        </w:rPr>
        <w:t>格式：</w:t>
      </w:r>
      <w:r>
        <w:rPr>
          <w:rFonts w:ascii="Consolas" w:eastAsia="Consolas" w:hAnsi="Consolas" w:cs="Consolas"/>
          <w:sz w:val="22"/>
          <w:shd w:val="clear" w:color="auto" w:fill="EFF0F1"/>
        </w:rPr>
        <w:t>def register():</w:t>
      </w:r>
    </w:p>
    <w:p w14:paraId="21052364" w14:textId="77777777" w:rsidR="00BE4E9E" w:rsidRDefault="00000000">
      <w:pPr>
        <w:numPr>
          <w:ilvl w:val="0"/>
          <w:numId w:val="923"/>
        </w:numPr>
        <w:spacing w:before="120" w:after="120" w:line="288" w:lineRule="auto"/>
        <w:ind w:left="453"/>
        <w:jc w:val="left"/>
      </w:pPr>
      <w:r>
        <w:rPr>
          <w:rFonts w:ascii="Arial" w:eastAsia="等线" w:hAnsi="Arial" w:cs="Arial"/>
          <w:sz w:val="22"/>
        </w:rPr>
        <w:t>参数：无。</w:t>
      </w:r>
    </w:p>
    <w:p w14:paraId="5D2B7AE2" w14:textId="77777777" w:rsidR="00BE4E9E" w:rsidRDefault="00000000">
      <w:pPr>
        <w:numPr>
          <w:ilvl w:val="0"/>
          <w:numId w:val="924"/>
        </w:numPr>
        <w:spacing w:before="120" w:after="120" w:line="288" w:lineRule="auto"/>
        <w:ind w:left="453"/>
        <w:jc w:val="left"/>
      </w:pPr>
      <w:r>
        <w:rPr>
          <w:rFonts w:ascii="Arial" w:eastAsia="等线" w:hAnsi="Arial" w:cs="Arial"/>
          <w:sz w:val="22"/>
        </w:rPr>
        <w:t>全局变量：</w:t>
      </w:r>
      <w:proofErr w:type="spellStart"/>
      <w:r>
        <w:rPr>
          <w:rFonts w:ascii="Consolas" w:eastAsia="Consolas" w:hAnsi="Consolas" w:cs="Consolas"/>
          <w:sz w:val="22"/>
          <w:shd w:val="clear" w:color="auto" w:fill="EFF0F1"/>
        </w:rPr>
        <w:t>db_config</w:t>
      </w:r>
      <w:proofErr w:type="spellEnd"/>
      <w:r>
        <w:rPr>
          <w:rFonts w:ascii="Arial" w:eastAsia="等线" w:hAnsi="Arial" w:cs="Arial"/>
          <w:sz w:val="22"/>
        </w:rPr>
        <w:t>。</w:t>
      </w:r>
    </w:p>
    <w:p w14:paraId="68161BD9" w14:textId="77777777" w:rsidR="00BE4E9E" w:rsidRDefault="00000000">
      <w:pPr>
        <w:numPr>
          <w:ilvl w:val="0"/>
          <w:numId w:val="925"/>
        </w:numPr>
        <w:spacing w:before="120" w:after="120" w:line="288" w:lineRule="auto"/>
        <w:ind w:left="453"/>
        <w:jc w:val="left"/>
      </w:pPr>
      <w:r>
        <w:rPr>
          <w:rFonts w:ascii="Arial" w:eastAsia="等线" w:hAnsi="Arial" w:cs="Arial"/>
          <w:sz w:val="22"/>
        </w:rPr>
        <w:t>局部变量：</w:t>
      </w:r>
      <w:r>
        <w:rPr>
          <w:rFonts w:ascii="Consolas" w:eastAsia="Consolas" w:hAnsi="Consolas" w:cs="Consolas"/>
          <w:sz w:val="22"/>
          <w:shd w:val="clear" w:color="auto" w:fill="EFF0F1"/>
        </w:rPr>
        <w:t>data</w:t>
      </w:r>
      <w:r>
        <w:rPr>
          <w:rFonts w:ascii="Arial" w:eastAsia="等线" w:hAnsi="Arial" w:cs="Arial"/>
          <w:sz w:val="22"/>
        </w:rPr>
        <w:t xml:space="preserve">, </w:t>
      </w:r>
      <w:r>
        <w:rPr>
          <w:rFonts w:ascii="Consolas" w:eastAsia="Consolas" w:hAnsi="Consolas" w:cs="Consolas"/>
          <w:sz w:val="22"/>
          <w:shd w:val="clear" w:color="auto" w:fill="EFF0F1"/>
        </w:rPr>
        <w:t>username</w:t>
      </w:r>
      <w:r>
        <w:rPr>
          <w:rFonts w:ascii="Arial" w:eastAsia="等线" w:hAnsi="Arial" w:cs="Arial"/>
          <w:sz w:val="22"/>
        </w:rPr>
        <w:t xml:space="preserve">, </w:t>
      </w:r>
      <w:r>
        <w:rPr>
          <w:rFonts w:ascii="Consolas" w:eastAsia="Consolas" w:hAnsi="Consolas" w:cs="Consolas"/>
          <w:sz w:val="22"/>
          <w:shd w:val="clear" w:color="auto" w:fill="EFF0F1"/>
        </w:rPr>
        <w:t>password</w:t>
      </w:r>
      <w:r>
        <w:rPr>
          <w:rFonts w:ascii="Arial" w:eastAsia="等线" w:hAnsi="Arial" w:cs="Arial"/>
          <w:sz w:val="22"/>
        </w:rPr>
        <w:t xml:space="preserve">, </w:t>
      </w:r>
      <w:r>
        <w:rPr>
          <w:rFonts w:ascii="Consolas" w:eastAsia="Consolas" w:hAnsi="Consolas" w:cs="Consolas"/>
          <w:sz w:val="22"/>
          <w:shd w:val="clear" w:color="auto" w:fill="EFF0F1"/>
        </w:rPr>
        <w:t>email</w:t>
      </w:r>
      <w:r>
        <w:rPr>
          <w:rFonts w:ascii="Arial" w:eastAsia="等线" w:hAnsi="Arial" w:cs="Arial"/>
          <w:sz w:val="22"/>
        </w:rPr>
        <w:t xml:space="preserve">, </w:t>
      </w:r>
      <w:proofErr w:type="spellStart"/>
      <w:r>
        <w:rPr>
          <w:rFonts w:ascii="Consolas" w:eastAsia="Consolas" w:hAnsi="Consolas" w:cs="Consolas"/>
          <w:sz w:val="22"/>
          <w:shd w:val="clear" w:color="auto" w:fill="EFF0F1"/>
        </w:rPr>
        <w:t>password_hash</w:t>
      </w:r>
      <w:proofErr w:type="spellEnd"/>
      <w:r>
        <w:rPr>
          <w:rFonts w:ascii="Arial" w:eastAsia="等线" w:hAnsi="Arial" w:cs="Arial"/>
          <w:sz w:val="22"/>
        </w:rPr>
        <w:t xml:space="preserve">, </w:t>
      </w:r>
      <w:r>
        <w:rPr>
          <w:rFonts w:ascii="Consolas" w:eastAsia="Consolas" w:hAnsi="Consolas" w:cs="Consolas"/>
          <w:sz w:val="22"/>
          <w:shd w:val="clear" w:color="auto" w:fill="EFF0F1"/>
        </w:rPr>
        <w:t>connection</w:t>
      </w:r>
      <w:r>
        <w:rPr>
          <w:rFonts w:ascii="Arial" w:eastAsia="等线" w:hAnsi="Arial" w:cs="Arial"/>
          <w:sz w:val="22"/>
        </w:rPr>
        <w:t xml:space="preserve">, </w:t>
      </w:r>
      <w:r>
        <w:rPr>
          <w:rFonts w:ascii="Consolas" w:eastAsia="Consolas" w:hAnsi="Consolas" w:cs="Consolas"/>
          <w:sz w:val="22"/>
          <w:shd w:val="clear" w:color="auto" w:fill="EFF0F1"/>
        </w:rPr>
        <w:t>cursor</w:t>
      </w:r>
      <w:r>
        <w:rPr>
          <w:rFonts w:ascii="Arial" w:eastAsia="等线" w:hAnsi="Arial" w:cs="Arial"/>
          <w:sz w:val="22"/>
        </w:rPr>
        <w:t>。</w:t>
      </w:r>
    </w:p>
    <w:p w14:paraId="33373551" w14:textId="77777777" w:rsidR="00BE4E9E" w:rsidRDefault="00000000">
      <w:pPr>
        <w:numPr>
          <w:ilvl w:val="0"/>
          <w:numId w:val="926"/>
        </w:numPr>
        <w:spacing w:before="120" w:after="120" w:line="288" w:lineRule="auto"/>
        <w:ind w:left="453"/>
        <w:jc w:val="left"/>
      </w:pPr>
      <w:r>
        <w:rPr>
          <w:rFonts w:ascii="Arial" w:eastAsia="等线" w:hAnsi="Arial" w:cs="Arial"/>
          <w:sz w:val="22"/>
        </w:rPr>
        <w:t>返回值：</w:t>
      </w:r>
      <w:proofErr w:type="spellStart"/>
      <w:r>
        <w:rPr>
          <w:rFonts w:ascii="Consolas" w:eastAsia="Consolas" w:hAnsi="Consolas" w:cs="Consolas"/>
          <w:sz w:val="22"/>
          <w:shd w:val="clear" w:color="auto" w:fill="EFF0F1"/>
        </w:rPr>
        <w:t>json</w:t>
      </w:r>
      <w:proofErr w:type="spellEnd"/>
      <w:r>
        <w:rPr>
          <w:rFonts w:ascii="Arial" w:eastAsia="等线" w:hAnsi="Arial" w:cs="Arial"/>
          <w:sz w:val="22"/>
        </w:rPr>
        <w:t xml:space="preserve"> </w:t>
      </w:r>
      <w:r>
        <w:rPr>
          <w:rFonts w:ascii="Arial" w:eastAsia="等线" w:hAnsi="Arial" w:cs="Arial"/>
          <w:sz w:val="22"/>
        </w:rPr>
        <w:t>格式的响应消息。</w:t>
      </w:r>
    </w:p>
    <w:p w14:paraId="680523F6" w14:textId="77777777" w:rsidR="00BE4E9E" w:rsidRDefault="00000000">
      <w:pPr>
        <w:numPr>
          <w:ilvl w:val="0"/>
          <w:numId w:val="927"/>
        </w:numPr>
        <w:spacing w:before="120" w:after="120" w:line="288" w:lineRule="auto"/>
        <w:ind w:left="453"/>
        <w:jc w:val="left"/>
      </w:pPr>
      <w:r>
        <w:rPr>
          <w:rFonts w:ascii="Arial" w:eastAsia="等线" w:hAnsi="Arial" w:cs="Arial"/>
          <w:sz w:val="22"/>
        </w:rPr>
        <w:t>算法说明：见</w:t>
      </w:r>
      <w:r>
        <w:rPr>
          <w:rFonts w:ascii="Arial" w:eastAsia="等线" w:hAnsi="Arial" w:cs="Arial"/>
          <w:sz w:val="22"/>
        </w:rPr>
        <w:t xml:space="preserve"> 3.6.6 </w:t>
      </w:r>
      <w:r>
        <w:rPr>
          <w:rFonts w:ascii="Arial" w:eastAsia="等线" w:hAnsi="Arial" w:cs="Arial"/>
          <w:sz w:val="22"/>
        </w:rPr>
        <w:t>注册用户流程。</w:t>
      </w:r>
    </w:p>
    <w:p w14:paraId="284195C5" w14:textId="77777777" w:rsidR="00BE4E9E" w:rsidRDefault="00000000">
      <w:pPr>
        <w:numPr>
          <w:ilvl w:val="0"/>
          <w:numId w:val="928"/>
        </w:numPr>
        <w:spacing w:before="120" w:after="120" w:line="288" w:lineRule="auto"/>
        <w:ind w:left="453"/>
        <w:jc w:val="left"/>
      </w:pPr>
      <w:r>
        <w:rPr>
          <w:rFonts w:ascii="Arial" w:eastAsia="等线" w:hAnsi="Arial" w:cs="Arial"/>
          <w:sz w:val="22"/>
        </w:rPr>
        <w:t>使用约束：</w:t>
      </w:r>
      <w:r>
        <w:rPr>
          <w:rFonts w:ascii="Arial" w:eastAsia="等线" w:hAnsi="Arial" w:cs="Arial"/>
          <w:sz w:val="22"/>
        </w:rPr>
        <w:t>POST</w:t>
      </w:r>
      <w:r>
        <w:rPr>
          <w:rFonts w:ascii="Arial" w:eastAsia="等线" w:hAnsi="Arial" w:cs="Arial"/>
          <w:sz w:val="22"/>
        </w:rPr>
        <w:t>请求，</w:t>
      </w:r>
      <w:r>
        <w:rPr>
          <w:rFonts w:ascii="Consolas" w:eastAsia="Consolas" w:hAnsi="Consolas" w:cs="Consolas"/>
          <w:sz w:val="22"/>
          <w:shd w:val="clear" w:color="auto" w:fill="EFF0F1"/>
        </w:rPr>
        <w:t>Content-Type</w:t>
      </w:r>
      <w:r>
        <w:rPr>
          <w:rFonts w:ascii="Arial" w:eastAsia="等线" w:hAnsi="Arial" w:cs="Arial"/>
          <w:sz w:val="22"/>
        </w:rPr>
        <w:t xml:space="preserve"> </w:t>
      </w:r>
      <w:r>
        <w:rPr>
          <w:rFonts w:ascii="Arial" w:eastAsia="等线" w:hAnsi="Arial" w:cs="Arial"/>
          <w:sz w:val="22"/>
        </w:rPr>
        <w:t>为</w:t>
      </w:r>
      <w:r>
        <w:rPr>
          <w:rFonts w:ascii="Arial" w:eastAsia="等线" w:hAnsi="Arial" w:cs="Arial"/>
          <w:sz w:val="22"/>
        </w:rPr>
        <w:t xml:space="preserve"> </w:t>
      </w:r>
      <w:r>
        <w:rPr>
          <w:rFonts w:ascii="Consolas" w:eastAsia="Consolas" w:hAnsi="Consolas" w:cs="Consolas"/>
          <w:sz w:val="22"/>
          <w:shd w:val="clear" w:color="auto" w:fill="EFF0F1"/>
        </w:rPr>
        <w:t>application/</w:t>
      </w:r>
      <w:proofErr w:type="spellStart"/>
      <w:r>
        <w:rPr>
          <w:rFonts w:ascii="Consolas" w:eastAsia="Consolas" w:hAnsi="Consolas" w:cs="Consolas"/>
          <w:sz w:val="22"/>
          <w:shd w:val="clear" w:color="auto" w:fill="EFF0F1"/>
        </w:rPr>
        <w:t>json</w:t>
      </w:r>
      <w:proofErr w:type="spellEnd"/>
      <w:r>
        <w:rPr>
          <w:rFonts w:ascii="Arial" w:eastAsia="等线" w:hAnsi="Arial" w:cs="Arial"/>
          <w:sz w:val="22"/>
        </w:rPr>
        <w:t>。</w:t>
      </w:r>
    </w:p>
    <w:p w14:paraId="771B74A3" w14:textId="77777777" w:rsidR="00BE4E9E" w:rsidRDefault="00000000">
      <w:pPr>
        <w:spacing w:before="120" w:after="120" w:line="288" w:lineRule="auto"/>
        <w:ind w:left="453"/>
        <w:jc w:val="left"/>
      </w:pPr>
      <w:r>
        <w:rPr>
          <w:rFonts w:ascii="Arial" w:eastAsia="等线" w:hAnsi="Arial" w:cs="Arial"/>
          <w:sz w:val="22"/>
        </w:rPr>
        <w:lastRenderedPageBreak/>
        <w:t xml:space="preserve">3.7.7.2 </w:t>
      </w:r>
      <w:r>
        <w:rPr>
          <w:rFonts w:ascii="Arial" w:eastAsia="等线" w:hAnsi="Arial" w:cs="Arial"/>
          <w:sz w:val="22"/>
        </w:rPr>
        <w:t>函数</w:t>
      </w:r>
      <w:r>
        <w:rPr>
          <w:rFonts w:ascii="Arial" w:eastAsia="等线" w:hAnsi="Arial" w:cs="Arial"/>
          <w:sz w:val="22"/>
        </w:rPr>
        <w:t xml:space="preserve"> </w:t>
      </w:r>
      <w:r>
        <w:rPr>
          <w:rFonts w:ascii="Consolas" w:eastAsia="Consolas" w:hAnsi="Consolas" w:cs="Consolas"/>
          <w:sz w:val="22"/>
          <w:shd w:val="clear" w:color="auto" w:fill="EFF0F1"/>
        </w:rPr>
        <w:t>login</w:t>
      </w:r>
    </w:p>
    <w:p w14:paraId="73569BC1" w14:textId="77777777" w:rsidR="00BE4E9E" w:rsidRDefault="00000000">
      <w:pPr>
        <w:numPr>
          <w:ilvl w:val="0"/>
          <w:numId w:val="929"/>
        </w:numPr>
        <w:spacing w:before="120" w:after="120" w:line="288" w:lineRule="auto"/>
        <w:ind w:left="453"/>
        <w:jc w:val="left"/>
      </w:pPr>
      <w:r>
        <w:rPr>
          <w:rFonts w:ascii="Arial" w:eastAsia="等线" w:hAnsi="Arial" w:cs="Arial"/>
          <w:sz w:val="22"/>
        </w:rPr>
        <w:t>文件：</w:t>
      </w:r>
      <w:r>
        <w:rPr>
          <w:rFonts w:ascii="Consolas" w:eastAsia="Consolas" w:hAnsi="Consolas" w:cs="Consolas"/>
          <w:sz w:val="22"/>
          <w:shd w:val="clear" w:color="auto" w:fill="EFF0F1"/>
        </w:rPr>
        <w:t>app.py</w:t>
      </w:r>
    </w:p>
    <w:p w14:paraId="5CA235C5" w14:textId="77777777" w:rsidR="00BE4E9E" w:rsidRDefault="00000000">
      <w:pPr>
        <w:numPr>
          <w:ilvl w:val="0"/>
          <w:numId w:val="930"/>
        </w:numPr>
        <w:spacing w:before="120" w:after="120" w:line="288" w:lineRule="auto"/>
        <w:ind w:left="453"/>
        <w:jc w:val="left"/>
      </w:pPr>
      <w:r>
        <w:rPr>
          <w:rFonts w:ascii="Arial" w:eastAsia="等线" w:hAnsi="Arial" w:cs="Arial"/>
          <w:sz w:val="22"/>
        </w:rPr>
        <w:t>功能：处理用户登录请求，验证用户信息。</w:t>
      </w:r>
    </w:p>
    <w:p w14:paraId="55F5ADBE" w14:textId="77777777" w:rsidR="00BE4E9E" w:rsidRDefault="00000000">
      <w:pPr>
        <w:numPr>
          <w:ilvl w:val="0"/>
          <w:numId w:val="931"/>
        </w:numPr>
        <w:spacing w:before="120" w:after="120" w:line="288" w:lineRule="auto"/>
        <w:ind w:left="453"/>
        <w:jc w:val="left"/>
      </w:pPr>
      <w:r>
        <w:rPr>
          <w:rFonts w:ascii="Arial" w:eastAsia="等线" w:hAnsi="Arial" w:cs="Arial"/>
          <w:sz w:val="22"/>
        </w:rPr>
        <w:t>格式：</w:t>
      </w:r>
      <w:r>
        <w:rPr>
          <w:rFonts w:ascii="Consolas" w:eastAsia="Consolas" w:hAnsi="Consolas" w:cs="Consolas"/>
          <w:sz w:val="22"/>
          <w:shd w:val="clear" w:color="auto" w:fill="EFF0F1"/>
        </w:rPr>
        <w:t>def login():</w:t>
      </w:r>
    </w:p>
    <w:p w14:paraId="4D17306F" w14:textId="77777777" w:rsidR="00BE4E9E" w:rsidRDefault="00000000">
      <w:pPr>
        <w:numPr>
          <w:ilvl w:val="0"/>
          <w:numId w:val="932"/>
        </w:numPr>
        <w:spacing w:before="120" w:after="120" w:line="288" w:lineRule="auto"/>
        <w:ind w:left="453"/>
        <w:jc w:val="left"/>
      </w:pPr>
      <w:r>
        <w:rPr>
          <w:rFonts w:ascii="Arial" w:eastAsia="等线" w:hAnsi="Arial" w:cs="Arial"/>
          <w:sz w:val="22"/>
        </w:rPr>
        <w:t>参数：无。</w:t>
      </w:r>
    </w:p>
    <w:p w14:paraId="0DA9E712" w14:textId="77777777" w:rsidR="00BE4E9E" w:rsidRDefault="00000000">
      <w:pPr>
        <w:numPr>
          <w:ilvl w:val="0"/>
          <w:numId w:val="933"/>
        </w:numPr>
        <w:spacing w:before="120" w:after="120" w:line="288" w:lineRule="auto"/>
        <w:ind w:left="453"/>
        <w:jc w:val="left"/>
      </w:pPr>
      <w:r>
        <w:rPr>
          <w:rFonts w:ascii="Arial" w:eastAsia="等线" w:hAnsi="Arial" w:cs="Arial"/>
          <w:sz w:val="22"/>
        </w:rPr>
        <w:t>全局变量：</w:t>
      </w:r>
      <w:proofErr w:type="spellStart"/>
      <w:r>
        <w:rPr>
          <w:rFonts w:ascii="Consolas" w:eastAsia="Consolas" w:hAnsi="Consolas" w:cs="Consolas"/>
          <w:sz w:val="22"/>
          <w:shd w:val="clear" w:color="auto" w:fill="EFF0F1"/>
        </w:rPr>
        <w:t>db_config</w:t>
      </w:r>
      <w:proofErr w:type="spellEnd"/>
      <w:r>
        <w:rPr>
          <w:rFonts w:ascii="Arial" w:eastAsia="等线" w:hAnsi="Arial" w:cs="Arial"/>
          <w:sz w:val="22"/>
        </w:rPr>
        <w:t>。</w:t>
      </w:r>
    </w:p>
    <w:p w14:paraId="4A1261B9" w14:textId="77777777" w:rsidR="00BE4E9E" w:rsidRDefault="00000000">
      <w:pPr>
        <w:numPr>
          <w:ilvl w:val="0"/>
          <w:numId w:val="934"/>
        </w:numPr>
        <w:spacing w:before="120" w:after="120" w:line="288" w:lineRule="auto"/>
        <w:ind w:left="453"/>
        <w:jc w:val="left"/>
      </w:pPr>
      <w:r>
        <w:rPr>
          <w:rFonts w:ascii="Arial" w:eastAsia="等线" w:hAnsi="Arial" w:cs="Arial"/>
          <w:sz w:val="22"/>
        </w:rPr>
        <w:t>局部变量：</w:t>
      </w:r>
      <w:r>
        <w:rPr>
          <w:rFonts w:ascii="Consolas" w:eastAsia="Consolas" w:hAnsi="Consolas" w:cs="Consolas"/>
          <w:sz w:val="22"/>
          <w:shd w:val="clear" w:color="auto" w:fill="EFF0F1"/>
        </w:rPr>
        <w:t>data</w:t>
      </w:r>
      <w:r>
        <w:rPr>
          <w:rFonts w:ascii="Arial" w:eastAsia="等线" w:hAnsi="Arial" w:cs="Arial"/>
          <w:sz w:val="22"/>
        </w:rPr>
        <w:t xml:space="preserve">, </w:t>
      </w:r>
      <w:r>
        <w:rPr>
          <w:rFonts w:ascii="Consolas" w:eastAsia="Consolas" w:hAnsi="Consolas" w:cs="Consolas"/>
          <w:sz w:val="22"/>
          <w:shd w:val="clear" w:color="auto" w:fill="EFF0F1"/>
        </w:rPr>
        <w:t>username</w:t>
      </w:r>
      <w:r>
        <w:rPr>
          <w:rFonts w:ascii="Arial" w:eastAsia="等线" w:hAnsi="Arial" w:cs="Arial"/>
          <w:sz w:val="22"/>
        </w:rPr>
        <w:t xml:space="preserve">, </w:t>
      </w:r>
      <w:r>
        <w:rPr>
          <w:rFonts w:ascii="Consolas" w:eastAsia="Consolas" w:hAnsi="Consolas" w:cs="Consolas"/>
          <w:sz w:val="22"/>
          <w:shd w:val="clear" w:color="auto" w:fill="EFF0F1"/>
        </w:rPr>
        <w:t>password</w:t>
      </w:r>
      <w:r>
        <w:rPr>
          <w:rFonts w:ascii="Arial" w:eastAsia="等线" w:hAnsi="Arial" w:cs="Arial"/>
          <w:sz w:val="22"/>
        </w:rPr>
        <w:t xml:space="preserve">, </w:t>
      </w:r>
      <w:r>
        <w:rPr>
          <w:rFonts w:ascii="Consolas" w:eastAsia="Consolas" w:hAnsi="Consolas" w:cs="Consolas"/>
          <w:sz w:val="22"/>
          <w:shd w:val="clear" w:color="auto" w:fill="EFF0F1"/>
        </w:rPr>
        <w:t>connection</w:t>
      </w:r>
      <w:r>
        <w:rPr>
          <w:rFonts w:ascii="Arial" w:eastAsia="等线" w:hAnsi="Arial" w:cs="Arial"/>
          <w:sz w:val="22"/>
        </w:rPr>
        <w:t xml:space="preserve">, </w:t>
      </w:r>
      <w:r>
        <w:rPr>
          <w:rFonts w:ascii="Consolas" w:eastAsia="Consolas" w:hAnsi="Consolas" w:cs="Consolas"/>
          <w:sz w:val="22"/>
          <w:shd w:val="clear" w:color="auto" w:fill="EFF0F1"/>
        </w:rPr>
        <w:t>cursor</w:t>
      </w:r>
      <w:r>
        <w:rPr>
          <w:rFonts w:ascii="Arial" w:eastAsia="等线" w:hAnsi="Arial" w:cs="Arial"/>
          <w:sz w:val="22"/>
        </w:rPr>
        <w:t xml:space="preserve">, </w:t>
      </w:r>
      <w:r>
        <w:rPr>
          <w:rFonts w:ascii="Consolas" w:eastAsia="Consolas" w:hAnsi="Consolas" w:cs="Consolas"/>
          <w:sz w:val="22"/>
          <w:shd w:val="clear" w:color="auto" w:fill="EFF0F1"/>
        </w:rPr>
        <w:t>user</w:t>
      </w:r>
      <w:r>
        <w:rPr>
          <w:rFonts w:ascii="Arial" w:eastAsia="等线" w:hAnsi="Arial" w:cs="Arial"/>
          <w:sz w:val="22"/>
        </w:rPr>
        <w:t>。</w:t>
      </w:r>
    </w:p>
    <w:p w14:paraId="3E3BDB49" w14:textId="77777777" w:rsidR="00BE4E9E" w:rsidRDefault="00000000">
      <w:pPr>
        <w:numPr>
          <w:ilvl w:val="0"/>
          <w:numId w:val="935"/>
        </w:numPr>
        <w:spacing w:before="120" w:after="120" w:line="288" w:lineRule="auto"/>
        <w:ind w:left="453"/>
        <w:jc w:val="left"/>
      </w:pPr>
      <w:r>
        <w:rPr>
          <w:rFonts w:ascii="Arial" w:eastAsia="等线" w:hAnsi="Arial" w:cs="Arial"/>
          <w:sz w:val="22"/>
        </w:rPr>
        <w:t>返回值：</w:t>
      </w:r>
      <w:proofErr w:type="spellStart"/>
      <w:r>
        <w:rPr>
          <w:rFonts w:ascii="Consolas" w:eastAsia="Consolas" w:hAnsi="Consolas" w:cs="Consolas"/>
          <w:sz w:val="22"/>
          <w:shd w:val="clear" w:color="auto" w:fill="EFF0F1"/>
        </w:rPr>
        <w:t>json</w:t>
      </w:r>
      <w:proofErr w:type="spellEnd"/>
      <w:r>
        <w:rPr>
          <w:rFonts w:ascii="Arial" w:eastAsia="等线" w:hAnsi="Arial" w:cs="Arial"/>
          <w:sz w:val="22"/>
        </w:rPr>
        <w:t xml:space="preserve"> </w:t>
      </w:r>
      <w:r>
        <w:rPr>
          <w:rFonts w:ascii="Arial" w:eastAsia="等线" w:hAnsi="Arial" w:cs="Arial"/>
          <w:sz w:val="22"/>
        </w:rPr>
        <w:t>格式的响应消息。</w:t>
      </w:r>
    </w:p>
    <w:p w14:paraId="19585AA3" w14:textId="77777777" w:rsidR="00BE4E9E" w:rsidRDefault="00000000">
      <w:pPr>
        <w:numPr>
          <w:ilvl w:val="0"/>
          <w:numId w:val="936"/>
        </w:numPr>
        <w:spacing w:before="120" w:after="120" w:line="288" w:lineRule="auto"/>
        <w:ind w:left="453"/>
        <w:jc w:val="left"/>
      </w:pPr>
      <w:r>
        <w:rPr>
          <w:rFonts w:ascii="Arial" w:eastAsia="等线" w:hAnsi="Arial" w:cs="Arial"/>
          <w:sz w:val="22"/>
        </w:rPr>
        <w:t>算法说明：见</w:t>
      </w:r>
      <w:r>
        <w:rPr>
          <w:rFonts w:ascii="Arial" w:eastAsia="等线" w:hAnsi="Arial" w:cs="Arial"/>
          <w:sz w:val="22"/>
        </w:rPr>
        <w:t xml:space="preserve"> 3.6.6 </w:t>
      </w:r>
      <w:r>
        <w:rPr>
          <w:rFonts w:ascii="Arial" w:eastAsia="等线" w:hAnsi="Arial" w:cs="Arial"/>
          <w:sz w:val="22"/>
        </w:rPr>
        <w:t>登录用户流程。</w:t>
      </w:r>
    </w:p>
    <w:p w14:paraId="6D99CDE5" w14:textId="77777777" w:rsidR="00BE4E9E" w:rsidRDefault="00000000">
      <w:pPr>
        <w:numPr>
          <w:ilvl w:val="0"/>
          <w:numId w:val="937"/>
        </w:numPr>
        <w:spacing w:before="120" w:after="120" w:line="288" w:lineRule="auto"/>
        <w:ind w:left="453"/>
        <w:jc w:val="left"/>
      </w:pPr>
      <w:r>
        <w:rPr>
          <w:rFonts w:ascii="Arial" w:eastAsia="等线" w:hAnsi="Arial" w:cs="Arial"/>
          <w:sz w:val="22"/>
        </w:rPr>
        <w:t>使用约束：</w:t>
      </w:r>
      <w:r>
        <w:rPr>
          <w:rFonts w:ascii="Arial" w:eastAsia="等线" w:hAnsi="Arial" w:cs="Arial"/>
          <w:sz w:val="22"/>
        </w:rPr>
        <w:t>POST</w:t>
      </w:r>
      <w:r>
        <w:rPr>
          <w:rFonts w:ascii="Arial" w:eastAsia="等线" w:hAnsi="Arial" w:cs="Arial"/>
          <w:sz w:val="22"/>
        </w:rPr>
        <w:t>请求，</w:t>
      </w:r>
      <w:r>
        <w:rPr>
          <w:rFonts w:ascii="Consolas" w:eastAsia="Consolas" w:hAnsi="Consolas" w:cs="Consolas"/>
          <w:sz w:val="22"/>
          <w:shd w:val="clear" w:color="auto" w:fill="EFF0F1"/>
        </w:rPr>
        <w:t>Content-Type</w:t>
      </w:r>
      <w:r>
        <w:rPr>
          <w:rFonts w:ascii="Arial" w:eastAsia="等线" w:hAnsi="Arial" w:cs="Arial"/>
          <w:sz w:val="22"/>
        </w:rPr>
        <w:t xml:space="preserve"> </w:t>
      </w:r>
      <w:r>
        <w:rPr>
          <w:rFonts w:ascii="Arial" w:eastAsia="等线" w:hAnsi="Arial" w:cs="Arial"/>
          <w:sz w:val="22"/>
        </w:rPr>
        <w:t>为</w:t>
      </w:r>
      <w:r>
        <w:rPr>
          <w:rFonts w:ascii="Arial" w:eastAsia="等线" w:hAnsi="Arial" w:cs="Arial"/>
          <w:sz w:val="22"/>
        </w:rPr>
        <w:t xml:space="preserve"> </w:t>
      </w:r>
      <w:r>
        <w:rPr>
          <w:rFonts w:ascii="Consolas" w:eastAsia="Consolas" w:hAnsi="Consolas" w:cs="Consolas"/>
          <w:sz w:val="22"/>
          <w:shd w:val="clear" w:color="auto" w:fill="EFF0F1"/>
        </w:rPr>
        <w:t>application/</w:t>
      </w:r>
      <w:proofErr w:type="spellStart"/>
      <w:r>
        <w:rPr>
          <w:rFonts w:ascii="Consolas" w:eastAsia="Consolas" w:hAnsi="Consolas" w:cs="Consolas"/>
          <w:sz w:val="22"/>
          <w:shd w:val="clear" w:color="auto" w:fill="EFF0F1"/>
        </w:rPr>
        <w:t>json</w:t>
      </w:r>
      <w:proofErr w:type="spellEnd"/>
      <w:r>
        <w:rPr>
          <w:rFonts w:ascii="Arial" w:eastAsia="等线" w:hAnsi="Arial" w:cs="Arial"/>
          <w:sz w:val="22"/>
        </w:rPr>
        <w:t>。</w:t>
      </w:r>
    </w:p>
    <w:p w14:paraId="407CAA40" w14:textId="77777777" w:rsidR="00BE4E9E" w:rsidRDefault="00000000">
      <w:pPr>
        <w:spacing w:before="120" w:after="120" w:line="288" w:lineRule="auto"/>
        <w:jc w:val="left"/>
      </w:pPr>
      <w:r>
        <w:rPr>
          <w:rFonts w:ascii="Arial" w:eastAsia="等线" w:hAnsi="Arial" w:cs="Arial"/>
          <w:sz w:val="22"/>
        </w:rPr>
        <w:t xml:space="preserve">3.7.8 </w:t>
      </w:r>
      <w:r>
        <w:rPr>
          <w:rFonts w:ascii="Arial" w:eastAsia="等线" w:hAnsi="Arial" w:cs="Arial"/>
          <w:sz w:val="22"/>
        </w:rPr>
        <w:t>全局数据结构与该模块的关系</w:t>
      </w:r>
    </w:p>
    <w:p w14:paraId="099C2DFF" w14:textId="77777777" w:rsidR="00BE4E9E" w:rsidRDefault="00000000">
      <w:pPr>
        <w:spacing w:before="120" w:after="120" w:line="288" w:lineRule="auto"/>
        <w:ind w:firstLine="420"/>
        <w:jc w:val="left"/>
      </w:pPr>
      <w:r>
        <w:rPr>
          <w:rFonts w:ascii="Arial" w:eastAsia="等线" w:hAnsi="Arial" w:cs="Arial"/>
          <w:sz w:val="22"/>
        </w:rPr>
        <w:t>该模块访问了全局数据结构</w:t>
      </w:r>
      <w:r>
        <w:rPr>
          <w:rFonts w:ascii="Arial" w:eastAsia="等线" w:hAnsi="Arial" w:cs="Arial"/>
          <w:sz w:val="22"/>
        </w:rPr>
        <w:t xml:space="preserve"> </w:t>
      </w:r>
      <w:proofErr w:type="spellStart"/>
      <w:r>
        <w:rPr>
          <w:rFonts w:ascii="Consolas" w:eastAsia="Consolas" w:hAnsi="Consolas" w:cs="Consolas"/>
          <w:sz w:val="22"/>
          <w:shd w:val="clear" w:color="auto" w:fill="EFF0F1"/>
        </w:rPr>
        <w:t>db_config</w:t>
      </w:r>
      <w:proofErr w:type="spellEnd"/>
      <w:r>
        <w:rPr>
          <w:rFonts w:ascii="Arial" w:eastAsia="等线" w:hAnsi="Arial" w:cs="Arial"/>
          <w:sz w:val="22"/>
        </w:rPr>
        <w:t>，用于连接数据库。</w:t>
      </w:r>
    </w:p>
    <w:p w14:paraId="479D53D2" w14:textId="77777777" w:rsidR="00BE4E9E" w:rsidRDefault="00000000">
      <w:pPr>
        <w:spacing w:before="380" w:after="140" w:line="288" w:lineRule="auto"/>
        <w:jc w:val="left"/>
        <w:outlineLvl w:val="0"/>
      </w:pPr>
      <w:bookmarkStart w:id="13" w:name="heading_3"/>
      <w:r>
        <w:rPr>
          <w:rFonts w:ascii="Arial" w:eastAsia="等线" w:hAnsi="Arial" w:cs="Arial"/>
          <w:b/>
          <w:sz w:val="36"/>
        </w:rPr>
        <w:t>4</w:t>
      </w:r>
      <w:r>
        <w:rPr>
          <w:rFonts w:ascii="Arial" w:eastAsia="等线" w:hAnsi="Arial" w:cs="Arial"/>
          <w:b/>
          <w:sz w:val="36"/>
        </w:rPr>
        <w:t>、接口设计</w:t>
      </w:r>
      <w:bookmarkEnd w:id="13"/>
    </w:p>
    <w:p w14:paraId="79A5845D" w14:textId="77777777" w:rsidR="00BE4E9E" w:rsidRDefault="00000000">
      <w:pPr>
        <w:spacing w:before="120" w:after="120" w:line="288" w:lineRule="auto"/>
        <w:jc w:val="left"/>
      </w:pPr>
      <w:r>
        <w:rPr>
          <w:rFonts w:ascii="Arial" w:eastAsia="等线" w:hAnsi="Arial" w:cs="Arial"/>
          <w:b/>
          <w:sz w:val="22"/>
        </w:rPr>
        <w:t>4.1</w:t>
      </w:r>
      <w:r>
        <w:rPr>
          <w:rFonts w:ascii="Arial" w:eastAsia="等线" w:hAnsi="Arial" w:cs="Arial"/>
          <w:b/>
          <w:sz w:val="22"/>
        </w:rPr>
        <w:t>、</w:t>
      </w:r>
      <w:r>
        <w:rPr>
          <w:rFonts w:ascii="Arial" w:eastAsia="等线" w:hAnsi="Arial" w:cs="Arial"/>
          <w:b/>
          <w:sz w:val="22"/>
        </w:rPr>
        <w:t xml:space="preserve"> </w:t>
      </w:r>
      <w:r>
        <w:rPr>
          <w:rFonts w:ascii="Arial" w:eastAsia="等线" w:hAnsi="Arial" w:cs="Arial"/>
          <w:b/>
          <w:sz w:val="22"/>
        </w:rPr>
        <w:t>用户接口</w:t>
      </w:r>
    </w:p>
    <w:p w14:paraId="5DD3E542" w14:textId="77777777" w:rsidR="00BE4E9E" w:rsidRDefault="00000000">
      <w:pPr>
        <w:spacing w:before="120" w:after="120" w:line="288" w:lineRule="auto"/>
        <w:ind w:firstLine="420"/>
        <w:jc w:val="left"/>
      </w:pPr>
      <w:r>
        <w:rPr>
          <w:rFonts w:ascii="Arial" w:eastAsia="等线" w:hAnsi="Arial" w:cs="Arial"/>
          <w:sz w:val="22"/>
        </w:rPr>
        <w:t>用户可以使用浏览器访问</w:t>
      </w:r>
      <w:r>
        <w:rPr>
          <w:rFonts w:ascii="Consolas" w:eastAsia="Consolas" w:hAnsi="Consolas" w:cs="Consolas"/>
          <w:sz w:val="22"/>
          <w:shd w:val="clear" w:color="auto" w:fill="EFF0F1"/>
        </w:rPr>
        <w:t>https://wangdianyun.github.io/GodSay/</w:t>
      </w:r>
      <w:r>
        <w:rPr>
          <w:rFonts w:ascii="Arial" w:eastAsia="等线" w:hAnsi="Arial" w:cs="Arial"/>
          <w:sz w:val="22"/>
        </w:rPr>
        <w:t>，通过</w:t>
      </w:r>
      <w:r>
        <w:rPr>
          <w:rFonts w:ascii="Arial" w:eastAsia="等线" w:hAnsi="Arial" w:cs="Arial"/>
          <w:sz w:val="22"/>
        </w:rPr>
        <w:t>HTTP</w:t>
      </w:r>
      <w:r>
        <w:rPr>
          <w:rFonts w:ascii="Arial" w:eastAsia="等线" w:hAnsi="Arial" w:cs="Arial"/>
          <w:sz w:val="22"/>
        </w:rPr>
        <w:t>或</w:t>
      </w:r>
      <w:r>
        <w:rPr>
          <w:rFonts w:ascii="Arial" w:eastAsia="等线" w:hAnsi="Arial" w:cs="Arial"/>
          <w:sz w:val="22"/>
        </w:rPr>
        <w:t>HTTPS</w:t>
      </w:r>
      <w:r>
        <w:rPr>
          <w:rFonts w:ascii="Arial" w:eastAsia="等线" w:hAnsi="Arial" w:cs="Arial"/>
          <w:sz w:val="22"/>
        </w:rPr>
        <w:t>协议获取服务器响应，得到游戏页面，并在浏览器中进行游戏。</w:t>
      </w:r>
    </w:p>
    <w:p w14:paraId="250F1063" w14:textId="77777777" w:rsidR="00BE4E9E" w:rsidRDefault="00000000">
      <w:pPr>
        <w:spacing w:before="120" w:after="120" w:line="288" w:lineRule="auto"/>
        <w:jc w:val="left"/>
      </w:pPr>
      <w:r>
        <w:rPr>
          <w:rFonts w:ascii="Arial" w:eastAsia="等线" w:hAnsi="Arial" w:cs="Arial"/>
          <w:b/>
          <w:sz w:val="22"/>
        </w:rPr>
        <w:t>4.2</w:t>
      </w:r>
      <w:r>
        <w:rPr>
          <w:rFonts w:ascii="Arial" w:eastAsia="等线" w:hAnsi="Arial" w:cs="Arial"/>
          <w:b/>
          <w:sz w:val="22"/>
        </w:rPr>
        <w:t>、</w:t>
      </w:r>
      <w:r>
        <w:rPr>
          <w:rFonts w:ascii="Arial" w:eastAsia="等线" w:hAnsi="Arial" w:cs="Arial"/>
          <w:b/>
          <w:sz w:val="22"/>
        </w:rPr>
        <w:t xml:space="preserve"> </w:t>
      </w:r>
      <w:r>
        <w:rPr>
          <w:rFonts w:ascii="Arial" w:eastAsia="等线" w:hAnsi="Arial" w:cs="Arial"/>
          <w:b/>
          <w:sz w:val="22"/>
        </w:rPr>
        <w:t>外部接口</w:t>
      </w:r>
    </w:p>
    <w:p w14:paraId="4DF45FA9" w14:textId="77777777" w:rsidR="00BE4E9E" w:rsidRDefault="00000000">
      <w:pPr>
        <w:spacing w:before="120" w:after="120" w:line="288" w:lineRule="auto"/>
        <w:ind w:firstLine="420"/>
        <w:jc w:val="left"/>
      </w:pPr>
      <w:r>
        <w:rPr>
          <w:rFonts w:ascii="Arial" w:eastAsia="等线" w:hAnsi="Arial" w:cs="Arial"/>
          <w:sz w:val="22"/>
        </w:rPr>
        <w:t>本软件使用了</w:t>
      </w:r>
      <w:r>
        <w:rPr>
          <w:rFonts w:ascii="Arial" w:eastAsia="等线" w:hAnsi="Arial" w:cs="Arial"/>
          <w:sz w:val="22"/>
        </w:rPr>
        <w:t>ChatGPT API</w:t>
      </w:r>
      <w:r>
        <w:rPr>
          <w:rFonts w:ascii="Arial" w:eastAsia="等线" w:hAnsi="Arial" w:cs="Arial"/>
          <w:sz w:val="22"/>
        </w:rPr>
        <w:t>与</w:t>
      </w:r>
      <w:r>
        <w:rPr>
          <w:rFonts w:ascii="Arial" w:eastAsia="等线" w:hAnsi="Arial" w:cs="Arial"/>
          <w:sz w:val="22"/>
        </w:rPr>
        <w:t>RFLAP API</w:t>
      </w:r>
      <w:r>
        <w:rPr>
          <w:rFonts w:ascii="Arial" w:eastAsia="等线" w:hAnsi="Arial" w:cs="Arial"/>
          <w:sz w:val="22"/>
        </w:rPr>
        <w:t>外部接口，通过向远程服务器提交</w:t>
      </w:r>
      <w:r>
        <w:rPr>
          <w:rFonts w:ascii="Arial" w:eastAsia="等线" w:hAnsi="Arial" w:cs="Arial"/>
          <w:sz w:val="22"/>
        </w:rPr>
        <w:t>POST</w:t>
      </w:r>
      <w:r>
        <w:rPr>
          <w:rFonts w:ascii="Arial" w:eastAsia="等线" w:hAnsi="Arial" w:cs="Arial"/>
          <w:sz w:val="22"/>
        </w:rPr>
        <w:t>请求以通信。</w:t>
      </w:r>
    </w:p>
    <w:p w14:paraId="3306AAFD" w14:textId="77777777" w:rsidR="00BE4E9E" w:rsidRDefault="00000000">
      <w:pPr>
        <w:spacing w:before="120" w:after="120" w:line="288" w:lineRule="auto"/>
        <w:jc w:val="left"/>
      </w:pPr>
      <w:r>
        <w:rPr>
          <w:rFonts w:ascii="Arial" w:eastAsia="等线" w:hAnsi="Arial" w:cs="Arial"/>
          <w:sz w:val="22"/>
        </w:rPr>
        <w:t>4.2.1 OpenAI Chat Completion API</w:t>
      </w:r>
      <w:r>
        <w:rPr>
          <w:rFonts w:ascii="Arial" w:eastAsia="等线" w:hAnsi="Arial" w:cs="Arial"/>
          <w:sz w:val="22"/>
        </w:rPr>
        <w:t>接口：</w:t>
      </w:r>
    </w:p>
    <w:p w14:paraId="21DA8886" w14:textId="77777777" w:rsidR="00BE4E9E" w:rsidRDefault="00000000">
      <w:pPr>
        <w:numPr>
          <w:ilvl w:val="0"/>
          <w:numId w:val="938"/>
        </w:numPr>
        <w:spacing w:before="120" w:after="120" w:line="288" w:lineRule="auto"/>
        <w:ind w:left="453"/>
        <w:jc w:val="left"/>
      </w:pPr>
      <w:r>
        <w:rPr>
          <w:rFonts w:ascii="Arial" w:eastAsia="等线" w:hAnsi="Arial" w:cs="Arial"/>
          <w:sz w:val="22"/>
        </w:rPr>
        <w:t>请求方式：通过向远程服务器提交附带请求数据的</w:t>
      </w:r>
      <w:r>
        <w:rPr>
          <w:rFonts w:ascii="Arial" w:eastAsia="等线" w:hAnsi="Arial" w:cs="Arial"/>
          <w:sz w:val="22"/>
        </w:rPr>
        <w:t>POST</w:t>
      </w:r>
      <w:r>
        <w:rPr>
          <w:rFonts w:ascii="Arial" w:eastAsia="等线" w:hAnsi="Arial" w:cs="Arial"/>
          <w:sz w:val="22"/>
        </w:rPr>
        <w:t>请求以通信，用于生成对话的回复</w:t>
      </w:r>
      <w:r>
        <w:rPr>
          <w:rFonts w:ascii="Arial" w:eastAsia="等线" w:hAnsi="Arial" w:cs="Arial"/>
          <w:sz w:val="22"/>
        </w:rPr>
        <w:t>;</w:t>
      </w:r>
    </w:p>
    <w:p w14:paraId="57B443A3" w14:textId="77777777" w:rsidR="00BE4E9E" w:rsidRDefault="00000000">
      <w:pPr>
        <w:numPr>
          <w:ilvl w:val="0"/>
          <w:numId w:val="939"/>
        </w:numPr>
        <w:spacing w:before="120" w:after="120" w:line="288" w:lineRule="auto"/>
        <w:ind w:left="453"/>
        <w:jc w:val="left"/>
      </w:pPr>
      <w:r>
        <w:rPr>
          <w:rFonts w:ascii="Arial" w:eastAsia="等线" w:hAnsi="Arial" w:cs="Arial"/>
          <w:sz w:val="22"/>
        </w:rPr>
        <w:t xml:space="preserve">URL: </w:t>
      </w:r>
      <w:r>
        <w:rPr>
          <w:rFonts w:ascii="Consolas" w:eastAsia="Consolas" w:hAnsi="Consolas" w:cs="Consolas"/>
          <w:sz w:val="22"/>
          <w:shd w:val="clear" w:color="auto" w:fill="EFF0F1"/>
        </w:rPr>
        <w:t>https://api.openai.com/v1/chat/completions</w:t>
      </w:r>
      <w:r>
        <w:rPr>
          <w:rFonts w:ascii="Arial" w:eastAsia="等线" w:hAnsi="Arial" w:cs="Arial"/>
          <w:sz w:val="22"/>
        </w:rPr>
        <w:t>;</w:t>
      </w:r>
    </w:p>
    <w:p w14:paraId="39939E94" w14:textId="77777777" w:rsidR="00BE4E9E" w:rsidRDefault="00000000">
      <w:pPr>
        <w:numPr>
          <w:ilvl w:val="0"/>
          <w:numId w:val="940"/>
        </w:numPr>
        <w:spacing w:before="120" w:after="120" w:line="288" w:lineRule="auto"/>
        <w:ind w:left="453"/>
        <w:jc w:val="left"/>
      </w:pPr>
      <w:r>
        <w:rPr>
          <w:rFonts w:ascii="Arial" w:eastAsia="等线" w:hAnsi="Arial" w:cs="Arial"/>
          <w:sz w:val="22"/>
        </w:rPr>
        <w:t>接口的接入方式：</w:t>
      </w:r>
    </w:p>
    <w:p w14:paraId="6F376FDA" w14:textId="77777777" w:rsidR="00BE4E9E" w:rsidRDefault="00000000">
      <w:pPr>
        <w:numPr>
          <w:ilvl w:val="0"/>
          <w:numId w:val="941"/>
        </w:numPr>
        <w:spacing w:before="120" w:after="120" w:line="288" w:lineRule="auto"/>
        <w:ind w:left="907"/>
        <w:jc w:val="left"/>
      </w:pPr>
      <w:r>
        <w:rPr>
          <w:rFonts w:ascii="Arial" w:eastAsia="等线" w:hAnsi="Arial" w:cs="Arial"/>
          <w:sz w:val="22"/>
        </w:rPr>
        <w:t>准备请求消息：</w:t>
      </w:r>
    </w:p>
    <w:p w14:paraId="3CCAE11A" w14:textId="77777777" w:rsidR="00BE4E9E" w:rsidRDefault="00000000">
      <w:pPr>
        <w:numPr>
          <w:ilvl w:val="0"/>
          <w:numId w:val="942"/>
        </w:numPr>
        <w:spacing w:before="120" w:after="120" w:line="288" w:lineRule="auto"/>
        <w:ind w:left="1360"/>
        <w:jc w:val="left"/>
      </w:pPr>
      <w:r>
        <w:rPr>
          <w:rFonts w:ascii="Consolas" w:eastAsia="Consolas" w:hAnsi="Consolas" w:cs="Consolas"/>
          <w:sz w:val="22"/>
          <w:shd w:val="clear" w:color="auto" w:fill="EFF0F1"/>
        </w:rPr>
        <w:t>messages</w:t>
      </w:r>
      <w:r>
        <w:rPr>
          <w:rFonts w:ascii="Arial" w:eastAsia="等线" w:hAnsi="Arial" w:cs="Arial"/>
          <w:sz w:val="22"/>
        </w:rPr>
        <w:t xml:space="preserve"> </w:t>
      </w:r>
      <w:r>
        <w:rPr>
          <w:rFonts w:ascii="Arial" w:eastAsia="等线" w:hAnsi="Arial" w:cs="Arial"/>
          <w:sz w:val="22"/>
        </w:rPr>
        <w:t>数组中包含了多个对话条目，构建了一个对话上下文。包括一个系统消息（</w:t>
      </w:r>
      <w:r>
        <w:rPr>
          <w:rFonts w:ascii="Consolas" w:eastAsia="Consolas" w:hAnsi="Consolas" w:cs="Consolas"/>
          <w:sz w:val="22"/>
          <w:shd w:val="clear" w:color="auto" w:fill="EFF0F1"/>
        </w:rPr>
        <w:t>system</w:t>
      </w:r>
      <w:r>
        <w:rPr>
          <w:rFonts w:ascii="Arial" w:eastAsia="等线" w:hAnsi="Arial" w:cs="Arial"/>
          <w:sz w:val="22"/>
        </w:rPr>
        <w:t>），描述世界设定和当前剧情，用户消息（</w:t>
      </w:r>
      <w:r>
        <w:rPr>
          <w:rFonts w:ascii="Consolas" w:eastAsia="Consolas" w:hAnsi="Consolas" w:cs="Consolas"/>
          <w:sz w:val="22"/>
          <w:shd w:val="clear" w:color="auto" w:fill="EFF0F1"/>
        </w:rPr>
        <w:t>user</w:t>
      </w:r>
      <w:r>
        <w:rPr>
          <w:rFonts w:ascii="Arial" w:eastAsia="等线" w:hAnsi="Arial" w:cs="Arial"/>
          <w:sz w:val="22"/>
        </w:rPr>
        <w:t>），以及从对话历史（</w:t>
      </w:r>
      <w:proofErr w:type="spellStart"/>
      <w:r>
        <w:rPr>
          <w:rFonts w:ascii="Consolas" w:eastAsia="Consolas" w:hAnsi="Consolas" w:cs="Consolas"/>
          <w:sz w:val="22"/>
          <w:shd w:val="clear" w:color="auto" w:fill="EFF0F1"/>
        </w:rPr>
        <w:t>dialogHistory</w:t>
      </w:r>
      <w:proofErr w:type="spellEnd"/>
      <w:r>
        <w:rPr>
          <w:rFonts w:ascii="Arial" w:eastAsia="等线" w:hAnsi="Arial" w:cs="Arial"/>
          <w:sz w:val="22"/>
        </w:rPr>
        <w:t>）中提取的对话条目。</w:t>
      </w:r>
    </w:p>
    <w:p w14:paraId="4E2A734B" w14:textId="77777777" w:rsidR="00BE4E9E" w:rsidRDefault="00000000">
      <w:pPr>
        <w:numPr>
          <w:ilvl w:val="0"/>
          <w:numId w:val="943"/>
        </w:numPr>
        <w:spacing w:before="120" w:after="120" w:line="288" w:lineRule="auto"/>
        <w:ind w:left="907"/>
        <w:jc w:val="left"/>
      </w:pPr>
      <w:r>
        <w:rPr>
          <w:rFonts w:ascii="Arial" w:eastAsia="等线" w:hAnsi="Arial" w:cs="Arial"/>
          <w:sz w:val="22"/>
        </w:rPr>
        <w:lastRenderedPageBreak/>
        <w:t>请求负载（</w:t>
      </w:r>
      <w:r>
        <w:rPr>
          <w:rFonts w:ascii="Arial" w:eastAsia="等线" w:hAnsi="Arial" w:cs="Arial"/>
          <w:sz w:val="22"/>
        </w:rPr>
        <w:t>Payload</w:t>
      </w:r>
      <w:r>
        <w:rPr>
          <w:rFonts w:ascii="Arial" w:eastAsia="等线" w:hAnsi="Arial" w:cs="Arial"/>
          <w:sz w:val="22"/>
        </w:rPr>
        <w:t>）：</w:t>
      </w:r>
    </w:p>
    <w:p w14:paraId="4D95DDB6" w14:textId="77777777" w:rsidR="00BE4E9E" w:rsidRDefault="00000000">
      <w:pPr>
        <w:numPr>
          <w:ilvl w:val="0"/>
          <w:numId w:val="944"/>
        </w:numPr>
        <w:spacing w:before="120" w:after="120" w:line="288" w:lineRule="auto"/>
        <w:ind w:left="1360"/>
        <w:jc w:val="left"/>
      </w:pPr>
      <w:r>
        <w:rPr>
          <w:rFonts w:ascii="Consolas" w:eastAsia="Consolas" w:hAnsi="Consolas" w:cs="Consolas"/>
          <w:sz w:val="22"/>
          <w:shd w:val="clear" w:color="auto" w:fill="EFF0F1"/>
        </w:rPr>
        <w:t>payload</w:t>
      </w:r>
      <w:r>
        <w:rPr>
          <w:rFonts w:ascii="Arial" w:eastAsia="等线" w:hAnsi="Arial" w:cs="Arial"/>
          <w:sz w:val="22"/>
        </w:rPr>
        <w:t xml:space="preserve"> </w:t>
      </w:r>
      <w:r>
        <w:rPr>
          <w:rFonts w:ascii="Arial" w:eastAsia="等线" w:hAnsi="Arial" w:cs="Arial"/>
          <w:sz w:val="22"/>
        </w:rPr>
        <w:t>是一个包含模型名称（</w:t>
      </w:r>
      <w:r>
        <w:rPr>
          <w:rFonts w:ascii="Consolas" w:eastAsia="Consolas" w:hAnsi="Consolas" w:cs="Consolas"/>
          <w:sz w:val="22"/>
          <w:shd w:val="clear" w:color="auto" w:fill="EFF0F1"/>
        </w:rPr>
        <w:t>model</w:t>
      </w:r>
      <w:r>
        <w:rPr>
          <w:rFonts w:ascii="Arial" w:eastAsia="等线" w:hAnsi="Arial" w:cs="Arial"/>
          <w:sz w:val="22"/>
        </w:rPr>
        <w:t>）和消息（</w:t>
      </w:r>
      <w:r>
        <w:rPr>
          <w:rFonts w:ascii="Consolas" w:eastAsia="Consolas" w:hAnsi="Consolas" w:cs="Consolas"/>
          <w:sz w:val="22"/>
          <w:shd w:val="clear" w:color="auto" w:fill="EFF0F1"/>
        </w:rPr>
        <w:t>messages</w:t>
      </w:r>
      <w:r>
        <w:rPr>
          <w:rFonts w:ascii="Arial" w:eastAsia="等线" w:hAnsi="Arial" w:cs="Arial"/>
          <w:sz w:val="22"/>
        </w:rPr>
        <w:t>）的对象。</w:t>
      </w:r>
    </w:p>
    <w:p w14:paraId="09676450" w14:textId="77777777" w:rsidR="00BE4E9E" w:rsidRDefault="00000000">
      <w:pPr>
        <w:numPr>
          <w:ilvl w:val="0"/>
          <w:numId w:val="945"/>
        </w:numPr>
        <w:spacing w:before="120" w:after="120" w:line="288" w:lineRule="auto"/>
        <w:ind w:left="907"/>
        <w:jc w:val="left"/>
      </w:pPr>
      <w:r>
        <w:rPr>
          <w:rFonts w:ascii="Arial" w:eastAsia="等线" w:hAnsi="Arial" w:cs="Arial"/>
          <w:sz w:val="22"/>
        </w:rPr>
        <w:t>发送请求：</w:t>
      </w:r>
    </w:p>
    <w:p w14:paraId="5E8018B1" w14:textId="77777777" w:rsidR="00BE4E9E" w:rsidRDefault="00000000">
      <w:pPr>
        <w:numPr>
          <w:ilvl w:val="0"/>
          <w:numId w:val="946"/>
        </w:numPr>
        <w:spacing w:before="120" w:after="120" w:line="288" w:lineRule="auto"/>
        <w:ind w:left="1360"/>
        <w:jc w:val="left"/>
      </w:pPr>
      <w:r>
        <w:rPr>
          <w:rFonts w:ascii="Arial" w:eastAsia="等线" w:hAnsi="Arial" w:cs="Arial"/>
          <w:sz w:val="22"/>
        </w:rPr>
        <w:t>使用</w:t>
      </w:r>
      <w:r>
        <w:rPr>
          <w:rFonts w:ascii="Arial" w:eastAsia="等线" w:hAnsi="Arial" w:cs="Arial"/>
          <w:sz w:val="22"/>
        </w:rPr>
        <w:t xml:space="preserve"> </w:t>
      </w:r>
      <w:r>
        <w:rPr>
          <w:rFonts w:ascii="Consolas" w:eastAsia="Consolas" w:hAnsi="Consolas" w:cs="Consolas"/>
          <w:sz w:val="22"/>
          <w:shd w:val="clear" w:color="auto" w:fill="EFF0F1"/>
        </w:rPr>
        <w:t>fetch</w:t>
      </w:r>
      <w:r>
        <w:rPr>
          <w:rFonts w:ascii="Arial" w:eastAsia="等线" w:hAnsi="Arial" w:cs="Arial"/>
          <w:sz w:val="22"/>
        </w:rPr>
        <w:t xml:space="preserve"> </w:t>
      </w:r>
      <w:r>
        <w:rPr>
          <w:rFonts w:ascii="Arial" w:eastAsia="等线" w:hAnsi="Arial" w:cs="Arial"/>
          <w:sz w:val="22"/>
        </w:rPr>
        <w:t>发送</w:t>
      </w:r>
      <w:r>
        <w:rPr>
          <w:rFonts w:ascii="Arial" w:eastAsia="等线" w:hAnsi="Arial" w:cs="Arial"/>
          <w:sz w:val="22"/>
        </w:rPr>
        <w:t xml:space="preserve"> POST </w:t>
      </w:r>
      <w:r>
        <w:rPr>
          <w:rFonts w:ascii="Arial" w:eastAsia="等线" w:hAnsi="Arial" w:cs="Arial"/>
          <w:sz w:val="22"/>
        </w:rPr>
        <w:t>请求到</w:t>
      </w:r>
      <w:r>
        <w:rPr>
          <w:rFonts w:ascii="Arial" w:eastAsia="等线" w:hAnsi="Arial" w:cs="Arial"/>
          <w:sz w:val="22"/>
        </w:rPr>
        <w:t xml:space="preserve"> OpenAI </w:t>
      </w:r>
      <w:r>
        <w:rPr>
          <w:rFonts w:ascii="Arial" w:eastAsia="等线" w:hAnsi="Arial" w:cs="Arial"/>
          <w:sz w:val="22"/>
        </w:rPr>
        <w:t>的聊天完成端点。</w:t>
      </w:r>
    </w:p>
    <w:p w14:paraId="73403103" w14:textId="77777777" w:rsidR="00BE4E9E" w:rsidRDefault="00000000">
      <w:pPr>
        <w:numPr>
          <w:ilvl w:val="0"/>
          <w:numId w:val="947"/>
        </w:numPr>
        <w:spacing w:before="120" w:after="120" w:line="288" w:lineRule="auto"/>
        <w:ind w:left="1360"/>
        <w:jc w:val="left"/>
      </w:pPr>
      <w:r>
        <w:rPr>
          <w:rFonts w:ascii="Arial" w:eastAsia="等线" w:hAnsi="Arial" w:cs="Arial"/>
          <w:sz w:val="22"/>
        </w:rPr>
        <w:t>请求头（</w:t>
      </w:r>
      <w:r>
        <w:rPr>
          <w:rFonts w:ascii="Consolas" w:eastAsia="Consolas" w:hAnsi="Consolas" w:cs="Consolas"/>
          <w:sz w:val="22"/>
          <w:shd w:val="clear" w:color="auto" w:fill="EFF0F1"/>
        </w:rPr>
        <w:t>headers</w:t>
      </w:r>
      <w:r>
        <w:rPr>
          <w:rFonts w:ascii="Arial" w:eastAsia="等线" w:hAnsi="Arial" w:cs="Arial"/>
          <w:sz w:val="22"/>
        </w:rPr>
        <w:t>）中设置了内容类型为</w:t>
      </w:r>
      <w:r>
        <w:rPr>
          <w:rFonts w:ascii="Arial" w:eastAsia="等线" w:hAnsi="Arial" w:cs="Arial"/>
          <w:sz w:val="22"/>
        </w:rPr>
        <w:t xml:space="preserve"> </w:t>
      </w:r>
      <w:r>
        <w:rPr>
          <w:rFonts w:ascii="Consolas" w:eastAsia="Consolas" w:hAnsi="Consolas" w:cs="Consolas"/>
          <w:sz w:val="22"/>
          <w:shd w:val="clear" w:color="auto" w:fill="EFF0F1"/>
        </w:rPr>
        <w:t>application/</w:t>
      </w:r>
      <w:proofErr w:type="spellStart"/>
      <w:r>
        <w:rPr>
          <w:rFonts w:ascii="Consolas" w:eastAsia="Consolas" w:hAnsi="Consolas" w:cs="Consolas"/>
          <w:sz w:val="22"/>
          <w:shd w:val="clear" w:color="auto" w:fill="EFF0F1"/>
        </w:rPr>
        <w:t>json</w:t>
      </w:r>
      <w:proofErr w:type="spellEnd"/>
      <w:r>
        <w:rPr>
          <w:rFonts w:ascii="Arial" w:eastAsia="等线" w:hAnsi="Arial" w:cs="Arial"/>
          <w:sz w:val="22"/>
        </w:rPr>
        <w:t>，并包含了认证所需的</w:t>
      </w:r>
      <w:r>
        <w:rPr>
          <w:rFonts w:ascii="Arial" w:eastAsia="等线" w:hAnsi="Arial" w:cs="Arial"/>
          <w:sz w:val="22"/>
        </w:rPr>
        <w:t xml:space="preserve"> </w:t>
      </w:r>
      <w:r>
        <w:rPr>
          <w:rFonts w:ascii="Consolas" w:eastAsia="Consolas" w:hAnsi="Consolas" w:cs="Consolas"/>
          <w:sz w:val="22"/>
          <w:shd w:val="clear" w:color="auto" w:fill="EFF0F1"/>
        </w:rPr>
        <w:t>Authorization</w:t>
      </w:r>
      <w:r>
        <w:rPr>
          <w:rFonts w:ascii="Arial" w:eastAsia="等线" w:hAnsi="Arial" w:cs="Arial"/>
          <w:sz w:val="22"/>
        </w:rPr>
        <w:t xml:space="preserve"> </w:t>
      </w:r>
      <w:r>
        <w:rPr>
          <w:rFonts w:ascii="Arial" w:eastAsia="等线" w:hAnsi="Arial" w:cs="Arial"/>
          <w:sz w:val="22"/>
        </w:rPr>
        <w:t>字段（携带</w:t>
      </w:r>
      <w:r>
        <w:rPr>
          <w:rFonts w:ascii="Arial" w:eastAsia="等线" w:hAnsi="Arial" w:cs="Arial"/>
          <w:sz w:val="22"/>
        </w:rPr>
        <w:t xml:space="preserve"> API </w:t>
      </w:r>
      <w:r>
        <w:rPr>
          <w:rFonts w:ascii="Arial" w:eastAsia="等线" w:hAnsi="Arial" w:cs="Arial"/>
          <w:sz w:val="22"/>
        </w:rPr>
        <w:t>密钥</w:t>
      </w:r>
      <w:r>
        <w:rPr>
          <w:rFonts w:ascii="Arial" w:eastAsia="等线" w:hAnsi="Arial" w:cs="Arial"/>
          <w:sz w:val="22"/>
        </w:rPr>
        <w:t xml:space="preserve"> </w:t>
      </w:r>
      <w:proofErr w:type="spellStart"/>
      <w:r>
        <w:rPr>
          <w:rFonts w:ascii="Consolas" w:eastAsia="Consolas" w:hAnsi="Consolas" w:cs="Consolas"/>
          <w:sz w:val="22"/>
          <w:shd w:val="clear" w:color="auto" w:fill="EFF0F1"/>
        </w:rPr>
        <w:t>apiKey</w:t>
      </w:r>
      <w:proofErr w:type="spellEnd"/>
      <w:r>
        <w:rPr>
          <w:rFonts w:ascii="Arial" w:eastAsia="等线" w:hAnsi="Arial" w:cs="Arial"/>
          <w:sz w:val="22"/>
        </w:rPr>
        <w:t>）。</w:t>
      </w:r>
    </w:p>
    <w:p w14:paraId="00A543D1" w14:textId="77777777" w:rsidR="00BE4E9E" w:rsidRDefault="00000000">
      <w:pPr>
        <w:numPr>
          <w:ilvl w:val="0"/>
          <w:numId w:val="948"/>
        </w:numPr>
        <w:spacing w:before="120" w:after="120" w:line="288" w:lineRule="auto"/>
        <w:ind w:left="907"/>
        <w:jc w:val="left"/>
      </w:pPr>
      <w:r>
        <w:rPr>
          <w:rFonts w:ascii="Arial" w:eastAsia="等线" w:hAnsi="Arial" w:cs="Arial"/>
          <w:sz w:val="22"/>
        </w:rPr>
        <w:t>处理响应：</w:t>
      </w:r>
    </w:p>
    <w:p w14:paraId="5F2768FD" w14:textId="77777777" w:rsidR="00BE4E9E" w:rsidRDefault="00000000">
      <w:pPr>
        <w:numPr>
          <w:ilvl w:val="0"/>
          <w:numId w:val="949"/>
        </w:numPr>
        <w:spacing w:before="120" w:after="120" w:line="288" w:lineRule="auto"/>
        <w:ind w:left="1360"/>
        <w:jc w:val="left"/>
      </w:pPr>
      <w:r>
        <w:rPr>
          <w:rFonts w:ascii="Arial" w:eastAsia="等线" w:hAnsi="Arial" w:cs="Arial"/>
          <w:sz w:val="22"/>
        </w:rPr>
        <w:t>响应解析为</w:t>
      </w:r>
      <w:r>
        <w:rPr>
          <w:rFonts w:ascii="Arial" w:eastAsia="等线" w:hAnsi="Arial" w:cs="Arial"/>
          <w:sz w:val="22"/>
        </w:rPr>
        <w:t xml:space="preserve"> JSON </w:t>
      </w:r>
      <w:r>
        <w:rPr>
          <w:rFonts w:ascii="Arial" w:eastAsia="等线" w:hAnsi="Arial" w:cs="Arial"/>
          <w:sz w:val="22"/>
        </w:rPr>
        <w:t>格式的数据。</w:t>
      </w:r>
    </w:p>
    <w:p w14:paraId="05F3975E" w14:textId="77777777" w:rsidR="00BE4E9E" w:rsidRDefault="00000000">
      <w:pPr>
        <w:numPr>
          <w:ilvl w:val="0"/>
          <w:numId w:val="950"/>
        </w:numPr>
        <w:spacing w:before="120" w:after="120" w:line="288" w:lineRule="auto"/>
        <w:ind w:left="1360"/>
        <w:jc w:val="left"/>
      </w:pPr>
      <w:r>
        <w:rPr>
          <w:rFonts w:ascii="Arial" w:eastAsia="等线" w:hAnsi="Arial" w:cs="Arial"/>
          <w:sz w:val="22"/>
        </w:rPr>
        <w:t>从响应中提取生成的回复（如果有），并将其添加到对话历史（</w:t>
      </w:r>
      <w:proofErr w:type="spellStart"/>
      <w:r>
        <w:rPr>
          <w:rFonts w:ascii="Consolas" w:eastAsia="Consolas" w:hAnsi="Consolas" w:cs="Consolas"/>
          <w:sz w:val="22"/>
          <w:shd w:val="clear" w:color="auto" w:fill="EFF0F1"/>
        </w:rPr>
        <w:t>dialogHistory</w:t>
      </w:r>
      <w:proofErr w:type="spellEnd"/>
      <w:r>
        <w:rPr>
          <w:rFonts w:ascii="Arial" w:eastAsia="等线" w:hAnsi="Arial" w:cs="Arial"/>
          <w:sz w:val="22"/>
        </w:rPr>
        <w:t>）中。</w:t>
      </w:r>
    </w:p>
    <w:p w14:paraId="6D02ADD7" w14:textId="77777777" w:rsidR="00BE4E9E" w:rsidRDefault="00000000">
      <w:pPr>
        <w:numPr>
          <w:ilvl w:val="0"/>
          <w:numId w:val="951"/>
        </w:numPr>
        <w:spacing w:before="120" w:after="120" w:line="288" w:lineRule="auto"/>
        <w:ind w:left="907"/>
        <w:jc w:val="left"/>
      </w:pPr>
      <w:r>
        <w:rPr>
          <w:rFonts w:ascii="Arial" w:eastAsia="等线" w:hAnsi="Arial" w:cs="Arial"/>
          <w:sz w:val="22"/>
        </w:rPr>
        <w:t>处理对话：</w:t>
      </w:r>
    </w:p>
    <w:p w14:paraId="1AD3EFE4" w14:textId="77777777" w:rsidR="00BE4E9E" w:rsidRDefault="00000000">
      <w:pPr>
        <w:numPr>
          <w:ilvl w:val="0"/>
          <w:numId w:val="952"/>
        </w:numPr>
        <w:spacing w:before="120" w:after="120" w:line="288" w:lineRule="auto"/>
        <w:ind w:left="1360"/>
        <w:jc w:val="left"/>
      </w:pPr>
      <w:r>
        <w:rPr>
          <w:rFonts w:ascii="Arial" w:eastAsia="等线" w:hAnsi="Arial" w:cs="Arial"/>
          <w:sz w:val="22"/>
        </w:rPr>
        <w:t>将相应得到的回复储存到游戏变量中。</w:t>
      </w:r>
    </w:p>
    <w:p w14:paraId="4FA6CF20" w14:textId="77777777" w:rsidR="00BE4E9E" w:rsidRDefault="00000000">
      <w:pPr>
        <w:numPr>
          <w:ilvl w:val="0"/>
          <w:numId w:val="953"/>
        </w:numPr>
        <w:spacing w:before="120" w:after="120" w:line="288" w:lineRule="auto"/>
        <w:ind w:left="453"/>
        <w:jc w:val="left"/>
      </w:pPr>
      <w:r>
        <w:rPr>
          <w:rFonts w:ascii="Arial" w:eastAsia="等线" w:hAnsi="Arial" w:cs="Arial"/>
          <w:sz w:val="22"/>
        </w:rPr>
        <w:t>接口的详细定义：</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3146F99A" w14:textId="77777777">
        <w:tc>
          <w:tcPr>
            <w:tcW w:w="7373" w:type="dxa"/>
            <w:shd w:val="clear" w:color="auto" w:fill="FFF5EB"/>
            <w:tcMar>
              <w:top w:w="60" w:type="dxa"/>
              <w:left w:w="120" w:type="dxa"/>
              <w:bottom w:w="30" w:type="dxa"/>
              <w:right w:w="120" w:type="dxa"/>
            </w:tcMar>
          </w:tcPr>
          <w:p w14:paraId="4D64DB89" w14:textId="77777777" w:rsidR="00BE4E9E" w:rsidRDefault="00000000">
            <w:pPr>
              <w:spacing w:before="120" w:after="120" w:line="288" w:lineRule="auto"/>
              <w:jc w:val="left"/>
            </w:pPr>
            <w:r>
              <w:rPr>
                <w:rFonts w:ascii="Arial" w:eastAsia="等线" w:hAnsi="Arial" w:cs="Arial"/>
                <w:sz w:val="22"/>
              </w:rPr>
              <w:t xml:space="preserve">async function </w:t>
            </w:r>
            <w:proofErr w:type="spellStart"/>
            <w:r>
              <w:rPr>
                <w:rFonts w:ascii="Arial" w:eastAsia="等线" w:hAnsi="Arial" w:cs="Arial"/>
                <w:sz w:val="22"/>
              </w:rPr>
              <w:t>sendMessage</w:t>
            </w:r>
            <w:proofErr w:type="spellEnd"/>
            <w:r>
              <w:rPr>
                <w:rFonts w:ascii="Arial" w:eastAsia="等线" w:hAnsi="Arial" w:cs="Arial"/>
                <w:sz w:val="22"/>
              </w:rPr>
              <w:t>(</w:t>
            </w:r>
            <w:proofErr w:type="spellStart"/>
            <w:r>
              <w:rPr>
                <w:rFonts w:ascii="Arial" w:eastAsia="等线" w:hAnsi="Arial" w:cs="Arial"/>
                <w:sz w:val="22"/>
              </w:rPr>
              <w:t>message,currentPlot</w:t>
            </w:r>
            <w:proofErr w:type="spellEnd"/>
            <w:r>
              <w:rPr>
                <w:rFonts w:ascii="Arial" w:eastAsia="等线" w:hAnsi="Arial" w:cs="Arial"/>
                <w:sz w:val="22"/>
              </w:rPr>
              <w:t>){</w:t>
            </w:r>
            <w:r>
              <w:rPr>
                <w:rFonts w:ascii="Arial" w:eastAsia="等线" w:hAnsi="Arial" w:cs="Arial"/>
                <w:sz w:val="22"/>
              </w:rPr>
              <w:br/>
              <w:t xml:space="preserve">    </w:t>
            </w:r>
            <w:proofErr w:type="spellStart"/>
            <w:r>
              <w:rPr>
                <w:rFonts w:ascii="Arial" w:eastAsia="等线" w:hAnsi="Arial" w:cs="Arial"/>
                <w:sz w:val="22"/>
              </w:rPr>
              <w:t>Graphics.stopGameLoop</w:t>
            </w:r>
            <w:proofErr w:type="spellEnd"/>
            <w:r>
              <w:rPr>
                <w:rFonts w:ascii="Arial" w:eastAsia="等线" w:hAnsi="Arial" w:cs="Arial"/>
                <w:sz w:val="22"/>
              </w:rPr>
              <w:t>();</w:t>
            </w:r>
            <w:r>
              <w:rPr>
                <w:rFonts w:ascii="Arial" w:eastAsia="等线" w:hAnsi="Arial" w:cs="Arial"/>
                <w:sz w:val="22"/>
              </w:rPr>
              <w:br/>
              <w:t xml:space="preserve">    plot = plot </w:t>
            </w:r>
            <w:proofErr w:type="spellStart"/>
            <w:r>
              <w:rPr>
                <w:rFonts w:ascii="Arial" w:eastAsia="等线" w:hAnsi="Arial" w:cs="Arial"/>
                <w:sz w:val="22"/>
              </w:rPr>
              <w:t>currentPlot</w:t>
            </w:r>
            <w:proofErr w:type="spellEnd"/>
            <w:r>
              <w:rPr>
                <w:rFonts w:ascii="Arial" w:eastAsia="等线" w:hAnsi="Arial" w:cs="Arial"/>
                <w:sz w:val="22"/>
              </w:rPr>
              <w:br/>
              <w:t xml:space="preserve">    let </w:t>
            </w:r>
            <w:proofErr w:type="spellStart"/>
            <w:r>
              <w:rPr>
                <w:rFonts w:ascii="Arial" w:eastAsia="等线" w:hAnsi="Arial" w:cs="Arial"/>
                <w:sz w:val="22"/>
              </w:rPr>
              <w:t>url</w:t>
            </w:r>
            <w:proofErr w:type="spellEnd"/>
            <w:r>
              <w:rPr>
                <w:rFonts w:ascii="Arial" w:eastAsia="等线" w:hAnsi="Arial" w:cs="Arial"/>
                <w:sz w:val="22"/>
              </w:rPr>
              <w:t xml:space="preserve"> = "https://api.openai.com/v1/chat/completions";</w:t>
            </w:r>
            <w:r>
              <w:rPr>
                <w:rFonts w:ascii="Arial" w:eastAsia="等线" w:hAnsi="Arial" w:cs="Arial"/>
                <w:sz w:val="22"/>
              </w:rPr>
              <w:br/>
              <w:t xml:space="preserve">    let messages = [</w:t>
            </w:r>
            <w:r>
              <w:rPr>
                <w:rFonts w:ascii="Arial" w:eastAsia="等线" w:hAnsi="Arial" w:cs="Arial"/>
                <w:sz w:val="22"/>
              </w:rPr>
              <w:br/>
              <w:t xml:space="preserve">        {</w:t>
            </w:r>
            <w:r>
              <w:rPr>
                <w:rFonts w:ascii="Arial" w:eastAsia="等线" w:hAnsi="Arial" w:cs="Arial"/>
                <w:sz w:val="22"/>
              </w:rPr>
              <w:br/>
              <w:t xml:space="preserve">            "role": "system",</w:t>
            </w:r>
            <w:r>
              <w:rPr>
                <w:rFonts w:ascii="Arial" w:eastAsia="等线" w:hAnsi="Arial" w:cs="Arial"/>
                <w:sz w:val="22"/>
              </w:rPr>
              <w:br/>
              <w:t xml:space="preserve">            "content": `World setting: ${</w:t>
            </w:r>
            <w:proofErr w:type="spellStart"/>
            <w:r>
              <w:rPr>
                <w:rFonts w:ascii="Arial" w:eastAsia="等线" w:hAnsi="Arial" w:cs="Arial"/>
                <w:sz w:val="22"/>
              </w:rPr>
              <w:t>worldSetting</w:t>
            </w:r>
            <w:proofErr w:type="spellEnd"/>
            <w:r>
              <w:rPr>
                <w:rFonts w:ascii="Arial" w:eastAsia="等线" w:hAnsi="Arial" w:cs="Arial"/>
                <w:sz w:val="22"/>
              </w:rPr>
              <w:t>}. Current plot: ${plot}.`</w:t>
            </w:r>
            <w:r>
              <w:rPr>
                <w:rFonts w:ascii="Arial" w:eastAsia="等线" w:hAnsi="Arial" w:cs="Arial"/>
                <w:sz w:val="22"/>
              </w:rPr>
              <w:br/>
              <w:t xml:space="preserve">        },</w:t>
            </w:r>
            <w:r>
              <w:rPr>
                <w:rFonts w:ascii="Arial" w:eastAsia="等线" w:hAnsi="Arial" w:cs="Arial"/>
                <w:sz w:val="22"/>
              </w:rPr>
              <w:br/>
              <w:t xml:space="preserve">        ...</w:t>
            </w:r>
            <w:proofErr w:type="spellStart"/>
            <w:r>
              <w:rPr>
                <w:rFonts w:ascii="Arial" w:eastAsia="等线" w:hAnsi="Arial" w:cs="Arial"/>
                <w:sz w:val="22"/>
              </w:rPr>
              <w:t>dialogHistory.map</w:t>
            </w:r>
            <w:proofErr w:type="spellEnd"/>
            <w:r>
              <w:rPr>
                <w:rFonts w:ascii="Arial" w:eastAsia="等线" w:hAnsi="Arial" w:cs="Arial"/>
                <w:sz w:val="22"/>
              </w:rPr>
              <w:t>(entry =&gt; ({</w:t>
            </w:r>
            <w:r>
              <w:rPr>
                <w:rFonts w:ascii="Arial" w:eastAsia="等线" w:hAnsi="Arial" w:cs="Arial"/>
                <w:sz w:val="22"/>
              </w:rPr>
              <w:br/>
              <w:t xml:space="preserve">            "role": </w:t>
            </w:r>
            <w:proofErr w:type="spellStart"/>
            <w:r>
              <w:rPr>
                <w:rFonts w:ascii="Arial" w:eastAsia="等线" w:hAnsi="Arial" w:cs="Arial"/>
                <w:sz w:val="22"/>
              </w:rPr>
              <w:t>entry.speaker</w:t>
            </w:r>
            <w:proofErr w:type="spellEnd"/>
            <w:r>
              <w:rPr>
                <w:rFonts w:ascii="Arial" w:eastAsia="等线" w:hAnsi="Arial" w:cs="Arial"/>
                <w:sz w:val="22"/>
              </w:rPr>
              <w:t xml:space="preserve"> === "Player" ? "user" : "assistant",</w:t>
            </w:r>
            <w:r>
              <w:rPr>
                <w:rFonts w:ascii="Arial" w:eastAsia="等线" w:hAnsi="Arial" w:cs="Arial"/>
                <w:sz w:val="22"/>
              </w:rPr>
              <w:br/>
              <w:t xml:space="preserve">            "content": </w:t>
            </w:r>
            <w:proofErr w:type="spellStart"/>
            <w:r>
              <w:rPr>
                <w:rFonts w:ascii="Arial" w:eastAsia="等线" w:hAnsi="Arial" w:cs="Arial"/>
                <w:sz w:val="22"/>
              </w:rPr>
              <w:t>entry.message</w:t>
            </w:r>
            <w:proofErr w:type="spellEnd"/>
            <w:r>
              <w:rPr>
                <w:rFonts w:ascii="Arial" w:eastAsia="等线" w:hAnsi="Arial" w:cs="Arial"/>
                <w:sz w:val="22"/>
              </w:rPr>
              <w:br/>
              <w:t xml:space="preserve">        })),</w:t>
            </w:r>
            <w:r>
              <w:rPr>
                <w:rFonts w:ascii="Arial" w:eastAsia="等线" w:hAnsi="Arial" w:cs="Arial"/>
                <w:sz w:val="22"/>
              </w:rPr>
              <w:br/>
              <w:t xml:space="preserve">        {</w:t>
            </w:r>
            <w:r>
              <w:rPr>
                <w:rFonts w:ascii="Arial" w:eastAsia="等线" w:hAnsi="Arial" w:cs="Arial"/>
                <w:sz w:val="22"/>
              </w:rPr>
              <w:br/>
              <w:t xml:space="preserve">            "role": "user",</w:t>
            </w:r>
            <w:r>
              <w:rPr>
                <w:rFonts w:ascii="Arial" w:eastAsia="等线" w:hAnsi="Arial" w:cs="Arial"/>
                <w:sz w:val="22"/>
              </w:rPr>
              <w:br/>
              <w:t xml:space="preserve">            "content": message</w:t>
            </w:r>
            <w:r>
              <w:rPr>
                <w:rFonts w:ascii="Arial" w:eastAsia="等线" w:hAnsi="Arial" w:cs="Arial"/>
                <w:sz w:val="22"/>
              </w:rPr>
              <w:br/>
              <w:t xml:space="preserve">        }</w:t>
            </w:r>
            <w:r>
              <w:rPr>
                <w:rFonts w:ascii="Arial" w:eastAsia="等线" w:hAnsi="Arial" w:cs="Arial"/>
                <w:sz w:val="22"/>
              </w:rPr>
              <w:br/>
              <w:t xml:space="preserve">    ];</w:t>
            </w:r>
            <w:r>
              <w:rPr>
                <w:rFonts w:ascii="Arial" w:eastAsia="等线" w:hAnsi="Arial" w:cs="Arial"/>
                <w:sz w:val="22"/>
              </w:rPr>
              <w:br/>
              <w:t xml:space="preserve">    </w:t>
            </w:r>
            <w:r>
              <w:rPr>
                <w:rFonts w:ascii="Arial" w:eastAsia="等线" w:hAnsi="Arial" w:cs="Arial"/>
                <w:sz w:val="22"/>
              </w:rPr>
              <w:br/>
              <w:t xml:space="preserve">    let payload = {</w:t>
            </w:r>
            <w:r>
              <w:rPr>
                <w:rFonts w:ascii="Arial" w:eastAsia="等线" w:hAnsi="Arial" w:cs="Arial"/>
                <w:sz w:val="22"/>
              </w:rPr>
              <w:br/>
              <w:t xml:space="preserve">        model: </w:t>
            </w:r>
            <w:proofErr w:type="spellStart"/>
            <w:r>
              <w:rPr>
                <w:rFonts w:ascii="Arial" w:eastAsia="等线" w:hAnsi="Arial" w:cs="Arial"/>
                <w:sz w:val="22"/>
              </w:rPr>
              <w:t>modelName</w:t>
            </w:r>
            <w:proofErr w:type="spellEnd"/>
            <w:r>
              <w:rPr>
                <w:rFonts w:ascii="Arial" w:eastAsia="等线" w:hAnsi="Arial" w:cs="Arial"/>
                <w:sz w:val="22"/>
              </w:rPr>
              <w:t>,</w:t>
            </w:r>
            <w:r>
              <w:rPr>
                <w:rFonts w:ascii="Arial" w:eastAsia="等线" w:hAnsi="Arial" w:cs="Arial"/>
                <w:sz w:val="22"/>
              </w:rPr>
              <w:br/>
              <w:t xml:space="preserve">        messages: messages</w:t>
            </w:r>
            <w:r>
              <w:rPr>
                <w:rFonts w:ascii="Arial" w:eastAsia="等线" w:hAnsi="Arial" w:cs="Arial"/>
                <w:sz w:val="22"/>
              </w:rPr>
              <w:br/>
              <w:t xml:space="preserve">    };</w:t>
            </w:r>
            <w:r>
              <w:rPr>
                <w:rFonts w:ascii="Arial" w:eastAsia="等线" w:hAnsi="Arial" w:cs="Arial"/>
                <w:sz w:val="22"/>
              </w:rPr>
              <w:br/>
            </w:r>
            <w:r>
              <w:rPr>
                <w:rFonts w:ascii="Arial" w:eastAsia="等线" w:hAnsi="Arial" w:cs="Arial"/>
                <w:sz w:val="22"/>
              </w:rPr>
              <w:br/>
            </w:r>
            <w:r>
              <w:rPr>
                <w:rFonts w:ascii="Arial" w:eastAsia="等线" w:hAnsi="Arial" w:cs="Arial"/>
                <w:sz w:val="22"/>
              </w:rPr>
              <w:lastRenderedPageBreak/>
              <w:t xml:space="preserve">    let response = await fetch(</w:t>
            </w:r>
            <w:proofErr w:type="spellStart"/>
            <w:r>
              <w:rPr>
                <w:rFonts w:ascii="Arial" w:eastAsia="等线" w:hAnsi="Arial" w:cs="Arial"/>
                <w:sz w:val="22"/>
              </w:rPr>
              <w:t>url</w:t>
            </w:r>
            <w:proofErr w:type="spellEnd"/>
            <w:r>
              <w:rPr>
                <w:rFonts w:ascii="Arial" w:eastAsia="等线" w:hAnsi="Arial" w:cs="Arial"/>
                <w:sz w:val="22"/>
              </w:rPr>
              <w:t>, {</w:t>
            </w:r>
            <w:r>
              <w:rPr>
                <w:rFonts w:ascii="Arial" w:eastAsia="等线" w:hAnsi="Arial" w:cs="Arial"/>
                <w:sz w:val="22"/>
              </w:rPr>
              <w:br/>
              <w:t xml:space="preserve">        method: 'POST',</w:t>
            </w:r>
            <w:r>
              <w:rPr>
                <w:rFonts w:ascii="Arial" w:eastAsia="等线" w:hAnsi="Arial" w:cs="Arial"/>
                <w:sz w:val="22"/>
              </w:rPr>
              <w:br/>
              <w:t xml:space="preserve">        headers: {</w:t>
            </w:r>
            <w:r>
              <w:rPr>
                <w:rFonts w:ascii="Arial" w:eastAsia="等线" w:hAnsi="Arial" w:cs="Arial"/>
                <w:sz w:val="22"/>
              </w:rPr>
              <w:br/>
              <w:t xml:space="preserve">            'Content-Type': 'application/</w:t>
            </w:r>
            <w:proofErr w:type="spellStart"/>
            <w:r>
              <w:rPr>
                <w:rFonts w:ascii="Arial" w:eastAsia="等线" w:hAnsi="Arial" w:cs="Arial"/>
                <w:sz w:val="22"/>
              </w:rPr>
              <w:t>json</w:t>
            </w:r>
            <w:proofErr w:type="spellEnd"/>
            <w:r>
              <w:rPr>
                <w:rFonts w:ascii="Arial" w:eastAsia="等线" w:hAnsi="Arial" w:cs="Arial"/>
                <w:sz w:val="22"/>
              </w:rPr>
              <w:t>',</w:t>
            </w:r>
            <w:r>
              <w:rPr>
                <w:rFonts w:ascii="Arial" w:eastAsia="等线" w:hAnsi="Arial" w:cs="Arial"/>
                <w:sz w:val="22"/>
              </w:rPr>
              <w:br/>
              <w:t xml:space="preserve">            'Authorization': 'Bearer ' </w:t>
            </w:r>
            <w:proofErr w:type="spellStart"/>
            <w:r>
              <w:rPr>
                <w:rFonts w:ascii="Arial" w:eastAsia="等线" w:hAnsi="Arial" w:cs="Arial"/>
                <w:sz w:val="22"/>
              </w:rPr>
              <w:t>apiKey</w:t>
            </w:r>
            <w:proofErr w:type="spellEnd"/>
            <w:r>
              <w:rPr>
                <w:rFonts w:ascii="Arial" w:eastAsia="等线" w:hAnsi="Arial" w:cs="Arial"/>
                <w:sz w:val="22"/>
              </w:rPr>
              <w:br/>
              <w:t xml:space="preserve">        },</w:t>
            </w:r>
            <w:r>
              <w:rPr>
                <w:rFonts w:ascii="Arial" w:eastAsia="等线" w:hAnsi="Arial" w:cs="Arial"/>
                <w:sz w:val="22"/>
              </w:rPr>
              <w:br/>
              <w:t xml:space="preserve">        body: </w:t>
            </w:r>
            <w:proofErr w:type="spellStart"/>
            <w:r>
              <w:rPr>
                <w:rFonts w:ascii="Arial" w:eastAsia="等线" w:hAnsi="Arial" w:cs="Arial"/>
                <w:i/>
                <w:sz w:val="22"/>
              </w:rPr>
              <w:t>JSON</w:t>
            </w:r>
            <w:r>
              <w:rPr>
                <w:rFonts w:ascii="Arial" w:eastAsia="等线" w:hAnsi="Arial" w:cs="Arial"/>
                <w:sz w:val="22"/>
              </w:rPr>
              <w:t>.stringify</w:t>
            </w:r>
            <w:proofErr w:type="spellEnd"/>
            <w:r>
              <w:rPr>
                <w:rFonts w:ascii="Arial" w:eastAsia="等线" w:hAnsi="Arial" w:cs="Arial"/>
                <w:sz w:val="22"/>
              </w:rPr>
              <w:t>(payload)</w:t>
            </w:r>
            <w:r>
              <w:rPr>
                <w:rFonts w:ascii="Arial" w:eastAsia="等线" w:hAnsi="Arial" w:cs="Arial"/>
                <w:sz w:val="22"/>
              </w:rPr>
              <w:br/>
              <w:t xml:space="preserve">    });</w:t>
            </w:r>
            <w:r>
              <w:rPr>
                <w:rFonts w:ascii="Arial" w:eastAsia="等线" w:hAnsi="Arial" w:cs="Arial"/>
                <w:sz w:val="22"/>
              </w:rPr>
              <w:br/>
              <w:t xml:space="preserve">    let data = await </w:t>
            </w:r>
            <w:proofErr w:type="spellStart"/>
            <w:r>
              <w:rPr>
                <w:rFonts w:ascii="Arial" w:eastAsia="等线" w:hAnsi="Arial" w:cs="Arial"/>
                <w:sz w:val="22"/>
              </w:rPr>
              <w:t>response.json</w:t>
            </w:r>
            <w:proofErr w:type="spellEnd"/>
            <w:r>
              <w:rPr>
                <w:rFonts w:ascii="Arial" w:eastAsia="等线" w:hAnsi="Arial" w:cs="Arial"/>
                <w:sz w:val="22"/>
              </w:rPr>
              <w:t>();</w:t>
            </w:r>
            <w:r>
              <w:rPr>
                <w:rFonts w:ascii="Arial" w:eastAsia="等线" w:hAnsi="Arial" w:cs="Arial"/>
                <w:sz w:val="22"/>
              </w:rPr>
              <w:br/>
              <w:t xml:space="preserve">    </w:t>
            </w:r>
            <w:proofErr w:type="spellStart"/>
            <w:r>
              <w:rPr>
                <w:rFonts w:ascii="Arial" w:eastAsia="等线" w:hAnsi="Arial" w:cs="Arial"/>
                <w:sz w:val="22"/>
              </w:rPr>
              <w:t>dialogHistory.push</w:t>
            </w:r>
            <w:proofErr w:type="spellEnd"/>
            <w:r>
              <w:rPr>
                <w:rFonts w:ascii="Arial" w:eastAsia="等线" w:hAnsi="Arial" w:cs="Arial"/>
                <w:sz w:val="22"/>
              </w:rPr>
              <w:t>({speaker: "Player", message: message});</w:t>
            </w:r>
            <w:r>
              <w:rPr>
                <w:rFonts w:ascii="Arial" w:eastAsia="等线" w:hAnsi="Arial" w:cs="Arial"/>
                <w:sz w:val="22"/>
              </w:rPr>
              <w:br/>
              <w:t xml:space="preserve">    if (</w:t>
            </w:r>
            <w:proofErr w:type="spellStart"/>
            <w:r>
              <w:rPr>
                <w:rFonts w:ascii="Arial" w:eastAsia="等线" w:hAnsi="Arial" w:cs="Arial"/>
                <w:sz w:val="22"/>
              </w:rPr>
              <w:t>data.choices</w:t>
            </w:r>
            <w:proofErr w:type="spellEnd"/>
            <w:r>
              <w:rPr>
                <w:rFonts w:ascii="Arial" w:eastAsia="等线" w:hAnsi="Arial" w:cs="Arial"/>
                <w:sz w:val="22"/>
              </w:rPr>
              <w:t xml:space="preserve"> &amp;&amp; </w:t>
            </w:r>
            <w:proofErr w:type="spellStart"/>
            <w:r>
              <w:rPr>
                <w:rFonts w:ascii="Arial" w:eastAsia="等线" w:hAnsi="Arial" w:cs="Arial"/>
                <w:sz w:val="22"/>
              </w:rPr>
              <w:t>data.choices.length</w:t>
            </w:r>
            <w:proofErr w:type="spellEnd"/>
            <w:r>
              <w:rPr>
                <w:rFonts w:ascii="Arial" w:eastAsia="等线" w:hAnsi="Arial" w:cs="Arial"/>
                <w:sz w:val="22"/>
              </w:rPr>
              <w:t xml:space="preserve"> 0) {</w:t>
            </w:r>
            <w:r>
              <w:rPr>
                <w:rFonts w:ascii="Arial" w:eastAsia="等线" w:hAnsi="Arial" w:cs="Arial"/>
                <w:sz w:val="22"/>
              </w:rPr>
              <w:br/>
              <w:t xml:space="preserve">        let </w:t>
            </w:r>
            <w:proofErr w:type="spellStart"/>
            <w:r>
              <w:rPr>
                <w:rFonts w:ascii="Arial" w:eastAsia="等线" w:hAnsi="Arial" w:cs="Arial"/>
                <w:sz w:val="22"/>
              </w:rPr>
              <w:t>botResponse</w:t>
            </w:r>
            <w:proofErr w:type="spellEnd"/>
            <w:r>
              <w:rPr>
                <w:rFonts w:ascii="Arial" w:eastAsia="等线" w:hAnsi="Arial" w:cs="Arial"/>
                <w:sz w:val="22"/>
              </w:rPr>
              <w:t xml:space="preserve"> = </w:t>
            </w:r>
            <w:proofErr w:type="spellStart"/>
            <w:r>
              <w:rPr>
                <w:rFonts w:ascii="Arial" w:eastAsia="等线" w:hAnsi="Arial" w:cs="Arial"/>
                <w:sz w:val="22"/>
              </w:rPr>
              <w:t>data.choices</w:t>
            </w:r>
            <w:proofErr w:type="spellEnd"/>
            <w:r>
              <w:rPr>
                <w:rFonts w:ascii="Arial" w:eastAsia="等线" w:hAnsi="Arial" w:cs="Arial"/>
                <w:sz w:val="22"/>
              </w:rPr>
              <w:t>[0].</w:t>
            </w:r>
            <w:proofErr w:type="spellStart"/>
            <w:r>
              <w:rPr>
                <w:rFonts w:ascii="Arial" w:eastAsia="等线" w:hAnsi="Arial" w:cs="Arial"/>
                <w:sz w:val="22"/>
              </w:rPr>
              <w:t>message.content.trim</w:t>
            </w:r>
            <w:proofErr w:type="spellEnd"/>
            <w:r>
              <w:rPr>
                <w:rFonts w:ascii="Arial" w:eastAsia="等线" w:hAnsi="Arial" w:cs="Arial"/>
                <w:sz w:val="22"/>
              </w:rPr>
              <w:t>();</w:t>
            </w:r>
            <w:r>
              <w:rPr>
                <w:rFonts w:ascii="Arial" w:eastAsia="等线" w:hAnsi="Arial" w:cs="Arial"/>
                <w:sz w:val="22"/>
              </w:rPr>
              <w:br/>
              <w:t xml:space="preserve">        </w:t>
            </w:r>
            <w:proofErr w:type="spellStart"/>
            <w:r>
              <w:rPr>
                <w:rFonts w:ascii="Arial" w:eastAsia="等线" w:hAnsi="Arial" w:cs="Arial"/>
                <w:sz w:val="22"/>
              </w:rPr>
              <w:t>dialogHistory.push</w:t>
            </w:r>
            <w:proofErr w:type="spellEnd"/>
            <w:r>
              <w:rPr>
                <w:rFonts w:ascii="Arial" w:eastAsia="等线" w:hAnsi="Arial" w:cs="Arial"/>
                <w:sz w:val="22"/>
              </w:rPr>
              <w:t xml:space="preserve">({speaker: "ChatGPT", message: </w:t>
            </w:r>
            <w:proofErr w:type="spellStart"/>
            <w:r>
              <w:rPr>
                <w:rFonts w:ascii="Arial" w:eastAsia="等线" w:hAnsi="Arial" w:cs="Arial"/>
                <w:sz w:val="22"/>
              </w:rPr>
              <w:t>botResponse</w:t>
            </w:r>
            <w:proofErr w:type="spellEnd"/>
            <w:r>
              <w:rPr>
                <w:rFonts w:ascii="Arial" w:eastAsia="等线" w:hAnsi="Arial" w:cs="Arial"/>
                <w:sz w:val="22"/>
              </w:rPr>
              <w:t>});</w:t>
            </w:r>
            <w:r>
              <w:rPr>
                <w:rFonts w:ascii="Arial" w:eastAsia="等线" w:hAnsi="Arial" w:cs="Arial"/>
                <w:sz w:val="22"/>
              </w:rPr>
              <w:br/>
              <w:t xml:space="preserve">        </w:t>
            </w:r>
            <w:proofErr w:type="spellStart"/>
            <w:r>
              <w:rPr>
                <w:rFonts w:ascii="Arial" w:eastAsia="等线" w:hAnsi="Arial" w:cs="Arial"/>
                <w:sz w:val="22"/>
              </w:rPr>
              <w:t>Graphics.startGameLoop</w:t>
            </w:r>
            <w:proofErr w:type="spellEnd"/>
            <w:r>
              <w:rPr>
                <w:rFonts w:ascii="Arial" w:eastAsia="等线" w:hAnsi="Arial" w:cs="Arial"/>
                <w:sz w:val="22"/>
              </w:rPr>
              <w:t>();</w:t>
            </w:r>
            <w:r>
              <w:rPr>
                <w:rFonts w:ascii="Arial" w:eastAsia="等线" w:hAnsi="Arial" w:cs="Arial"/>
                <w:sz w:val="22"/>
              </w:rPr>
              <w:br/>
              <w:t xml:space="preserve">        return </w:t>
            </w:r>
            <w:proofErr w:type="spellStart"/>
            <w:r>
              <w:rPr>
                <w:rFonts w:ascii="Arial" w:eastAsia="等线" w:hAnsi="Arial" w:cs="Arial"/>
                <w:sz w:val="22"/>
              </w:rPr>
              <w:t>botResponse</w:t>
            </w:r>
            <w:proofErr w:type="spellEnd"/>
            <w:r>
              <w:rPr>
                <w:rFonts w:ascii="Arial" w:eastAsia="等线" w:hAnsi="Arial" w:cs="Arial"/>
                <w:sz w:val="22"/>
              </w:rPr>
              <w:t>;</w:t>
            </w:r>
            <w:r>
              <w:rPr>
                <w:rFonts w:ascii="Arial" w:eastAsia="等线" w:hAnsi="Arial" w:cs="Arial"/>
                <w:sz w:val="22"/>
              </w:rPr>
              <w:br/>
              <w:t xml:space="preserve">    }</w:t>
            </w:r>
            <w:r>
              <w:rPr>
                <w:rFonts w:ascii="Arial" w:eastAsia="等线" w:hAnsi="Arial" w:cs="Arial"/>
                <w:sz w:val="22"/>
              </w:rPr>
              <w:br/>
              <w:t xml:space="preserve">    </w:t>
            </w:r>
            <w:proofErr w:type="spellStart"/>
            <w:r>
              <w:rPr>
                <w:rFonts w:ascii="Arial" w:eastAsia="等线" w:hAnsi="Arial" w:cs="Arial"/>
                <w:sz w:val="22"/>
              </w:rPr>
              <w:t>Graphics.startGameLoop</w:t>
            </w:r>
            <w:proofErr w:type="spellEnd"/>
            <w:r>
              <w:rPr>
                <w:rFonts w:ascii="Arial" w:eastAsia="等线" w:hAnsi="Arial" w:cs="Arial"/>
                <w:sz w:val="22"/>
              </w:rPr>
              <w:t>();</w:t>
            </w:r>
            <w:r>
              <w:rPr>
                <w:rFonts w:ascii="Arial" w:eastAsia="等线" w:hAnsi="Arial" w:cs="Arial"/>
                <w:sz w:val="22"/>
              </w:rPr>
              <w:br/>
              <w:t xml:space="preserve">    return "No response from ChatGPT.";</w:t>
            </w:r>
            <w:r>
              <w:rPr>
                <w:rFonts w:ascii="Arial" w:eastAsia="等线" w:hAnsi="Arial" w:cs="Arial"/>
                <w:sz w:val="22"/>
              </w:rPr>
              <w:br/>
              <w:t>}</w:t>
            </w:r>
          </w:p>
        </w:tc>
      </w:tr>
    </w:tbl>
    <w:p w14:paraId="0AE252D4" w14:textId="77777777" w:rsidR="00BE4E9E" w:rsidRDefault="00BE4E9E">
      <w:pPr>
        <w:spacing w:before="120" w:after="120" w:line="288" w:lineRule="auto"/>
        <w:jc w:val="left"/>
      </w:pPr>
    </w:p>
    <w:p w14:paraId="2790463D" w14:textId="77777777" w:rsidR="00BE4E9E" w:rsidRDefault="00000000">
      <w:pPr>
        <w:spacing w:before="120" w:after="120" w:line="288" w:lineRule="auto"/>
        <w:jc w:val="left"/>
      </w:pPr>
      <w:r>
        <w:rPr>
          <w:rFonts w:ascii="Arial" w:eastAsia="等线" w:hAnsi="Arial" w:cs="Arial"/>
          <w:sz w:val="22"/>
        </w:rPr>
        <w:t xml:space="preserve">4.2.2 RFLAP API </w:t>
      </w:r>
      <w:r>
        <w:rPr>
          <w:rFonts w:ascii="Arial" w:eastAsia="等线" w:hAnsi="Arial" w:cs="Arial"/>
          <w:sz w:val="22"/>
        </w:rPr>
        <w:t>接口：</w:t>
      </w:r>
    </w:p>
    <w:p w14:paraId="64E366FA" w14:textId="77777777" w:rsidR="00BE4E9E" w:rsidRDefault="00000000">
      <w:pPr>
        <w:numPr>
          <w:ilvl w:val="0"/>
          <w:numId w:val="954"/>
        </w:numPr>
        <w:spacing w:before="120" w:after="120" w:line="288" w:lineRule="auto"/>
        <w:ind w:left="453"/>
        <w:jc w:val="left"/>
      </w:pPr>
      <w:r>
        <w:rPr>
          <w:rFonts w:ascii="Arial" w:eastAsia="等线" w:hAnsi="Arial" w:cs="Arial"/>
          <w:sz w:val="22"/>
        </w:rPr>
        <w:t>请求方式：根据条件</w:t>
      </w:r>
      <w:r>
        <w:rPr>
          <w:rFonts w:ascii="Arial" w:eastAsia="等线" w:hAnsi="Arial" w:cs="Arial"/>
          <w:sz w:val="22"/>
        </w:rPr>
        <w:t xml:space="preserve"> </w:t>
      </w:r>
      <w:proofErr w:type="spellStart"/>
      <w:r>
        <w:rPr>
          <w:rFonts w:ascii="Consolas" w:eastAsia="Consolas" w:hAnsi="Consolas" w:cs="Consolas"/>
          <w:sz w:val="22"/>
          <w:shd w:val="clear" w:color="auto" w:fill="EFF0F1"/>
        </w:rPr>
        <w:t>master_context.PDA</w:t>
      </w:r>
      <w:proofErr w:type="spellEnd"/>
      <w:r>
        <w:rPr>
          <w:rFonts w:ascii="Arial" w:eastAsia="等线" w:hAnsi="Arial" w:cs="Arial"/>
          <w:sz w:val="22"/>
        </w:rPr>
        <w:t xml:space="preserve"> </w:t>
      </w:r>
      <w:r>
        <w:rPr>
          <w:rFonts w:ascii="Arial" w:eastAsia="等线" w:hAnsi="Arial" w:cs="Arial"/>
          <w:sz w:val="22"/>
        </w:rPr>
        <w:t>决定请求</w:t>
      </w:r>
      <w:r>
        <w:rPr>
          <w:rFonts w:ascii="Arial" w:eastAsia="等线" w:hAnsi="Arial" w:cs="Arial"/>
          <w:sz w:val="22"/>
        </w:rPr>
        <w:t>URL</w:t>
      </w:r>
      <w:r>
        <w:rPr>
          <w:rFonts w:ascii="Arial" w:eastAsia="等线" w:hAnsi="Arial" w:cs="Arial"/>
          <w:sz w:val="22"/>
        </w:rPr>
        <w:t>，然后使用构造好的</w:t>
      </w:r>
      <w:proofErr w:type="spellStart"/>
      <w:r>
        <w:rPr>
          <w:rFonts w:ascii="Arial" w:eastAsia="等线" w:hAnsi="Arial" w:cs="Arial"/>
          <w:sz w:val="22"/>
        </w:rPr>
        <w:t>json</w:t>
      </w:r>
      <w:proofErr w:type="spellEnd"/>
      <w:r>
        <w:rPr>
          <w:rFonts w:ascii="Arial" w:eastAsia="等线" w:hAnsi="Arial" w:cs="Arial"/>
          <w:sz w:val="22"/>
        </w:rPr>
        <w:t>向指定的</w:t>
      </w:r>
      <w:r>
        <w:rPr>
          <w:rFonts w:ascii="Arial" w:eastAsia="等线" w:hAnsi="Arial" w:cs="Arial"/>
          <w:sz w:val="22"/>
        </w:rPr>
        <w:t>URL</w:t>
      </w:r>
      <w:r>
        <w:rPr>
          <w:rFonts w:ascii="Arial" w:eastAsia="等线" w:hAnsi="Arial" w:cs="Arial"/>
          <w:sz w:val="22"/>
        </w:rPr>
        <w:t>发起</w:t>
      </w:r>
      <w:r>
        <w:rPr>
          <w:rFonts w:ascii="Arial" w:eastAsia="等线" w:hAnsi="Arial" w:cs="Arial"/>
          <w:sz w:val="22"/>
        </w:rPr>
        <w:t>POST</w:t>
      </w:r>
      <w:r>
        <w:rPr>
          <w:rFonts w:ascii="Arial" w:eastAsia="等线" w:hAnsi="Arial" w:cs="Arial"/>
          <w:sz w:val="22"/>
        </w:rPr>
        <w:t>请求，用于判断用户构造的自动机是否能满足要求。</w:t>
      </w:r>
    </w:p>
    <w:p w14:paraId="02F27657" w14:textId="77777777" w:rsidR="00BE4E9E" w:rsidRDefault="00000000">
      <w:pPr>
        <w:numPr>
          <w:ilvl w:val="0"/>
          <w:numId w:val="955"/>
        </w:numPr>
        <w:spacing w:before="120" w:after="120" w:line="288" w:lineRule="auto"/>
        <w:ind w:left="453"/>
        <w:jc w:val="left"/>
      </w:pPr>
      <w:r>
        <w:rPr>
          <w:rFonts w:ascii="Arial" w:eastAsia="等线" w:hAnsi="Arial" w:cs="Arial"/>
          <w:sz w:val="22"/>
        </w:rPr>
        <w:t xml:space="preserve">URL: </w:t>
      </w:r>
      <w:r>
        <w:rPr>
          <w:rFonts w:ascii="Consolas" w:eastAsia="Consolas" w:hAnsi="Consolas" w:cs="Consolas"/>
          <w:sz w:val="22"/>
          <w:shd w:val="clear" w:color="auto" w:fill="EFF0F1"/>
        </w:rPr>
        <w:t>https://rflap.acmuic.app/pda</w:t>
      </w:r>
      <w:r>
        <w:rPr>
          <w:rFonts w:ascii="Arial" w:eastAsia="等线" w:hAnsi="Arial" w:cs="Arial"/>
          <w:sz w:val="22"/>
        </w:rPr>
        <w:t xml:space="preserve"> </w:t>
      </w:r>
      <w:r>
        <w:rPr>
          <w:rFonts w:ascii="Arial" w:eastAsia="等线" w:hAnsi="Arial" w:cs="Arial"/>
          <w:sz w:val="22"/>
        </w:rPr>
        <w:t>或</w:t>
      </w:r>
      <w:r>
        <w:rPr>
          <w:rFonts w:ascii="Arial" w:eastAsia="等线" w:hAnsi="Arial" w:cs="Arial"/>
          <w:sz w:val="22"/>
        </w:rPr>
        <w:t xml:space="preserve"> </w:t>
      </w:r>
      <w:r>
        <w:rPr>
          <w:rFonts w:ascii="Consolas" w:eastAsia="Consolas" w:hAnsi="Consolas" w:cs="Consolas"/>
          <w:sz w:val="22"/>
          <w:shd w:val="clear" w:color="auto" w:fill="EFF0F1"/>
        </w:rPr>
        <w:t>https://rflap.acmuic.app/automata</w:t>
      </w:r>
    </w:p>
    <w:p w14:paraId="2AB2A233" w14:textId="77777777" w:rsidR="00BE4E9E" w:rsidRDefault="00000000">
      <w:pPr>
        <w:numPr>
          <w:ilvl w:val="0"/>
          <w:numId w:val="956"/>
        </w:numPr>
        <w:spacing w:before="120" w:after="120" w:line="288" w:lineRule="auto"/>
        <w:ind w:left="453"/>
        <w:jc w:val="left"/>
      </w:pPr>
      <w:r>
        <w:rPr>
          <w:rFonts w:ascii="Arial" w:eastAsia="等线" w:hAnsi="Arial" w:cs="Arial"/>
          <w:sz w:val="22"/>
        </w:rPr>
        <w:t>接口的接入方式：</w:t>
      </w:r>
    </w:p>
    <w:p w14:paraId="22055A05" w14:textId="77777777" w:rsidR="00BE4E9E" w:rsidRDefault="00000000">
      <w:pPr>
        <w:numPr>
          <w:ilvl w:val="0"/>
          <w:numId w:val="957"/>
        </w:numPr>
        <w:spacing w:before="120" w:after="120" w:line="288" w:lineRule="auto"/>
        <w:ind w:left="907"/>
        <w:jc w:val="left"/>
      </w:pPr>
      <w:r>
        <w:rPr>
          <w:rFonts w:ascii="Arial" w:eastAsia="等线" w:hAnsi="Arial" w:cs="Arial"/>
          <w:sz w:val="22"/>
        </w:rPr>
        <w:t>准备</w:t>
      </w:r>
      <w:r>
        <w:rPr>
          <w:rFonts w:ascii="Arial" w:eastAsia="等线" w:hAnsi="Arial" w:cs="Arial"/>
          <w:sz w:val="22"/>
        </w:rPr>
        <w:t>URL</w:t>
      </w:r>
    </w:p>
    <w:p w14:paraId="425B33FA" w14:textId="77777777" w:rsidR="00BE4E9E" w:rsidRDefault="00000000">
      <w:pPr>
        <w:numPr>
          <w:ilvl w:val="0"/>
          <w:numId w:val="958"/>
        </w:numPr>
        <w:spacing w:before="120" w:after="120" w:line="288" w:lineRule="auto"/>
        <w:ind w:left="1360"/>
        <w:jc w:val="left"/>
      </w:pPr>
      <w:r>
        <w:rPr>
          <w:rFonts w:ascii="Arial" w:eastAsia="等线" w:hAnsi="Arial" w:cs="Arial"/>
          <w:sz w:val="22"/>
        </w:rPr>
        <w:t>根据条件</w:t>
      </w:r>
      <w:r>
        <w:rPr>
          <w:rFonts w:ascii="Arial" w:eastAsia="等线" w:hAnsi="Arial" w:cs="Arial"/>
          <w:sz w:val="22"/>
        </w:rPr>
        <w:t xml:space="preserve"> </w:t>
      </w:r>
      <w:proofErr w:type="spellStart"/>
      <w:r>
        <w:rPr>
          <w:rFonts w:ascii="Consolas" w:eastAsia="Consolas" w:hAnsi="Consolas" w:cs="Consolas"/>
          <w:sz w:val="22"/>
          <w:shd w:val="clear" w:color="auto" w:fill="EFF0F1"/>
        </w:rPr>
        <w:t>master_context.PDA</w:t>
      </w:r>
      <w:proofErr w:type="spellEnd"/>
      <w:r>
        <w:rPr>
          <w:rFonts w:ascii="Arial" w:eastAsia="等线" w:hAnsi="Arial" w:cs="Arial"/>
          <w:sz w:val="22"/>
        </w:rPr>
        <w:t xml:space="preserve"> </w:t>
      </w:r>
      <w:r>
        <w:rPr>
          <w:rFonts w:ascii="Arial" w:eastAsia="等线" w:hAnsi="Arial" w:cs="Arial"/>
          <w:sz w:val="22"/>
        </w:rPr>
        <w:t>决定的，分别指向不同的</w:t>
      </w:r>
      <w:r>
        <w:rPr>
          <w:rFonts w:ascii="Arial" w:eastAsia="等线" w:hAnsi="Arial" w:cs="Arial"/>
          <w:sz w:val="22"/>
        </w:rPr>
        <w:t xml:space="preserve"> Rust API </w:t>
      </w:r>
      <w:r>
        <w:rPr>
          <w:rFonts w:ascii="Arial" w:eastAsia="等线" w:hAnsi="Arial" w:cs="Arial"/>
          <w:sz w:val="22"/>
        </w:rPr>
        <w:t>端点。</w:t>
      </w:r>
    </w:p>
    <w:p w14:paraId="3FE5E692" w14:textId="77777777" w:rsidR="00BE4E9E" w:rsidRDefault="00000000">
      <w:pPr>
        <w:numPr>
          <w:ilvl w:val="0"/>
          <w:numId w:val="959"/>
        </w:numPr>
        <w:spacing w:before="120" w:after="120" w:line="288" w:lineRule="auto"/>
        <w:ind w:left="907"/>
        <w:jc w:val="left"/>
      </w:pPr>
      <w:r>
        <w:rPr>
          <w:rFonts w:ascii="Arial" w:eastAsia="等线" w:hAnsi="Arial" w:cs="Arial"/>
          <w:sz w:val="22"/>
        </w:rPr>
        <w:t>数据包处理</w:t>
      </w:r>
    </w:p>
    <w:p w14:paraId="71CB4654" w14:textId="77777777" w:rsidR="00BE4E9E" w:rsidRDefault="00000000">
      <w:pPr>
        <w:numPr>
          <w:ilvl w:val="0"/>
          <w:numId w:val="960"/>
        </w:numPr>
        <w:spacing w:before="120" w:after="120" w:line="288" w:lineRule="auto"/>
        <w:ind w:left="1360"/>
        <w:jc w:val="left"/>
      </w:pPr>
      <w:r>
        <w:rPr>
          <w:rFonts w:ascii="Arial" w:eastAsia="等线" w:hAnsi="Arial" w:cs="Arial"/>
          <w:sz w:val="22"/>
        </w:rPr>
        <w:t>如果</w:t>
      </w:r>
      <w:r>
        <w:rPr>
          <w:rFonts w:ascii="Arial" w:eastAsia="等线" w:hAnsi="Arial" w:cs="Arial"/>
          <w:sz w:val="22"/>
        </w:rPr>
        <w:t xml:space="preserve"> </w:t>
      </w:r>
      <w:proofErr w:type="spellStart"/>
      <w:r>
        <w:rPr>
          <w:rFonts w:ascii="Arial" w:eastAsia="等线" w:hAnsi="Arial" w:cs="Arial"/>
          <w:sz w:val="22"/>
        </w:rPr>
        <w:t>packet_to_misha_the_microsoft_engineer.PDA</w:t>
      </w:r>
      <w:proofErr w:type="spellEnd"/>
      <w:r>
        <w:rPr>
          <w:rFonts w:ascii="Arial" w:eastAsia="等线" w:hAnsi="Arial" w:cs="Arial"/>
          <w:sz w:val="22"/>
        </w:rPr>
        <w:t xml:space="preserve"> </w:t>
      </w:r>
      <w:r>
        <w:rPr>
          <w:rFonts w:ascii="Arial" w:eastAsia="等线" w:hAnsi="Arial" w:cs="Arial"/>
          <w:sz w:val="22"/>
        </w:rPr>
        <w:t>为真，需要对数据包进行处理，删除特定的字段并使数据包标准化。</w:t>
      </w:r>
    </w:p>
    <w:p w14:paraId="1E55F5CF" w14:textId="77777777" w:rsidR="00BE4E9E" w:rsidRDefault="00000000">
      <w:pPr>
        <w:numPr>
          <w:ilvl w:val="0"/>
          <w:numId w:val="961"/>
        </w:numPr>
        <w:spacing w:before="120" w:after="120" w:line="288" w:lineRule="auto"/>
        <w:ind w:left="907"/>
        <w:jc w:val="left"/>
      </w:pPr>
      <w:r>
        <w:rPr>
          <w:rFonts w:ascii="Arial" w:eastAsia="等线" w:hAnsi="Arial" w:cs="Arial"/>
          <w:sz w:val="22"/>
        </w:rPr>
        <w:t>构建请求对象</w:t>
      </w:r>
    </w:p>
    <w:p w14:paraId="62C3D240" w14:textId="77777777" w:rsidR="00BE4E9E" w:rsidRDefault="00000000">
      <w:pPr>
        <w:numPr>
          <w:ilvl w:val="0"/>
          <w:numId w:val="962"/>
        </w:numPr>
        <w:spacing w:before="120" w:after="120" w:line="288" w:lineRule="auto"/>
        <w:ind w:left="1360"/>
        <w:jc w:val="left"/>
      </w:pPr>
      <w:r>
        <w:rPr>
          <w:rFonts w:ascii="Arial" w:eastAsia="等线" w:hAnsi="Arial" w:cs="Arial"/>
          <w:sz w:val="22"/>
        </w:rPr>
        <w:t>构建一个</w:t>
      </w:r>
      <w:r>
        <w:rPr>
          <w:rFonts w:ascii="Arial" w:eastAsia="等线" w:hAnsi="Arial" w:cs="Arial"/>
          <w:sz w:val="22"/>
        </w:rPr>
        <w:t xml:space="preserve"> POST </w:t>
      </w:r>
      <w:r>
        <w:rPr>
          <w:rFonts w:ascii="Arial" w:eastAsia="等线" w:hAnsi="Arial" w:cs="Arial"/>
          <w:sz w:val="22"/>
        </w:rPr>
        <w:t>请求对象，包括请求方法、跨域模式、请求头和请求体（包含</w:t>
      </w:r>
      <w:r>
        <w:rPr>
          <w:rFonts w:ascii="Arial" w:eastAsia="等线" w:hAnsi="Arial" w:cs="Arial"/>
          <w:sz w:val="22"/>
        </w:rPr>
        <w:t xml:space="preserve"> JSON </w:t>
      </w:r>
      <w:r>
        <w:rPr>
          <w:rFonts w:ascii="Arial" w:eastAsia="等线" w:hAnsi="Arial" w:cs="Arial"/>
          <w:sz w:val="22"/>
        </w:rPr>
        <w:t>格式的数据包）。</w:t>
      </w:r>
    </w:p>
    <w:p w14:paraId="0D65C91B" w14:textId="77777777" w:rsidR="00BE4E9E" w:rsidRDefault="00000000">
      <w:pPr>
        <w:numPr>
          <w:ilvl w:val="0"/>
          <w:numId w:val="963"/>
        </w:numPr>
        <w:spacing w:before="120" w:after="120" w:line="288" w:lineRule="auto"/>
        <w:ind w:left="907"/>
        <w:jc w:val="left"/>
      </w:pPr>
      <w:r>
        <w:rPr>
          <w:rFonts w:ascii="Arial" w:eastAsia="等线" w:hAnsi="Arial" w:cs="Arial"/>
          <w:sz w:val="22"/>
        </w:rPr>
        <w:t>发送请求</w:t>
      </w:r>
    </w:p>
    <w:p w14:paraId="14E0BAD9" w14:textId="77777777" w:rsidR="00BE4E9E" w:rsidRDefault="00000000">
      <w:pPr>
        <w:numPr>
          <w:ilvl w:val="0"/>
          <w:numId w:val="964"/>
        </w:numPr>
        <w:spacing w:before="120" w:after="120" w:line="288" w:lineRule="auto"/>
        <w:ind w:left="1360"/>
        <w:jc w:val="left"/>
      </w:pPr>
      <w:r>
        <w:rPr>
          <w:rFonts w:ascii="Arial" w:eastAsia="等线" w:hAnsi="Arial" w:cs="Arial"/>
          <w:sz w:val="22"/>
        </w:rPr>
        <w:lastRenderedPageBreak/>
        <w:t>使用</w:t>
      </w:r>
      <w:r>
        <w:rPr>
          <w:rFonts w:ascii="Arial" w:eastAsia="等线" w:hAnsi="Arial" w:cs="Arial"/>
          <w:sz w:val="22"/>
        </w:rPr>
        <w:t xml:space="preserve"> </w:t>
      </w:r>
      <w:r>
        <w:rPr>
          <w:rFonts w:ascii="Consolas" w:eastAsia="Consolas" w:hAnsi="Consolas" w:cs="Consolas"/>
          <w:sz w:val="22"/>
          <w:shd w:val="clear" w:color="auto" w:fill="EFF0F1"/>
        </w:rPr>
        <w:t>fetch</w:t>
      </w:r>
      <w:r>
        <w:rPr>
          <w:rFonts w:ascii="Arial" w:eastAsia="等线" w:hAnsi="Arial" w:cs="Arial"/>
          <w:sz w:val="22"/>
        </w:rPr>
        <w:t xml:space="preserve"> </w:t>
      </w:r>
      <w:r>
        <w:rPr>
          <w:rFonts w:ascii="Arial" w:eastAsia="等线" w:hAnsi="Arial" w:cs="Arial"/>
          <w:sz w:val="22"/>
        </w:rPr>
        <w:t>发送请求，并捕获可能的异常。</w:t>
      </w:r>
    </w:p>
    <w:p w14:paraId="0C6CC67D" w14:textId="77777777" w:rsidR="00BE4E9E" w:rsidRDefault="00000000">
      <w:pPr>
        <w:numPr>
          <w:ilvl w:val="0"/>
          <w:numId w:val="965"/>
        </w:numPr>
        <w:spacing w:before="120" w:after="120" w:line="288" w:lineRule="auto"/>
        <w:ind w:left="907"/>
        <w:jc w:val="left"/>
      </w:pPr>
      <w:r>
        <w:rPr>
          <w:rFonts w:ascii="Arial" w:eastAsia="等线" w:hAnsi="Arial" w:cs="Arial"/>
          <w:sz w:val="22"/>
        </w:rPr>
        <w:t>处理响应与错误处理</w:t>
      </w:r>
    </w:p>
    <w:p w14:paraId="440770F7" w14:textId="77777777" w:rsidR="00BE4E9E" w:rsidRDefault="00000000">
      <w:pPr>
        <w:numPr>
          <w:ilvl w:val="0"/>
          <w:numId w:val="966"/>
        </w:numPr>
        <w:spacing w:before="120" w:after="120" w:line="288" w:lineRule="auto"/>
        <w:ind w:left="453"/>
        <w:jc w:val="left"/>
      </w:pPr>
      <w:r>
        <w:rPr>
          <w:rFonts w:ascii="Arial" w:eastAsia="等线" w:hAnsi="Arial" w:cs="Arial"/>
          <w:sz w:val="22"/>
        </w:rPr>
        <w:t>接口的详细实现</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5D43ECCD" w14:textId="77777777">
        <w:tc>
          <w:tcPr>
            <w:tcW w:w="7827" w:type="dxa"/>
            <w:shd w:val="clear" w:color="auto" w:fill="FFF5EB"/>
            <w:tcMar>
              <w:top w:w="60" w:type="dxa"/>
              <w:left w:w="120" w:type="dxa"/>
              <w:bottom w:w="30" w:type="dxa"/>
              <w:right w:w="120" w:type="dxa"/>
            </w:tcMar>
          </w:tcPr>
          <w:p w14:paraId="6C859F7A" w14:textId="77777777" w:rsidR="00BE4E9E" w:rsidRDefault="00000000">
            <w:pPr>
              <w:numPr>
                <w:ilvl w:val="0"/>
                <w:numId w:val="967"/>
              </w:numPr>
              <w:spacing w:before="120" w:after="120" w:line="288" w:lineRule="auto"/>
              <w:jc w:val="left"/>
            </w:pPr>
            <w:r>
              <w:rPr>
                <w:rFonts w:ascii="Arial" w:eastAsia="等线" w:hAnsi="Arial" w:cs="Arial"/>
                <w:color w:val="8F959E"/>
                <w:sz w:val="22"/>
              </w:rPr>
              <w:t xml:space="preserve">async function </w:t>
            </w:r>
            <w:proofErr w:type="spellStart"/>
            <w:r>
              <w:rPr>
                <w:rFonts w:ascii="Arial" w:eastAsia="等线" w:hAnsi="Arial" w:cs="Arial"/>
                <w:color w:val="8F959E"/>
                <w:sz w:val="22"/>
              </w:rPr>
              <w:t>postToRustApi</w:t>
            </w:r>
            <w:proofErr w:type="spellEnd"/>
            <w:r>
              <w:rPr>
                <w:rFonts w:ascii="Arial" w:eastAsia="等线" w:hAnsi="Arial" w:cs="Arial"/>
                <w:color w:val="8F959E"/>
                <w:sz w:val="22"/>
              </w:rPr>
              <w:t>(</w:t>
            </w:r>
            <w:proofErr w:type="spellStart"/>
            <w:r>
              <w:rPr>
                <w:rFonts w:ascii="Arial" w:eastAsia="等线" w:hAnsi="Arial" w:cs="Arial"/>
                <w:color w:val="8F959E"/>
                <w:sz w:val="22"/>
              </w:rPr>
              <w:t>status_ref</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test_button_ref</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let endpoint = </w:t>
            </w:r>
            <w:proofErr w:type="spellStart"/>
            <w:r>
              <w:rPr>
                <w:rFonts w:ascii="Arial" w:eastAsia="等线" w:hAnsi="Arial" w:cs="Arial"/>
                <w:color w:val="8F959E"/>
                <w:sz w:val="22"/>
              </w:rPr>
              <w:t>master_context.PDA</w:t>
            </w:r>
            <w:proofErr w:type="spellEnd"/>
            <w:r>
              <w:rPr>
                <w:rFonts w:ascii="Arial" w:eastAsia="等线" w:hAnsi="Arial" w:cs="Arial"/>
                <w:color w:val="8F959E"/>
                <w:sz w:val="22"/>
              </w:rPr>
              <w:t xml:space="preserve"> ? "</w:t>
            </w:r>
            <w:proofErr w:type="spellStart"/>
            <w:r>
              <w:rPr>
                <w:rFonts w:ascii="Arial" w:eastAsia="等线" w:hAnsi="Arial" w:cs="Arial"/>
                <w:color w:val="8F959E"/>
                <w:sz w:val="22"/>
              </w:rPr>
              <w:t>pda</w:t>
            </w:r>
            <w:proofErr w:type="spellEnd"/>
            <w:r>
              <w:rPr>
                <w:rFonts w:ascii="Arial" w:eastAsia="等线" w:hAnsi="Arial" w:cs="Arial"/>
                <w:color w:val="8F959E"/>
                <w:sz w:val="22"/>
              </w:rPr>
              <w:t>" : "automata";</w:t>
            </w:r>
            <w:r>
              <w:rPr>
                <w:rFonts w:ascii="Arial" w:eastAsia="等线" w:hAnsi="Arial" w:cs="Arial"/>
                <w:sz w:val="22"/>
              </w:rPr>
              <w:br/>
            </w:r>
            <w:r>
              <w:rPr>
                <w:rFonts w:ascii="Arial" w:eastAsia="等线" w:hAnsi="Arial" w:cs="Arial"/>
                <w:color w:val="8F959E"/>
                <w:sz w:val="22"/>
              </w:rPr>
              <w:t xml:space="preserve">  /*  for testing:</w:t>
            </w:r>
            <w:r>
              <w:rPr>
                <w:rFonts w:ascii="Arial" w:eastAsia="等线" w:hAnsi="Arial" w:cs="Arial"/>
                <w:sz w:val="22"/>
              </w:rPr>
              <w:br/>
            </w:r>
            <w:r>
              <w:rPr>
                <w:rFonts w:ascii="Arial" w:eastAsia="等线" w:hAnsi="Arial" w:cs="Arial"/>
                <w:color w:val="8F959E"/>
                <w:sz w:val="22"/>
              </w:rPr>
              <w:t xml:space="preserve">  let </w:t>
            </w:r>
            <w:proofErr w:type="spellStart"/>
            <w:r>
              <w:rPr>
                <w:rFonts w:ascii="Arial" w:eastAsia="等线" w:hAnsi="Arial" w:cs="Arial"/>
                <w:color w:val="8F959E"/>
                <w:sz w:val="22"/>
              </w:rPr>
              <w:t>url</w:t>
            </w:r>
            <w:proofErr w:type="spellEnd"/>
            <w:r>
              <w:rPr>
                <w:rFonts w:ascii="Arial" w:eastAsia="等线" w:hAnsi="Arial" w:cs="Arial"/>
                <w:color w:val="8F959E"/>
                <w:sz w:val="22"/>
              </w:rPr>
              <w:t xml:space="preserve"> = </w:t>
            </w:r>
            <w:r>
              <w:rPr>
                <w:rFonts w:ascii="Consolas" w:eastAsia="Consolas" w:hAnsi="Consolas" w:cs="Consolas"/>
                <w:color w:val="8F959E"/>
                <w:sz w:val="22"/>
                <w:shd w:val="clear" w:color="auto" w:fill="EFF0F1"/>
              </w:rPr>
              <w:t>${</w:t>
            </w:r>
            <w:proofErr w:type="spellStart"/>
            <w:r>
              <w:rPr>
                <w:rFonts w:ascii="Consolas" w:eastAsia="Consolas" w:hAnsi="Consolas" w:cs="Consolas"/>
                <w:color w:val="8F959E"/>
                <w:sz w:val="22"/>
                <w:shd w:val="clear" w:color="auto" w:fill="EFF0F1"/>
              </w:rPr>
              <w:t>window.location.origin</w:t>
            </w:r>
            <w:proofErr w:type="spellEnd"/>
            <w:r>
              <w:rPr>
                <w:rFonts w:ascii="Consolas" w:eastAsia="Consolas" w:hAnsi="Consolas" w:cs="Consolas"/>
                <w:color w:val="8F959E"/>
                <w:sz w:val="22"/>
                <w:shd w:val="clear" w:color="auto" w:fill="EFF0F1"/>
              </w:rPr>
              <w:t>}/</w:t>
            </w:r>
            <w:r>
              <w:rPr>
                <w:rFonts w:ascii="Arial" w:eastAsia="等线" w:hAnsi="Arial" w:cs="Arial"/>
                <w:color w:val="8F959E"/>
                <w:sz w:val="22"/>
              </w:rPr>
              <w:t xml:space="preserve"> + endpoint;</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let </w:t>
            </w:r>
            <w:proofErr w:type="spellStart"/>
            <w:r>
              <w:rPr>
                <w:rFonts w:ascii="Arial" w:eastAsia="等线" w:hAnsi="Arial" w:cs="Arial"/>
                <w:color w:val="8F959E"/>
                <w:sz w:val="22"/>
              </w:rPr>
              <w:t>url</w:t>
            </w:r>
            <w:proofErr w:type="spellEnd"/>
            <w:r>
              <w:rPr>
                <w:rFonts w:ascii="Arial" w:eastAsia="等线" w:hAnsi="Arial" w:cs="Arial"/>
                <w:color w:val="8F959E"/>
                <w:sz w:val="22"/>
              </w:rPr>
              <w:t xml:space="preserve"> = "https://rflap.acmuic.app/" endpoint;</w:t>
            </w:r>
            <w:r>
              <w:rPr>
                <w:rFonts w:ascii="Arial" w:eastAsia="等线" w:hAnsi="Arial" w:cs="Arial"/>
                <w:sz w:val="22"/>
              </w:rPr>
              <w:br/>
            </w:r>
            <w:r>
              <w:rPr>
                <w:rFonts w:ascii="Arial" w:eastAsia="等线" w:hAnsi="Arial" w:cs="Arial"/>
                <w:sz w:val="22"/>
              </w:rPr>
              <w:br/>
            </w:r>
            <w:r>
              <w:rPr>
                <w:rFonts w:ascii="Arial" w:eastAsia="等线" w:hAnsi="Arial" w:cs="Arial"/>
                <w:color w:val="8F959E"/>
                <w:sz w:val="22"/>
              </w:rPr>
              <w:t xml:space="preserve">  if (</w:t>
            </w:r>
            <w:proofErr w:type="spellStart"/>
            <w:r>
              <w:rPr>
                <w:rFonts w:ascii="Arial" w:eastAsia="等线" w:hAnsi="Arial" w:cs="Arial"/>
                <w:color w:val="8F959E"/>
                <w:sz w:val="22"/>
              </w:rPr>
              <w:t>packet_to_misha_the_microsoft_engineer.PDA</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delete </w:t>
            </w:r>
            <w:proofErr w:type="spellStart"/>
            <w:r>
              <w:rPr>
                <w:rFonts w:ascii="Arial" w:eastAsia="等线" w:hAnsi="Arial" w:cs="Arial"/>
                <w:color w:val="8F959E"/>
                <w:sz w:val="22"/>
              </w:rPr>
              <w:t>packet_to_misha_the_microsoft_engineer.state_names</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delete </w:t>
            </w:r>
            <w:proofErr w:type="spellStart"/>
            <w:r>
              <w:rPr>
                <w:rFonts w:ascii="Arial" w:eastAsia="等线" w:hAnsi="Arial" w:cs="Arial"/>
                <w:color w:val="8F959E"/>
                <w:sz w:val="22"/>
              </w:rPr>
              <w:t>packet_to_misha_the_microsoft_engineer.determinism</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delete </w:t>
            </w:r>
            <w:proofErr w:type="spellStart"/>
            <w:r>
              <w:rPr>
                <w:rFonts w:ascii="Arial" w:eastAsia="等线" w:hAnsi="Arial" w:cs="Arial"/>
                <w:color w:val="8F959E"/>
                <w:sz w:val="22"/>
              </w:rPr>
              <w:t>packet_to_misha_the_microsoft_engineer.alphabet</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delete </w:t>
            </w:r>
            <w:proofErr w:type="spellStart"/>
            <w:r>
              <w:rPr>
                <w:rFonts w:ascii="Arial" w:eastAsia="等线" w:hAnsi="Arial" w:cs="Arial"/>
                <w:color w:val="8F959E"/>
                <w:sz w:val="22"/>
              </w:rPr>
              <w:t>packet_to_misha_the_microsoft_engineer.PDA</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packet_to_misha_the_microsoft_engineer.transition_function.forEach(</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ar</w:t>
            </w:r>
            <w:proofErr w:type="spellEnd"/>
            <w:r>
              <w:rPr>
                <w:rFonts w:ascii="Arial" w:eastAsia="等线" w:hAnsi="Arial" w:cs="Arial"/>
                <w:color w:val="8F959E"/>
                <w:sz w:val="22"/>
              </w:rPr>
              <w:t>_, id) =&gt;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ar</w:t>
            </w:r>
            <w:proofErr w:type="spellEnd"/>
            <w:r>
              <w:rPr>
                <w:rFonts w:ascii="Arial" w:eastAsia="等线" w:hAnsi="Arial" w:cs="Arial"/>
                <w:color w:val="8F959E"/>
                <w:sz w:val="22"/>
              </w:rPr>
              <w:t>_.</w:t>
            </w:r>
            <w:proofErr w:type="spellStart"/>
            <w:r>
              <w:rPr>
                <w:rFonts w:ascii="Arial" w:eastAsia="等线" w:hAnsi="Arial" w:cs="Arial"/>
                <w:color w:val="8F959E"/>
                <w:sz w:val="22"/>
              </w:rPr>
              <w:t>forEach</w:t>
            </w:r>
            <w:proofErr w:type="spellEnd"/>
            <w:r>
              <w:rPr>
                <w:rFonts w:ascii="Arial" w:eastAsia="等线" w:hAnsi="Arial" w:cs="Arial"/>
                <w:color w:val="8F959E"/>
                <w:sz w:val="22"/>
              </w:rPr>
              <w:t>((item, index) =&gt; {</w:t>
            </w:r>
            <w:r>
              <w:rPr>
                <w:rFonts w:ascii="Arial" w:eastAsia="等线" w:hAnsi="Arial" w:cs="Arial"/>
                <w:sz w:val="22"/>
              </w:rPr>
              <w:br/>
            </w:r>
            <w:r>
              <w:rPr>
                <w:rFonts w:ascii="Arial" w:eastAsia="等线" w:hAnsi="Arial" w:cs="Arial"/>
                <w:color w:val="8F959E"/>
                <w:sz w:val="22"/>
              </w:rPr>
              <w:t xml:space="preserve">          if (item == "ϵ")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ar</w:t>
            </w:r>
            <w:proofErr w:type="spellEnd"/>
            <w:r>
              <w:rPr>
                <w:rFonts w:ascii="Arial" w:eastAsia="等线" w:hAnsi="Arial" w:cs="Arial"/>
                <w:color w:val="8F959E"/>
                <w:sz w:val="22"/>
              </w:rPr>
              <w:t>_[index] =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packet_to_misha_the_microsoft_engineer.stack_alphabet.map</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(item, index) =&gt; {</w:t>
            </w:r>
            <w:r>
              <w:rPr>
                <w:rFonts w:ascii="Arial" w:eastAsia="等线" w:hAnsi="Arial" w:cs="Arial"/>
                <w:sz w:val="22"/>
              </w:rPr>
              <w:br/>
            </w:r>
            <w:r>
              <w:rPr>
                <w:rFonts w:ascii="Arial" w:eastAsia="等线" w:hAnsi="Arial" w:cs="Arial"/>
                <w:color w:val="8F959E"/>
                <w:sz w:val="22"/>
              </w:rPr>
              <w:t xml:space="preserve">        if (item == "ϵ")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packet_to_misha_the_microsoft_engineer.stack_alphabet</w:t>
            </w:r>
            <w:proofErr w:type="spellEnd"/>
            <w:r>
              <w:rPr>
                <w:rFonts w:ascii="Arial" w:eastAsia="等线" w:hAnsi="Arial" w:cs="Arial"/>
                <w:color w:val="8F959E"/>
                <w:sz w:val="22"/>
              </w:rPr>
              <w:t>[index] =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packet_to_misha_the_microsoft_engineer.transition_alphabet.map</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(item, index) =&gt; {</w:t>
            </w:r>
            <w:r>
              <w:rPr>
                <w:rFonts w:ascii="Arial" w:eastAsia="等线" w:hAnsi="Arial" w:cs="Arial"/>
                <w:sz w:val="22"/>
              </w:rPr>
              <w:br/>
            </w:r>
            <w:r>
              <w:rPr>
                <w:rFonts w:ascii="Arial" w:eastAsia="等线" w:hAnsi="Arial" w:cs="Arial"/>
                <w:color w:val="8F959E"/>
                <w:sz w:val="22"/>
              </w:rPr>
              <w:t xml:space="preserve">        if (item == "ϵ") {</w:t>
            </w:r>
            <w:r>
              <w:rPr>
                <w:rFonts w:ascii="Arial" w:eastAsia="等线" w:hAnsi="Arial" w:cs="Arial"/>
                <w:sz w:val="22"/>
              </w:rPr>
              <w:br/>
            </w:r>
            <w:r>
              <w:rPr>
                <w:rFonts w:ascii="Arial" w:eastAsia="等线" w:hAnsi="Arial" w:cs="Arial"/>
                <w:color w:val="8F959E"/>
                <w:sz w:val="22"/>
              </w:rPr>
              <w:t xml:space="preserve">          packet_to_misha_the_microsoft_engineer.transition_alphabet[index]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sz w:val="22"/>
              </w:rPr>
              <w:br/>
            </w:r>
            <w:r>
              <w:rPr>
                <w:rFonts w:ascii="Arial" w:eastAsia="等线" w:hAnsi="Arial" w:cs="Arial"/>
                <w:color w:val="8F959E"/>
                <w:sz w:val="22"/>
              </w:rPr>
              <w:t xml:space="preserve">  let </w:t>
            </w:r>
            <w:proofErr w:type="spellStart"/>
            <w:r>
              <w:rPr>
                <w:rFonts w:ascii="Arial" w:eastAsia="等线" w:hAnsi="Arial" w:cs="Arial"/>
                <w:color w:val="8F959E"/>
                <w:sz w:val="22"/>
              </w:rPr>
              <w:t>postingObject</w:t>
            </w:r>
            <w:proofErr w:type="spellEnd"/>
            <w:r>
              <w:rPr>
                <w:rFonts w:ascii="Arial" w:eastAsia="等线" w:hAnsi="Arial" w:cs="Arial"/>
                <w:color w:val="8F959E"/>
                <w:sz w:val="22"/>
              </w:rPr>
              <w:t xml:space="preserve"> = {</w:t>
            </w:r>
            <w:r>
              <w:rPr>
                <w:rFonts w:ascii="Arial" w:eastAsia="等线" w:hAnsi="Arial" w:cs="Arial"/>
                <w:sz w:val="22"/>
              </w:rPr>
              <w:br/>
            </w:r>
            <w:r>
              <w:rPr>
                <w:rFonts w:ascii="Arial" w:eastAsia="等线" w:hAnsi="Arial" w:cs="Arial"/>
                <w:color w:val="8F959E"/>
                <w:sz w:val="22"/>
              </w:rPr>
              <w:lastRenderedPageBreak/>
              <w:t xml:space="preserve">    method: "POST",</w:t>
            </w:r>
            <w:r>
              <w:rPr>
                <w:rFonts w:ascii="Arial" w:eastAsia="等线" w:hAnsi="Arial" w:cs="Arial"/>
                <w:sz w:val="22"/>
              </w:rPr>
              <w:br/>
            </w:r>
            <w:r>
              <w:rPr>
                <w:rFonts w:ascii="Arial" w:eastAsia="等线" w:hAnsi="Arial" w:cs="Arial"/>
                <w:color w:val="8F959E"/>
                <w:sz w:val="22"/>
              </w:rPr>
              <w:t xml:space="preserve">    mode: "</w:t>
            </w:r>
            <w:proofErr w:type="spellStart"/>
            <w:r>
              <w:rPr>
                <w:rFonts w:ascii="Arial" w:eastAsia="等线" w:hAnsi="Arial" w:cs="Arial"/>
                <w:color w:val="8F959E"/>
                <w:sz w:val="22"/>
              </w:rPr>
              <w:t>cors</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 </w:t>
            </w:r>
            <w:proofErr w:type="spellStart"/>
            <w:r>
              <w:rPr>
                <w:rFonts w:ascii="Arial" w:eastAsia="等线" w:hAnsi="Arial" w:cs="Arial"/>
                <w:color w:val="8F959E"/>
                <w:sz w:val="22"/>
              </w:rPr>
              <w:t>cache:"no-cache</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 credentials: "same-origin",</w:t>
            </w:r>
            <w:r>
              <w:rPr>
                <w:rFonts w:ascii="Arial" w:eastAsia="等线" w:hAnsi="Arial" w:cs="Arial"/>
                <w:sz w:val="22"/>
              </w:rPr>
              <w:br/>
            </w:r>
            <w:r>
              <w:rPr>
                <w:rFonts w:ascii="Arial" w:eastAsia="等线" w:hAnsi="Arial" w:cs="Arial"/>
                <w:color w:val="8F959E"/>
                <w:sz w:val="22"/>
              </w:rPr>
              <w:t xml:space="preserve">    headers: {</w:t>
            </w:r>
            <w:r>
              <w:rPr>
                <w:rFonts w:ascii="Arial" w:eastAsia="等线" w:hAnsi="Arial" w:cs="Arial"/>
                <w:sz w:val="22"/>
              </w:rPr>
              <w:br/>
            </w:r>
            <w:r>
              <w:rPr>
                <w:rFonts w:ascii="Arial" w:eastAsia="等线" w:hAnsi="Arial" w:cs="Arial"/>
                <w:color w:val="8F959E"/>
                <w:sz w:val="22"/>
              </w:rPr>
              <w:t xml:space="preserve">      "Content-Type": "application/</w:t>
            </w:r>
            <w:proofErr w:type="spellStart"/>
            <w:r>
              <w:rPr>
                <w:rFonts w:ascii="Arial" w:eastAsia="等线" w:hAnsi="Arial" w:cs="Arial"/>
                <w:color w:val="8F959E"/>
                <w:sz w:val="22"/>
              </w:rPr>
              <w:t>json</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 </w:t>
            </w:r>
            <w:proofErr w:type="spellStart"/>
            <w:r>
              <w:rPr>
                <w:rFonts w:ascii="Arial" w:eastAsia="等线" w:hAnsi="Arial" w:cs="Arial"/>
                <w:color w:val="8F959E"/>
                <w:sz w:val="22"/>
              </w:rPr>
              <w:t>redirect:"follow</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 referrer: "no-referrer",</w:t>
            </w:r>
            <w:r>
              <w:rPr>
                <w:rFonts w:ascii="Arial" w:eastAsia="等线" w:hAnsi="Arial" w:cs="Arial"/>
                <w:sz w:val="22"/>
              </w:rPr>
              <w:br/>
            </w:r>
            <w:r>
              <w:rPr>
                <w:rFonts w:ascii="Arial" w:eastAsia="等线" w:hAnsi="Arial" w:cs="Arial"/>
                <w:color w:val="8F959E"/>
                <w:sz w:val="22"/>
              </w:rPr>
              <w:t xml:space="preserve">    body: </w:t>
            </w:r>
            <w:proofErr w:type="spellStart"/>
            <w:r>
              <w:rPr>
                <w:rFonts w:ascii="Arial" w:eastAsia="等线" w:hAnsi="Arial" w:cs="Arial"/>
                <w:i/>
                <w:color w:val="8F959E"/>
                <w:sz w:val="22"/>
              </w:rPr>
              <w:t>JSON</w:t>
            </w:r>
            <w:r>
              <w:rPr>
                <w:rFonts w:ascii="Arial" w:eastAsia="等线" w:hAnsi="Arial" w:cs="Arial"/>
                <w:color w:val="8F959E"/>
                <w:sz w:val="22"/>
              </w:rPr>
              <w:t>.stringify</w:t>
            </w:r>
            <w:proofErr w:type="spellEnd"/>
            <w:r>
              <w:rPr>
                <w:rFonts w:ascii="Arial" w:eastAsia="等线" w:hAnsi="Arial" w:cs="Arial"/>
                <w:color w:val="8F959E"/>
                <w:sz w:val="22"/>
              </w:rPr>
              <w:t>(</w:t>
            </w:r>
            <w:proofErr w:type="spellStart"/>
            <w:r>
              <w:rPr>
                <w:rFonts w:ascii="Arial" w:eastAsia="等线" w:hAnsi="Arial" w:cs="Arial"/>
                <w:color w:val="8F959E"/>
                <w:sz w:val="22"/>
              </w:rPr>
              <w:t>packet_to_misha_the_microsoft_engineer</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const pad = (n, width, z) =&gt; {</w:t>
            </w:r>
            <w:r>
              <w:rPr>
                <w:rFonts w:ascii="Arial" w:eastAsia="等线" w:hAnsi="Arial" w:cs="Arial"/>
                <w:sz w:val="22"/>
              </w:rPr>
              <w:br/>
            </w:r>
            <w:r>
              <w:rPr>
                <w:rFonts w:ascii="Arial" w:eastAsia="等线" w:hAnsi="Arial" w:cs="Arial"/>
                <w:color w:val="8F959E"/>
                <w:sz w:val="22"/>
              </w:rPr>
              <w:t xml:space="preserve">    z = z || "0";</w:t>
            </w:r>
            <w:r>
              <w:rPr>
                <w:rFonts w:ascii="Arial" w:eastAsia="等线" w:hAnsi="Arial" w:cs="Arial"/>
                <w:sz w:val="22"/>
              </w:rPr>
              <w:br/>
            </w:r>
            <w:r>
              <w:rPr>
                <w:rFonts w:ascii="Arial" w:eastAsia="等线" w:hAnsi="Arial" w:cs="Arial"/>
                <w:color w:val="8F959E"/>
                <w:sz w:val="22"/>
              </w:rPr>
              <w:t xml:space="preserve">    n = n + "";</w:t>
            </w:r>
            <w:r>
              <w:rPr>
                <w:rFonts w:ascii="Arial" w:eastAsia="等线" w:hAnsi="Arial" w:cs="Arial"/>
                <w:sz w:val="22"/>
              </w:rPr>
              <w:br/>
            </w:r>
            <w:r>
              <w:rPr>
                <w:rFonts w:ascii="Arial" w:eastAsia="等线" w:hAnsi="Arial" w:cs="Arial"/>
                <w:color w:val="8F959E"/>
                <w:sz w:val="22"/>
              </w:rPr>
              <w:t xml:space="preserve">    return </w:t>
            </w:r>
            <w:proofErr w:type="spellStart"/>
            <w:r>
              <w:rPr>
                <w:rFonts w:ascii="Arial" w:eastAsia="等线" w:hAnsi="Arial" w:cs="Arial"/>
                <w:color w:val="8F959E"/>
                <w:sz w:val="22"/>
              </w:rPr>
              <w:t>n.length</w:t>
            </w:r>
            <w:proofErr w:type="spellEnd"/>
            <w:r>
              <w:rPr>
                <w:rFonts w:ascii="Arial" w:eastAsia="等线" w:hAnsi="Arial" w:cs="Arial"/>
                <w:color w:val="8F959E"/>
                <w:sz w:val="22"/>
              </w:rPr>
              <w:t xml:space="preserve"> = width</w:t>
            </w:r>
            <w:r>
              <w:rPr>
                <w:rFonts w:ascii="Arial" w:eastAsia="等线" w:hAnsi="Arial" w:cs="Arial"/>
                <w:sz w:val="22"/>
              </w:rPr>
              <w:br/>
            </w:r>
            <w:r>
              <w:rPr>
                <w:rFonts w:ascii="Arial" w:eastAsia="等线" w:hAnsi="Arial" w:cs="Arial"/>
                <w:color w:val="8F959E"/>
                <w:sz w:val="22"/>
              </w:rPr>
              <w:t xml:space="preserve">      ? n</w:t>
            </w:r>
            <w:r>
              <w:rPr>
                <w:rFonts w:ascii="Arial" w:eastAsia="等线" w:hAnsi="Arial" w:cs="Arial"/>
                <w:sz w:val="22"/>
              </w:rPr>
              <w:br/>
            </w:r>
            <w:r>
              <w:rPr>
                <w:rFonts w:ascii="Arial" w:eastAsia="等线" w:hAnsi="Arial" w:cs="Arial"/>
                <w:color w:val="8F959E"/>
                <w:sz w:val="22"/>
              </w:rPr>
              <w:t xml:space="preserve">      : new </w:t>
            </w:r>
            <w:r>
              <w:rPr>
                <w:rFonts w:ascii="Arial" w:eastAsia="等线" w:hAnsi="Arial" w:cs="Arial"/>
                <w:i/>
                <w:color w:val="8F959E"/>
                <w:sz w:val="22"/>
              </w:rPr>
              <w:t>Array</w:t>
            </w:r>
            <w:r>
              <w:rPr>
                <w:rFonts w:ascii="Arial" w:eastAsia="等线" w:hAnsi="Arial" w:cs="Arial"/>
                <w:color w:val="8F959E"/>
                <w:sz w:val="22"/>
              </w:rPr>
              <w:t xml:space="preserve">(width - </w:t>
            </w:r>
            <w:proofErr w:type="spellStart"/>
            <w:r>
              <w:rPr>
                <w:rFonts w:ascii="Arial" w:eastAsia="等线" w:hAnsi="Arial" w:cs="Arial"/>
                <w:color w:val="8F959E"/>
                <w:sz w:val="22"/>
              </w:rPr>
              <w:t>n.length</w:t>
            </w:r>
            <w:proofErr w:type="spellEnd"/>
            <w:r>
              <w:rPr>
                <w:rFonts w:ascii="Arial" w:eastAsia="等线" w:hAnsi="Arial" w:cs="Arial"/>
                <w:color w:val="8F959E"/>
                <w:sz w:val="22"/>
              </w:rPr>
              <w:t xml:space="preserve"> 1).join(z) + n;</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const </w:t>
            </w:r>
            <w:proofErr w:type="spellStart"/>
            <w:r>
              <w:rPr>
                <w:rFonts w:ascii="Arial" w:eastAsia="等线" w:hAnsi="Arial" w:cs="Arial"/>
                <w:color w:val="8F959E"/>
                <w:sz w:val="22"/>
              </w:rPr>
              <w:t>toMins</w:t>
            </w:r>
            <w:proofErr w:type="spellEnd"/>
            <w:r>
              <w:rPr>
                <w:rFonts w:ascii="Arial" w:eastAsia="等线" w:hAnsi="Arial" w:cs="Arial"/>
                <w:color w:val="8F959E"/>
                <w:sz w:val="22"/>
              </w:rPr>
              <w:t xml:space="preserve"> = (seconds) =&gt;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i/>
                <w:color w:val="8F959E"/>
                <w:sz w:val="22"/>
              </w:rPr>
              <w:t>Math</w:t>
            </w:r>
            <w:r>
              <w:rPr>
                <w:rFonts w:ascii="Arial" w:eastAsia="等线" w:hAnsi="Arial" w:cs="Arial"/>
                <w:color w:val="8F959E"/>
                <w:sz w:val="22"/>
              </w:rPr>
              <w:t>.floor</w:t>
            </w:r>
            <w:proofErr w:type="spellEnd"/>
            <w:r>
              <w:rPr>
                <w:rFonts w:ascii="Arial" w:eastAsia="等线" w:hAnsi="Arial" w:cs="Arial"/>
                <w:color w:val="8F959E"/>
                <w:sz w:val="22"/>
              </w:rPr>
              <w:t>(seconds / 60).</w:t>
            </w:r>
            <w:proofErr w:type="spellStart"/>
            <w:r>
              <w:rPr>
                <w:rFonts w:ascii="Arial" w:eastAsia="等线" w:hAnsi="Arial" w:cs="Arial"/>
                <w:color w:val="8F959E"/>
                <w:sz w:val="22"/>
              </w:rPr>
              <w:t>toString</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 +</w:t>
            </w:r>
            <w:r>
              <w:rPr>
                <w:rFonts w:ascii="Arial" w:eastAsia="等线" w:hAnsi="Arial" w:cs="Arial"/>
                <w:sz w:val="22"/>
              </w:rPr>
              <w:br/>
            </w:r>
            <w:r>
              <w:rPr>
                <w:rFonts w:ascii="Arial" w:eastAsia="等线" w:hAnsi="Arial" w:cs="Arial"/>
                <w:color w:val="8F959E"/>
                <w:sz w:val="22"/>
              </w:rPr>
              <w:t xml:space="preserve">    pad(</w:t>
            </w:r>
            <w:proofErr w:type="spellStart"/>
            <w:r>
              <w:rPr>
                <w:rFonts w:ascii="Arial" w:eastAsia="等线" w:hAnsi="Arial" w:cs="Arial"/>
                <w:i/>
                <w:color w:val="8F959E"/>
                <w:sz w:val="22"/>
              </w:rPr>
              <w:t>Math</w:t>
            </w:r>
            <w:r>
              <w:rPr>
                <w:rFonts w:ascii="Arial" w:eastAsia="等线" w:hAnsi="Arial" w:cs="Arial"/>
                <w:color w:val="8F959E"/>
                <w:sz w:val="22"/>
              </w:rPr>
              <w:t>.round</w:t>
            </w:r>
            <w:proofErr w:type="spellEnd"/>
            <w:r>
              <w:rPr>
                <w:rFonts w:ascii="Arial" w:eastAsia="等线" w:hAnsi="Arial" w:cs="Arial"/>
                <w:color w:val="8F959E"/>
                <w:sz w:val="22"/>
              </w:rPr>
              <w:t>(seconds % 60), 2).</w:t>
            </w:r>
            <w:proofErr w:type="spellStart"/>
            <w:r>
              <w:rPr>
                <w:rFonts w:ascii="Arial" w:eastAsia="等线" w:hAnsi="Arial" w:cs="Arial"/>
                <w:color w:val="8F959E"/>
                <w:sz w:val="22"/>
              </w:rPr>
              <w:t>toString</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const </w:t>
            </w:r>
            <w:proofErr w:type="spellStart"/>
            <w:r>
              <w:rPr>
                <w:rFonts w:ascii="Arial" w:eastAsia="等线" w:hAnsi="Arial" w:cs="Arial"/>
                <w:color w:val="8F959E"/>
                <w:sz w:val="22"/>
              </w:rPr>
              <w:t>getMinsIntoSession</w:t>
            </w:r>
            <w:proofErr w:type="spellEnd"/>
            <w:r>
              <w:rPr>
                <w:rFonts w:ascii="Arial" w:eastAsia="等线" w:hAnsi="Arial" w:cs="Arial"/>
                <w:color w:val="8F959E"/>
                <w:sz w:val="22"/>
              </w:rPr>
              <w:t xml:space="preserve"> = (</w:t>
            </w:r>
            <w:proofErr w:type="spellStart"/>
            <w:r>
              <w:rPr>
                <w:rFonts w:ascii="Arial" w:eastAsia="等线" w:hAnsi="Arial" w:cs="Arial"/>
                <w:color w:val="8F959E"/>
                <w:sz w:val="22"/>
              </w:rPr>
              <w:t>sessionStart</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sessionPing</w:t>
            </w:r>
            <w:proofErr w:type="spellEnd"/>
            <w:r>
              <w:rPr>
                <w:rFonts w:ascii="Arial" w:eastAsia="等线" w:hAnsi="Arial" w:cs="Arial"/>
                <w:color w:val="8F959E"/>
                <w:sz w:val="22"/>
              </w:rPr>
              <w:t>) =&gt;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toMins</w:t>
            </w:r>
            <w:proofErr w:type="spellEnd"/>
            <w:r>
              <w:rPr>
                <w:rFonts w:ascii="Arial" w:eastAsia="等线" w:hAnsi="Arial" w:cs="Arial"/>
                <w:color w:val="8F959E"/>
                <w:sz w:val="22"/>
              </w:rPr>
              <w:t>((</w:t>
            </w:r>
            <w:proofErr w:type="spellStart"/>
            <w:r>
              <w:rPr>
                <w:rFonts w:ascii="Arial" w:eastAsia="等线" w:hAnsi="Arial" w:cs="Arial"/>
                <w:color w:val="8F959E"/>
                <w:sz w:val="22"/>
              </w:rPr>
              <w:t>sessionPing</w:t>
            </w:r>
            <w:proofErr w:type="spellEnd"/>
            <w:r>
              <w:rPr>
                <w:rFonts w:ascii="Arial" w:eastAsia="等线" w:hAnsi="Arial" w:cs="Arial"/>
                <w:color w:val="8F959E"/>
                <w:sz w:val="22"/>
              </w:rPr>
              <w:t xml:space="preserve"> - </w:t>
            </w:r>
            <w:proofErr w:type="spellStart"/>
            <w:r>
              <w:rPr>
                <w:rFonts w:ascii="Arial" w:eastAsia="等线" w:hAnsi="Arial" w:cs="Arial"/>
                <w:color w:val="8F959E"/>
                <w:sz w:val="22"/>
              </w:rPr>
              <w:t>sessionStart</w:t>
            </w:r>
            <w:proofErr w:type="spellEnd"/>
            <w:r>
              <w:rPr>
                <w:rFonts w:ascii="Arial" w:eastAsia="等线" w:hAnsi="Arial" w:cs="Arial"/>
                <w:color w:val="8F959E"/>
                <w:sz w:val="22"/>
              </w:rPr>
              <w:t>) / 1000);</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testID</w:t>
            </w:r>
            <w:proofErr w:type="spellEnd"/>
            <w:r>
              <w:rPr>
                <w:rFonts w:ascii="Arial" w:eastAsia="等线" w:hAnsi="Arial" w:cs="Arial"/>
                <w:color w:val="8F959E"/>
                <w:sz w:val="22"/>
              </w:rPr>
              <w:t xml:space="preserve"> = </w:t>
            </w:r>
            <w:r>
              <w:rPr>
                <w:rFonts w:ascii="Arial" w:eastAsia="等线" w:hAnsi="Arial" w:cs="Arial"/>
                <w:i/>
                <w:color w:val="8F959E"/>
                <w:sz w:val="22"/>
              </w:rPr>
              <w:t>uuidv4</w:t>
            </w:r>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const </w:t>
            </w:r>
            <w:proofErr w:type="spellStart"/>
            <w:r>
              <w:rPr>
                <w:rFonts w:ascii="Arial" w:eastAsia="等线" w:hAnsi="Arial" w:cs="Arial"/>
                <w:color w:val="8F959E"/>
                <w:sz w:val="22"/>
              </w:rPr>
              <w:t>createTestDotnet</w:t>
            </w:r>
            <w:proofErr w:type="spellEnd"/>
            <w:r>
              <w:rPr>
                <w:rFonts w:ascii="Arial" w:eastAsia="等线" w:hAnsi="Arial" w:cs="Arial"/>
                <w:color w:val="8F959E"/>
                <w:sz w:val="22"/>
              </w:rPr>
              <w:t xml:space="preserve"> = (</w:t>
            </w:r>
            <w:proofErr w:type="spellStart"/>
            <w:r>
              <w:rPr>
                <w:rFonts w:ascii="Arial" w:eastAsia="等线" w:hAnsi="Arial" w:cs="Arial"/>
                <w:color w:val="8F959E"/>
                <w:sz w:val="22"/>
              </w:rPr>
              <w:t>testID</w:t>
            </w:r>
            <w:proofErr w:type="spellEnd"/>
            <w:r>
              <w:rPr>
                <w:rFonts w:ascii="Arial" w:eastAsia="等线" w:hAnsi="Arial" w:cs="Arial"/>
                <w:color w:val="8F959E"/>
                <w:sz w:val="22"/>
              </w:rPr>
              <w:t>) =&gt; {</w:t>
            </w:r>
            <w:r>
              <w:rPr>
                <w:rFonts w:ascii="Arial" w:eastAsia="等线" w:hAnsi="Arial" w:cs="Arial"/>
                <w:sz w:val="22"/>
              </w:rPr>
              <w:br/>
            </w:r>
            <w:r>
              <w:rPr>
                <w:rFonts w:ascii="Arial" w:eastAsia="等线" w:hAnsi="Arial" w:cs="Arial"/>
                <w:color w:val="8F959E"/>
                <w:sz w:val="22"/>
              </w:rPr>
              <w:t xml:space="preserve">    const </w:t>
            </w:r>
            <w:proofErr w:type="spellStart"/>
            <w:r>
              <w:rPr>
                <w:rFonts w:ascii="Arial" w:eastAsia="等线" w:hAnsi="Arial" w:cs="Arial"/>
                <w:color w:val="8F959E"/>
                <w:sz w:val="22"/>
              </w:rPr>
              <w:t>getNumAccepting</w:t>
            </w:r>
            <w:proofErr w:type="spellEnd"/>
            <w:r>
              <w:rPr>
                <w:rFonts w:ascii="Arial" w:eastAsia="等线" w:hAnsi="Arial" w:cs="Arial"/>
                <w:color w:val="8F959E"/>
                <w:sz w:val="22"/>
              </w:rPr>
              <w:t xml:space="preserve"> = (</w:t>
            </w:r>
            <w:proofErr w:type="spellStart"/>
            <w:r>
              <w:rPr>
                <w:rFonts w:ascii="Arial" w:eastAsia="等线" w:hAnsi="Arial" w:cs="Arial"/>
                <w:color w:val="8F959E"/>
                <w:sz w:val="22"/>
              </w:rPr>
              <w:t>statesMap</w:t>
            </w:r>
            <w:proofErr w:type="spellEnd"/>
            <w:r>
              <w:rPr>
                <w:rFonts w:ascii="Arial" w:eastAsia="等线" w:hAnsi="Arial" w:cs="Arial"/>
                <w:color w:val="8F959E"/>
                <w:sz w:val="22"/>
              </w:rPr>
              <w:t>) =&gt;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i/>
                <w:color w:val="8F959E"/>
                <w:sz w:val="22"/>
              </w:rPr>
              <w:t>Object</w:t>
            </w:r>
            <w:r>
              <w:rPr>
                <w:rFonts w:ascii="Arial" w:eastAsia="等线" w:hAnsi="Arial" w:cs="Arial"/>
                <w:color w:val="8F959E"/>
                <w:sz w:val="22"/>
              </w:rPr>
              <w:t>.values</w:t>
            </w:r>
            <w:proofErr w:type="spellEnd"/>
            <w:r>
              <w:rPr>
                <w:rFonts w:ascii="Arial" w:eastAsia="等线" w:hAnsi="Arial" w:cs="Arial"/>
                <w:color w:val="8F959E"/>
                <w:sz w:val="22"/>
              </w:rPr>
              <w:t>(</w:t>
            </w:r>
            <w:proofErr w:type="spellStart"/>
            <w:r>
              <w:rPr>
                <w:rFonts w:ascii="Arial" w:eastAsia="等线" w:hAnsi="Arial" w:cs="Arial"/>
                <w:color w:val="8F959E"/>
                <w:sz w:val="22"/>
              </w:rPr>
              <w:t>statesMap</w:t>
            </w:r>
            <w:proofErr w:type="spellEnd"/>
            <w:r>
              <w:rPr>
                <w:rFonts w:ascii="Arial" w:eastAsia="等线" w:hAnsi="Arial" w:cs="Arial"/>
                <w:color w:val="8F959E"/>
                <w:sz w:val="22"/>
              </w:rPr>
              <w:t>).reduce((t, bool) =&gt; t + (bool ? 1 : 0), 0);</w:t>
            </w:r>
            <w:r>
              <w:rPr>
                <w:rFonts w:ascii="Arial" w:eastAsia="等线" w:hAnsi="Arial" w:cs="Arial"/>
                <w:sz w:val="22"/>
              </w:rPr>
              <w:br/>
            </w:r>
            <w:r>
              <w:rPr>
                <w:rFonts w:ascii="Arial" w:eastAsia="等线" w:hAnsi="Arial" w:cs="Arial"/>
                <w:color w:val="8F959E"/>
                <w:sz w:val="22"/>
              </w:rPr>
              <w:t xml:space="preserve">    const </w:t>
            </w:r>
            <w:proofErr w:type="spellStart"/>
            <w:r>
              <w:rPr>
                <w:rFonts w:ascii="Arial" w:eastAsia="等线" w:hAnsi="Arial" w:cs="Arial"/>
                <w:color w:val="8F959E"/>
                <w:sz w:val="22"/>
              </w:rPr>
              <w:t>getMode</w:t>
            </w:r>
            <w:proofErr w:type="spellEnd"/>
            <w:r>
              <w:rPr>
                <w:rFonts w:ascii="Arial" w:eastAsia="等线" w:hAnsi="Arial" w:cs="Arial"/>
                <w:color w:val="8F959E"/>
                <w:sz w:val="22"/>
              </w:rPr>
              <w:t xml:space="preserve"> = () =&gt; {</w:t>
            </w:r>
            <w:r>
              <w:rPr>
                <w:rFonts w:ascii="Arial" w:eastAsia="等线" w:hAnsi="Arial" w:cs="Arial"/>
                <w:sz w:val="22"/>
              </w:rPr>
              <w:br/>
            </w:r>
            <w:r>
              <w:rPr>
                <w:rFonts w:ascii="Arial" w:eastAsia="等线" w:hAnsi="Arial" w:cs="Arial"/>
                <w:color w:val="8F959E"/>
                <w:sz w:val="22"/>
              </w:rPr>
              <w:t xml:space="preserve">      if (</w:t>
            </w:r>
            <w:proofErr w:type="spellStart"/>
            <w:r>
              <w:rPr>
                <w:rFonts w:ascii="Arial" w:eastAsia="等线" w:hAnsi="Arial" w:cs="Arial"/>
                <w:color w:val="8F959E"/>
                <w:sz w:val="22"/>
              </w:rPr>
              <w:t>master_context.PDA</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return "PDA";</w:t>
            </w:r>
            <w:r>
              <w:rPr>
                <w:rFonts w:ascii="Arial" w:eastAsia="等线" w:hAnsi="Arial" w:cs="Arial"/>
                <w:sz w:val="22"/>
              </w:rPr>
              <w:br/>
            </w:r>
            <w:r>
              <w:rPr>
                <w:rFonts w:ascii="Arial" w:eastAsia="等线" w:hAnsi="Arial" w:cs="Arial"/>
                <w:color w:val="8F959E"/>
                <w:sz w:val="22"/>
              </w:rPr>
              <w:t xml:space="preserve">      } else {</w:t>
            </w:r>
            <w:r>
              <w:rPr>
                <w:rFonts w:ascii="Arial" w:eastAsia="等线" w:hAnsi="Arial" w:cs="Arial"/>
                <w:sz w:val="22"/>
              </w:rPr>
              <w:br/>
            </w:r>
            <w:r>
              <w:rPr>
                <w:rFonts w:ascii="Arial" w:eastAsia="等线" w:hAnsi="Arial" w:cs="Arial"/>
                <w:color w:val="8F959E"/>
                <w:sz w:val="22"/>
              </w:rPr>
              <w:t xml:space="preserve">        let map = {</w:t>
            </w:r>
            <w:r>
              <w:rPr>
                <w:rFonts w:ascii="Arial" w:eastAsia="等线" w:hAnsi="Arial" w:cs="Arial"/>
                <w:sz w:val="22"/>
              </w:rPr>
              <w:br/>
            </w:r>
            <w:r>
              <w:rPr>
                <w:rFonts w:ascii="Arial" w:eastAsia="等线" w:hAnsi="Arial" w:cs="Arial"/>
                <w:color w:val="8F959E"/>
                <w:sz w:val="22"/>
              </w:rPr>
              <w:t xml:space="preserve">          "Non-Deterministic Finite Automata": "NFA",</w:t>
            </w:r>
            <w:r>
              <w:rPr>
                <w:rFonts w:ascii="Arial" w:eastAsia="等线" w:hAnsi="Arial" w:cs="Arial"/>
                <w:sz w:val="22"/>
              </w:rPr>
              <w:br/>
            </w:r>
            <w:r>
              <w:rPr>
                <w:rFonts w:ascii="Arial" w:eastAsia="等线" w:hAnsi="Arial" w:cs="Arial"/>
                <w:color w:val="8F959E"/>
                <w:sz w:val="22"/>
              </w:rPr>
              <w:t xml:space="preserve">          "Deterministic Finite Automata": "DFA",</w:t>
            </w:r>
            <w:r>
              <w:rPr>
                <w:rFonts w:ascii="Arial" w:eastAsia="等线" w:hAnsi="Arial" w:cs="Arial"/>
                <w:sz w:val="22"/>
              </w:rPr>
              <w:br/>
            </w:r>
            <w:r>
              <w:rPr>
                <w:rFonts w:ascii="Arial" w:eastAsia="等线" w:hAnsi="Arial" w:cs="Arial"/>
                <w:color w:val="8F959E"/>
                <w:sz w:val="22"/>
              </w:rPr>
              <w:t xml:space="preserve">          "Push-down Automata": "PDA",</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return map[</w:t>
            </w:r>
            <w:proofErr w:type="spellStart"/>
            <w:r>
              <w:rPr>
                <w:rFonts w:ascii="Arial" w:eastAsia="等线" w:hAnsi="Arial" w:cs="Arial"/>
                <w:color w:val="8F959E"/>
                <w:sz w:val="22"/>
              </w:rPr>
              <w:t>master_context.mode.trim</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return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sessionID</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master_context.session</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startTime</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master_context.date</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testTime</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getMinsIntoSession</w:t>
            </w:r>
            <w:proofErr w:type="spellEnd"/>
            <w:r>
              <w:rPr>
                <w:rFonts w:ascii="Arial" w:eastAsia="等线" w:hAnsi="Arial" w:cs="Arial"/>
                <w:color w:val="8F959E"/>
                <w:sz w:val="22"/>
              </w:rPr>
              <w:t>(</w:t>
            </w:r>
            <w:proofErr w:type="spellStart"/>
            <w:r>
              <w:rPr>
                <w:rFonts w:ascii="Arial" w:eastAsia="等线" w:hAnsi="Arial" w:cs="Arial"/>
                <w:color w:val="8F959E"/>
                <w:sz w:val="22"/>
              </w:rPr>
              <w:t>master_context.date</w:t>
            </w:r>
            <w:proofErr w:type="spellEnd"/>
            <w:r>
              <w:rPr>
                <w:rFonts w:ascii="Arial" w:eastAsia="等线" w:hAnsi="Arial" w:cs="Arial"/>
                <w:color w:val="8F959E"/>
                <w:sz w:val="22"/>
              </w:rPr>
              <w:t xml:space="preserve">, new </w:t>
            </w:r>
            <w:r>
              <w:rPr>
                <w:rFonts w:ascii="Arial" w:eastAsia="等线" w:hAnsi="Arial" w:cs="Arial"/>
                <w:i/>
                <w:color w:val="8F959E"/>
                <w:sz w:val="22"/>
              </w:rPr>
              <w:t>Date</w:t>
            </w:r>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rustPacket</w:t>
            </w:r>
            <w:proofErr w:type="spellEnd"/>
            <w:r>
              <w:rPr>
                <w:rFonts w:ascii="Arial" w:eastAsia="等线" w:hAnsi="Arial" w:cs="Arial"/>
                <w:color w:val="8F959E"/>
                <w:sz w:val="22"/>
              </w:rPr>
              <w:t xml:space="preserve">: </w:t>
            </w:r>
            <w:proofErr w:type="spellStart"/>
            <w:r>
              <w:rPr>
                <w:rFonts w:ascii="Arial" w:eastAsia="等线" w:hAnsi="Arial" w:cs="Arial"/>
                <w:i/>
                <w:color w:val="8F959E"/>
                <w:sz w:val="22"/>
              </w:rPr>
              <w:t>JSON</w:t>
            </w:r>
            <w:r>
              <w:rPr>
                <w:rFonts w:ascii="Arial" w:eastAsia="等线" w:hAnsi="Arial" w:cs="Arial"/>
                <w:color w:val="8F959E"/>
                <w:sz w:val="22"/>
              </w:rPr>
              <w:t>.stringify</w:t>
            </w:r>
            <w:proofErr w:type="spellEnd"/>
            <w:r>
              <w:rPr>
                <w:rFonts w:ascii="Arial" w:eastAsia="等线" w:hAnsi="Arial" w:cs="Arial"/>
                <w:color w:val="8F959E"/>
                <w:sz w:val="22"/>
              </w:rPr>
              <w:t>(</w:t>
            </w:r>
            <w:proofErr w:type="spellStart"/>
            <w:r>
              <w:rPr>
                <w:rFonts w:ascii="Arial" w:eastAsia="等线" w:hAnsi="Arial" w:cs="Arial"/>
                <w:color w:val="8F959E"/>
                <w:sz w:val="22"/>
              </w:rPr>
              <w:t>packet_to_misha_the_microsoft_engineer</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lastRenderedPageBreak/>
              <w:t xml:space="preserve">      mode: </w:t>
            </w:r>
            <w:proofErr w:type="spellStart"/>
            <w:r>
              <w:rPr>
                <w:rFonts w:ascii="Arial" w:eastAsia="等线" w:hAnsi="Arial" w:cs="Arial"/>
                <w:color w:val="8F959E"/>
                <w:sz w:val="22"/>
              </w:rPr>
              <w:t>getMode</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initialState</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packet_to_misha_the_microsoft_engineer.start_state</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numStates</w:t>
            </w:r>
            <w:proofErr w:type="spellEnd"/>
            <w:r>
              <w:rPr>
                <w:rFonts w:ascii="Arial" w:eastAsia="等线" w:hAnsi="Arial" w:cs="Arial"/>
                <w:color w:val="8F959E"/>
                <w:sz w:val="22"/>
              </w:rPr>
              <w:t xml:space="preserve">: </w:t>
            </w:r>
            <w:proofErr w:type="spellStart"/>
            <w:r>
              <w:rPr>
                <w:rFonts w:ascii="Arial" w:eastAsia="等线" w:hAnsi="Arial" w:cs="Arial"/>
                <w:i/>
                <w:color w:val="8F959E"/>
                <w:sz w:val="22"/>
              </w:rPr>
              <w:t>Object</w:t>
            </w:r>
            <w:r>
              <w:rPr>
                <w:rFonts w:ascii="Arial" w:eastAsia="等线" w:hAnsi="Arial" w:cs="Arial"/>
                <w:color w:val="8F959E"/>
                <w:sz w:val="22"/>
              </w:rPr>
              <w:t>.keys</w:t>
            </w:r>
            <w:proofErr w:type="spellEnd"/>
            <w:r>
              <w:rPr>
                <w:rFonts w:ascii="Arial" w:eastAsia="等线" w:hAnsi="Arial" w:cs="Arial"/>
                <w:color w:val="8F959E"/>
                <w:sz w:val="22"/>
              </w:rPr>
              <w:t>(</w:t>
            </w:r>
            <w:proofErr w:type="spellStart"/>
            <w:r>
              <w:rPr>
                <w:rFonts w:ascii="Arial" w:eastAsia="等线" w:hAnsi="Arial" w:cs="Arial"/>
                <w:color w:val="8F959E"/>
                <w:sz w:val="22"/>
              </w:rPr>
              <w:t>packet_to_misha_the_microsoft_engineer.states</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.length,</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numAccepting</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getNumAccepting</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packet_to_misha_the_microsoft_engineer.states</w:t>
            </w:r>
            <w:proofErr w:type="spellEnd"/>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numTransitions</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packet_to_misha_the_microsoft_engineer.transition_function.length,</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testStrings</w:t>
            </w:r>
            <w:proofErr w:type="spellEnd"/>
            <w:r>
              <w:rPr>
                <w:rFonts w:ascii="Arial" w:eastAsia="等线" w:hAnsi="Arial" w:cs="Arial"/>
                <w:color w:val="8F959E"/>
                <w:sz w:val="22"/>
              </w:rPr>
              <w:t xml:space="preserve">: </w:t>
            </w:r>
            <w:proofErr w:type="spellStart"/>
            <w:r>
              <w:rPr>
                <w:rFonts w:ascii="Arial" w:eastAsia="等线" w:hAnsi="Arial" w:cs="Arial"/>
                <w:i/>
                <w:color w:val="8F959E"/>
                <w:sz w:val="22"/>
              </w:rPr>
              <w:t>JSON</w:t>
            </w:r>
            <w:r>
              <w:rPr>
                <w:rFonts w:ascii="Arial" w:eastAsia="等线" w:hAnsi="Arial" w:cs="Arial"/>
                <w:color w:val="8F959E"/>
                <w:sz w:val="22"/>
              </w:rPr>
              <w:t>.stringify</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packet_to_misha_the_microsoft_engineer.input_strings</w:t>
            </w:r>
            <w:proofErr w:type="spellEnd"/>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testID</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testID</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//Check for Errors via the </w:t>
            </w:r>
            <w:proofErr w:type="spellStart"/>
            <w:r>
              <w:rPr>
                <w:rFonts w:ascii="Arial" w:eastAsia="等线" w:hAnsi="Arial" w:cs="Arial"/>
                <w:color w:val="8F959E"/>
                <w:sz w:val="22"/>
              </w:rPr>
              <w:t>error_object</w:t>
            </w:r>
            <w:proofErr w:type="spellEnd"/>
            <w:r>
              <w:rPr>
                <w:rFonts w:ascii="Arial" w:eastAsia="等线" w:hAnsi="Arial" w:cs="Arial"/>
                <w:sz w:val="22"/>
              </w:rPr>
              <w:br/>
            </w:r>
            <w:r>
              <w:rPr>
                <w:rFonts w:ascii="Arial" w:eastAsia="等线" w:hAnsi="Arial" w:cs="Arial"/>
                <w:color w:val="8F959E"/>
                <w:sz w:val="22"/>
              </w:rPr>
              <w:t xml:space="preserve">  if (</w:t>
            </w:r>
            <w:proofErr w:type="spellStart"/>
            <w:r>
              <w:rPr>
                <w:rFonts w:ascii="Arial" w:eastAsia="等线" w:hAnsi="Arial" w:cs="Arial"/>
                <w:color w:val="8F959E"/>
                <w:sz w:val="22"/>
              </w:rPr>
              <w:t>error_object.multiple_initial_states</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alert("\</w:t>
            </w:r>
            <w:proofErr w:type="spellStart"/>
            <w:r>
              <w:rPr>
                <w:rFonts w:ascii="Arial" w:eastAsia="等线" w:hAnsi="Arial" w:cs="Arial"/>
                <w:color w:val="8F959E"/>
                <w:sz w:val="22"/>
              </w:rPr>
              <w:t>tMultiple</w:t>
            </w:r>
            <w:proofErr w:type="spellEnd"/>
            <w:r>
              <w:rPr>
                <w:rFonts w:ascii="Arial" w:eastAsia="等线" w:hAnsi="Arial" w:cs="Arial"/>
                <w:color w:val="8F959E"/>
                <w:sz w:val="22"/>
              </w:rPr>
              <w:t xml:space="preserve"> Initial States!");</w:t>
            </w:r>
            <w:r>
              <w:rPr>
                <w:rFonts w:ascii="Arial" w:eastAsia="等线" w:hAnsi="Arial" w:cs="Arial"/>
                <w:sz w:val="22"/>
              </w:rPr>
              <w:br/>
            </w:r>
            <w:r>
              <w:rPr>
                <w:rFonts w:ascii="Arial" w:eastAsia="等线" w:hAnsi="Arial" w:cs="Arial"/>
                <w:color w:val="8F959E"/>
                <w:sz w:val="22"/>
              </w:rPr>
              <w:t xml:space="preserve">    //reset object for next API request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error_object</w:t>
            </w:r>
            <w:proofErr w:type="spellEnd"/>
            <w:r>
              <w:rPr>
                <w:rFonts w:ascii="Arial" w:eastAsia="等线" w:hAnsi="Arial" w:cs="Arial"/>
                <w:color w:val="8F959E"/>
                <w:sz w:val="22"/>
              </w:rPr>
              <w:t xml:space="preserve"> =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no_label_transition</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multiple_initial_states</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no_initial_state</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sz w:val="22"/>
              </w:rPr>
              <w:br/>
            </w:r>
            <w:r>
              <w:rPr>
                <w:rFonts w:ascii="Arial" w:eastAsia="等线" w:hAnsi="Arial" w:cs="Arial"/>
                <w:color w:val="8F959E"/>
                <w:sz w:val="22"/>
              </w:rPr>
              <w:t xml:space="preserve">    return null;</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if (</w:t>
            </w:r>
            <w:proofErr w:type="spellStart"/>
            <w:r>
              <w:rPr>
                <w:rFonts w:ascii="Arial" w:eastAsia="等线" w:hAnsi="Arial" w:cs="Arial"/>
                <w:color w:val="8F959E"/>
                <w:sz w:val="22"/>
              </w:rPr>
              <w:t>error_object.no_initial_state</w:t>
            </w:r>
            <w:proofErr w:type="spellEnd"/>
            <w:r>
              <w:rPr>
                <w:rFonts w:ascii="Arial" w:eastAsia="等线" w:hAnsi="Arial" w:cs="Arial"/>
                <w:color w:val="8F959E"/>
                <w:sz w:val="22"/>
              </w:rPr>
              <w:t>) {</w:t>
            </w:r>
            <w:r>
              <w:rPr>
                <w:rFonts w:ascii="Arial" w:eastAsia="等线" w:hAnsi="Arial" w:cs="Arial"/>
                <w:sz w:val="22"/>
              </w:rPr>
              <w:br/>
            </w:r>
            <w:r>
              <w:rPr>
                <w:rFonts w:ascii="Arial" w:eastAsia="等线" w:hAnsi="Arial" w:cs="Arial"/>
                <w:color w:val="8F959E"/>
                <w:sz w:val="22"/>
              </w:rPr>
              <w:t xml:space="preserve">    alert("</w:t>
            </w:r>
            <w:r>
              <w:rPr>
                <w:rFonts w:ascii="Arial" w:eastAsia="等线" w:hAnsi="Arial" w:cs="Arial"/>
                <w:color w:val="8F959E"/>
                <w:sz w:val="22"/>
              </w:rPr>
              <w:t>请设置初始状态</w:t>
            </w:r>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error_object</w:t>
            </w:r>
            <w:proofErr w:type="spellEnd"/>
            <w:r>
              <w:rPr>
                <w:rFonts w:ascii="Arial" w:eastAsia="等线" w:hAnsi="Arial" w:cs="Arial"/>
                <w:color w:val="8F959E"/>
                <w:sz w:val="22"/>
              </w:rPr>
              <w:t xml:space="preserve"> =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multiple_initial_states</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no_label_transition</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no_initial_state</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epsilon_on_DFA</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no_label_on_dfa</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animateIntoNeutral</w:t>
            </w:r>
            <w:proofErr w:type="spellEnd"/>
            <w:r>
              <w:rPr>
                <w:rFonts w:ascii="Arial" w:eastAsia="等线" w:hAnsi="Arial" w:cs="Arial"/>
                <w:color w:val="8F959E"/>
                <w:sz w:val="22"/>
              </w:rPr>
              <w:t>(</w:t>
            </w:r>
            <w:proofErr w:type="spellStart"/>
            <w:r>
              <w:rPr>
                <w:rFonts w:ascii="Arial" w:eastAsia="等线" w:hAnsi="Arial" w:cs="Arial"/>
                <w:color w:val="8F959E"/>
                <w:sz w:val="22"/>
              </w:rPr>
              <w:t>status_ref</w:t>
            </w:r>
            <w:proofErr w:type="spellEnd"/>
            <w:r>
              <w:rPr>
                <w:rFonts w:ascii="Arial" w:eastAsia="等线" w:hAnsi="Arial" w:cs="Arial"/>
                <w:color w:val="8F959E"/>
                <w:sz w:val="22"/>
              </w:rPr>
              <w:t xml:space="preserve">, </w:t>
            </w:r>
            <w:proofErr w:type="spellStart"/>
            <w:r>
              <w:rPr>
                <w:rFonts w:ascii="Arial" w:eastAsia="等线" w:hAnsi="Arial" w:cs="Arial"/>
                <w:color w:val="8F959E"/>
                <w:sz w:val="22"/>
              </w:rPr>
              <w:t>test_button_ref</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return null;</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let </w:t>
            </w:r>
            <w:proofErr w:type="spellStart"/>
            <w:r>
              <w:rPr>
                <w:rFonts w:ascii="Arial" w:eastAsia="等线" w:hAnsi="Arial" w:cs="Arial"/>
                <w:color w:val="8F959E"/>
                <w:sz w:val="22"/>
              </w:rPr>
              <w:t>Algorithms_are_the_computational_content_of_proofs</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try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Algorithms_are_the_computational_content_of_proofs</w:t>
            </w:r>
            <w:proofErr w:type="spellEnd"/>
            <w:r>
              <w:rPr>
                <w:rFonts w:ascii="Arial" w:eastAsia="等线" w:hAnsi="Arial" w:cs="Arial"/>
                <w:color w:val="8F959E"/>
                <w:sz w:val="22"/>
              </w:rPr>
              <w:t xml:space="preserve"> = await fetch(</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url</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postingObject</w:t>
            </w:r>
            <w:proofErr w:type="spellEnd"/>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lastRenderedPageBreak/>
              <w:t xml:space="preserve">  } catch (e) {}</w:t>
            </w:r>
            <w:r>
              <w:rPr>
                <w:rFonts w:ascii="Arial" w:eastAsia="等线" w:hAnsi="Arial" w:cs="Arial"/>
                <w:sz w:val="22"/>
              </w:rPr>
              <w:br/>
            </w:r>
            <w:r>
              <w:rPr>
                <w:rFonts w:ascii="Arial" w:eastAsia="等线" w:hAnsi="Arial" w:cs="Arial"/>
                <w:sz w:val="22"/>
              </w:rPr>
              <w:br/>
            </w:r>
            <w:r>
              <w:rPr>
                <w:rFonts w:ascii="Arial" w:eastAsia="等线" w:hAnsi="Arial" w:cs="Arial"/>
                <w:color w:val="8F959E"/>
                <w:sz w:val="22"/>
              </w:rPr>
              <w:t xml:space="preserve">  //reset </w:t>
            </w:r>
            <w:proofErr w:type="spellStart"/>
            <w:r>
              <w:rPr>
                <w:rFonts w:ascii="Arial" w:eastAsia="等线" w:hAnsi="Arial" w:cs="Arial"/>
                <w:color w:val="8F959E"/>
                <w:sz w:val="22"/>
              </w:rPr>
              <w:t>error_object</w:t>
            </w:r>
            <w:proofErr w:type="spellEnd"/>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error_object</w:t>
            </w:r>
            <w:proofErr w:type="spellEnd"/>
            <w:r>
              <w:rPr>
                <w:rFonts w:ascii="Arial" w:eastAsia="等线" w:hAnsi="Arial" w:cs="Arial"/>
                <w:color w:val="8F959E"/>
                <w:sz w:val="22"/>
              </w:rPr>
              <w:t xml:space="preserve"> = {</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multiple_initial_states</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no_label_transition</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no_initial_state</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proofErr w:type="spellStart"/>
            <w:r>
              <w:rPr>
                <w:rFonts w:ascii="Arial" w:eastAsia="等线" w:hAnsi="Arial" w:cs="Arial"/>
                <w:color w:val="8F959E"/>
                <w:sz w:val="22"/>
              </w:rPr>
              <w:t>epsilon_on_DFA</w:t>
            </w:r>
            <w:proofErr w:type="spellEnd"/>
            <w:r>
              <w:rPr>
                <w:rFonts w:ascii="Arial" w:eastAsia="等线" w:hAnsi="Arial" w:cs="Arial"/>
                <w:color w:val="8F959E"/>
                <w:sz w:val="22"/>
              </w:rPr>
              <w:t>: false,</w:t>
            </w:r>
            <w:r>
              <w:rPr>
                <w:rFonts w:ascii="Arial" w:eastAsia="等线" w:hAnsi="Arial" w:cs="Arial"/>
                <w:sz w:val="22"/>
              </w:rPr>
              <w:br/>
            </w:r>
            <w:r>
              <w:rPr>
                <w:rFonts w:ascii="Arial" w:eastAsia="等线" w:hAnsi="Arial" w:cs="Arial"/>
                <w:color w:val="8F959E"/>
                <w:sz w:val="22"/>
              </w:rPr>
              <w:t xml:space="preserve">  };</w:t>
            </w:r>
            <w:r>
              <w:rPr>
                <w:rFonts w:ascii="Arial" w:eastAsia="等线" w:hAnsi="Arial" w:cs="Arial"/>
                <w:sz w:val="22"/>
              </w:rPr>
              <w:br/>
            </w:r>
            <w:r>
              <w:rPr>
                <w:rFonts w:ascii="Arial" w:eastAsia="等线" w:hAnsi="Arial" w:cs="Arial"/>
                <w:color w:val="8F959E"/>
                <w:sz w:val="22"/>
              </w:rPr>
              <w:t xml:space="preserve">  return await </w:t>
            </w:r>
            <w:proofErr w:type="spellStart"/>
            <w:r>
              <w:rPr>
                <w:rFonts w:ascii="Arial" w:eastAsia="等线" w:hAnsi="Arial" w:cs="Arial"/>
                <w:color w:val="8F959E"/>
                <w:sz w:val="22"/>
              </w:rPr>
              <w:t>Algorithms_are_the_computational_content_of_proofs.json</w:t>
            </w:r>
            <w:proofErr w:type="spellEnd"/>
            <w:r>
              <w:rPr>
                <w:rFonts w:ascii="Arial" w:eastAsia="等线" w:hAnsi="Arial" w:cs="Arial"/>
                <w:color w:val="8F959E"/>
                <w:sz w:val="22"/>
              </w:rPr>
              <w:t>();</w:t>
            </w:r>
            <w:r>
              <w:rPr>
                <w:rFonts w:ascii="Arial" w:eastAsia="等线" w:hAnsi="Arial" w:cs="Arial"/>
                <w:sz w:val="22"/>
              </w:rPr>
              <w:br/>
            </w:r>
            <w:r>
              <w:rPr>
                <w:rFonts w:ascii="Arial" w:eastAsia="等线" w:hAnsi="Arial" w:cs="Arial"/>
                <w:color w:val="8F959E"/>
                <w:sz w:val="22"/>
              </w:rPr>
              <w:t>}</w:t>
            </w:r>
          </w:p>
        </w:tc>
      </w:tr>
    </w:tbl>
    <w:p w14:paraId="11E05A74" w14:textId="77777777" w:rsidR="00BE4E9E" w:rsidRDefault="00000000">
      <w:pPr>
        <w:spacing w:before="120" w:after="120" w:line="288" w:lineRule="auto"/>
        <w:jc w:val="left"/>
      </w:pPr>
      <w:r>
        <w:rPr>
          <w:rFonts w:ascii="Arial" w:eastAsia="等线" w:hAnsi="Arial" w:cs="Arial"/>
          <w:b/>
          <w:sz w:val="22"/>
        </w:rPr>
        <w:lastRenderedPageBreak/>
        <w:t>4.3</w:t>
      </w:r>
      <w:r>
        <w:rPr>
          <w:rFonts w:ascii="Arial" w:eastAsia="等线" w:hAnsi="Arial" w:cs="Arial"/>
          <w:b/>
          <w:sz w:val="22"/>
        </w:rPr>
        <w:t>、</w:t>
      </w:r>
      <w:r>
        <w:rPr>
          <w:rFonts w:ascii="Arial" w:eastAsia="等线" w:hAnsi="Arial" w:cs="Arial"/>
          <w:b/>
          <w:sz w:val="22"/>
        </w:rPr>
        <w:t xml:space="preserve"> </w:t>
      </w:r>
      <w:r>
        <w:rPr>
          <w:rFonts w:ascii="Arial" w:eastAsia="等线" w:hAnsi="Arial" w:cs="Arial"/>
          <w:b/>
          <w:sz w:val="22"/>
        </w:rPr>
        <w:t>内部接口</w:t>
      </w:r>
    </w:p>
    <w:p w14:paraId="66FACFC8" w14:textId="77777777" w:rsidR="00BE4E9E" w:rsidRDefault="00000000">
      <w:pPr>
        <w:spacing w:before="120" w:after="120" w:line="288" w:lineRule="auto"/>
        <w:jc w:val="left"/>
      </w:pPr>
      <w:r>
        <w:rPr>
          <w:rFonts w:ascii="Arial" w:eastAsia="等线" w:hAnsi="Arial" w:cs="Arial"/>
          <w:sz w:val="22"/>
        </w:rPr>
        <w:t>4.3.1</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接口说明</w:t>
      </w:r>
    </w:p>
    <w:p w14:paraId="3F021BF9" w14:textId="77777777" w:rsidR="00BE4E9E" w:rsidRDefault="00000000">
      <w:pPr>
        <w:spacing w:before="120" w:after="120" w:line="288" w:lineRule="auto"/>
        <w:ind w:firstLine="420"/>
        <w:jc w:val="left"/>
      </w:pPr>
      <w:r>
        <w:rPr>
          <w:rFonts w:ascii="Arial" w:eastAsia="等线" w:hAnsi="Arial" w:cs="Arial"/>
          <w:sz w:val="22"/>
        </w:rPr>
        <w:t xml:space="preserve">4.3.1.1 </w:t>
      </w:r>
      <w:proofErr w:type="spellStart"/>
      <w:r>
        <w:rPr>
          <w:rFonts w:ascii="Arial" w:eastAsia="等线" w:hAnsi="Arial" w:cs="Arial"/>
          <w:sz w:val="22"/>
        </w:rPr>
        <w:t>postMessage</w:t>
      </w:r>
      <w:proofErr w:type="spellEnd"/>
      <w:r>
        <w:rPr>
          <w:rFonts w:ascii="Arial" w:eastAsia="等线" w:hAnsi="Arial" w:cs="Arial"/>
          <w:sz w:val="22"/>
        </w:rPr>
        <w:t>接口</w:t>
      </w:r>
    </w:p>
    <w:p w14:paraId="4EF80403" w14:textId="77777777" w:rsidR="00BE4E9E" w:rsidRDefault="00000000">
      <w:pPr>
        <w:spacing w:before="120" w:after="120" w:line="288" w:lineRule="auto"/>
        <w:ind w:left="453" w:firstLine="420"/>
        <w:jc w:val="left"/>
      </w:pPr>
      <w:r>
        <w:rPr>
          <w:rFonts w:ascii="Arial" w:eastAsia="等线" w:hAnsi="Arial" w:cs="Arial"/>
          <w:sz w:val="22"/>
        </w:rPr>
        <w:t>FLAP</w:t>
      </w:r>
      <w:r>
        <w:rPr>
          <w:rFonts w:ascii="Arial" w:eastAsia="等线" w:hAnsi="Arial" w:cs="Arial"/>
          <w:sz w:val="22"/>
        </w:rPr>
        <w:t>子模块在游戏主体中被调用时，当测试样例被玩家构造的自动机（文法、表达式</w:t>
      </w:r>
      <w:r>
        <w:rPr>
          <w:rFonts w:ascii="Arial" w:eastAsia="等线" w:hAnsi="Arial" w:cs="Arial"/>
          <w:sz w:val="22"/>
        </w:rPr>
        <w:t>)</w:t>
      </w:r>
      <w:r>
        <w:rPr>
          <w:rFonts w:ascii="Arial" w:eastAsia="等线" w:hAnsi="Arial" w:cs="Arial"/>
          <w:sz w:val="22"/>
        </w:rPr>
        <w:t>全部接受后，</w:t>
      </w:r>
      <w:r>
        <w:rPr>
          <w:rFonts w:ascii="Arial" w:eastAsia="等线" w:hAnsi="Arial" w:cs="Arial"/>
          <w:sz w:val="22"/>
        </w:rPr>
        <w:t>FLAP</w:t>
      </w:r>
      <w:r>
        <w:rPr>
          <w:rFonts w:ascii="Arial" w:eastAsia="等线" w:hAnsi="Arial" w:cs="Arial"/>
          <w:sz w:val="22"/>
        </w:rPr>
        <w:t>子模块通过</w:t>
      </w:r>
      <w:proofErr w:type="spellStart"/>
      <w:r>
        <w:rPr>
          <w:rFonts w:ascii="Arial" w:eastAsia="等线" w:hAnsi="Arial" w:cs="Arial"/>
          <w:sz w:val="22"/>
        </w:rPr>
        <w:t>postMessage</w:t>
      </w:r>
      <w:proofErr w:type="spellEnd"/>
      <w:r>
        <w:rPr>
          <w:rFonts w:ascii="Arial" w:eastAsia="等线" w:hAnsi="Arial" w:cs="Arial"/>
          <w:sz w:val="22"/>
        </w:rPr>
        <w:t>接口向游戏主体发送信号，游戏主体关闭页面并继续剧情。</w:t>
      </w:r>
    </w:p>
    <w:p w14:paraId="1BBEB7CA" w14:textId="77777777" w:rsidR="00BE4E9E" w:rsidRDefault="00000000">
      <w:pPr>
        <w:spacing w:before="120" w:after="120" w:line="288" w:lineRule="auto"/>
        <w:ind w:left="453" w:firstLine="420"/>
        <w:jc w:val="left"/>
      </w:pPr>
      <w:proofErr w:type="spellStart"/>
      <w:r>
        <w:rPr>
          <w:rFonts w:ascii="Arial" w:eastAsia="等线" w:hAnsi="Arial" w:cs="Arial"/>
          <w:sz w:val="22"/>
        </w:rPr>
        <w:t>postMessage</w:t>
      </w:r>
      <w:proofErr w:type="spellEnd"/>
      <w:r>
        <w:rPr>
          <w:rFonts w:ascii="Arial" w:eastAsia="等线" w:hAnsi="Arial" w:cs="Arial"/>
          <w:sz w:val="22"/>
        </w:rPr>
        <w:t>接口定义：</w:t>
      </w:r>
    </w:p>
    <w:p w14:paraId="7E9D8BE8" w14:textId="77777777" w:rsidR="00BE4E9E" w:rsidRDefault="00000000">
      <w:pPr>
        <w:spacing w:before="120" w:after="120" w:line="288" w:lineRule="auto"/>
        <w:ind w:left="907" w:firstLine="420"/>
        <w:jc w:val="left"/>
      </w:pPr>
      <w:r>
        <w:rPr>
          <w:rFonts w:ascii="Arial" w:eastAsia="等线" w:hAnsi="Arial" w:cs="Arial"/>
          <w:sz w:val="22"/>
        </w:rPr>
        <w:t>接受参数：</w:t>
      </w:r>
    </w:p>
    <w:tbl>
      <w:tblPr>
        <w:tblW w:w="0" w:type="auto"/>
        <w:tblInd w:w="1360"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6920"/>
      </w:tblGrid>
      <w:tr w:rsidR="00BE4E9E" w14:paraId="016CB797" w14:textId="77777777">
        <w:tc>
          <w:tcPr>
            <w:tcW w:w="6920" w:type="dxa"/>
            <w:shd w:val="clear" w:color="auto" w:fill="FFF5EB"/>
            <w:tcMar>
              <w:top w:w="60" w:type="dxa"/>
              <w:left w:w="120" w:type="dxa"/>
              <w:bottom w:w="30" w:type="dxa"/>
              <w:right w:w="120" w:type="dxa"/>
            </w:tcMar>
          </w:tcPr>
          <w:p w14:paraId="7D0D4714" w14:textId="77777777" w:rsidR="00BE4E9E" w:rsidRDefault="00000000">
            <w:pPr>
              <w:spacing w:before="120" w:after="120" w:line="288" w:lineRule="auto"/>
              <w:jc w:val="left"/>
            </w:pPr>
            <w:r>
              <w:rPr>
                <w:rFonts w:ascii="Arial" w:eastAsia="等线" w:hAnsi="Arial" w:cs="Arial"/>
                <w:sz w:val="22"/>
              </w:rPr>
              <w:t>result</w:t>
            </w:r>
            <w:r>
              <w:rPr>
                <w:rFonts w:ascii="Arial" w:eastAsia="等线" w:hAnsi="Arial" w:cs="Arial"/>
                <w:sz w:val="22"/>
              </w:rPr>
              <w:t>：玩家在点击镌刻按键后的测试结果</w:t>
            </w:r>
            <w:r>
              <w:rPr>
                <w:rFonts w:ascii="Arial" w:eastAsia="等线" w:hAnsi="Arial" w:cs="Arial"/>
                <w:sz w:val="22"/>
              </w:rPr>
              <w:t xml:space="preserve"> </w:t>
            </w:r>
            <w:r>
              <w:rPr>
                <w:rFonts w:ascii="Arial" w:eastAsia="等线" w:hAnsi="Arial" w:cs="Arial"/>
                <w:sz w:val="22"/>
              </w:rPr>
              <w:t>布尔值</w:t>
            </w:r>
          </w:p>
        </w:tc>
      </w:tr>
    </w:tbl>
    <w:p w14:paraId="42CBCFEE" w14:textId="77777777" w:rsidR="00BE4E9E" w:rsidRDefault="00000000">
      <w:pPr>
        <w:spacing w:before="120" w:after="120" w:line="288" w:lineRule="auto"/>
        <w:ind w:firstLine="420"/>
        <w:jc w:val="left"/>
      </w:pPr>
      <w:r>
        <w:rPr>
          <w:rFonts w:ascii="Arial" w:eastAsia="等线" w:hAnsi="Arial" w:cs="Arial"/>
          <w:sz w:val="22"/>
        </w:rPr>
        <w:t xml:space="preserve">4.3.1.2 </w:t>
      </w:r>
      <w:proofErr w:type="spellStart"/>
      <w:r>
        <w:rPr>
          <w:rFonts w:ascii="Arial" w:eastAsia="等线" w:hAnsi="Arial" w:cs="Arial"/>
          <w:sz w:val="22"/>
        </w:rPr>
        <w:t>WebWindow</w:t>
      </w:r>
      <w:proofErr w:type="spellEnd"/>
      <w:r>
        <w:rPr>
          <w:rFonts w:ascii="Arial" w:eastAsia="等线" w:hAnsi="Arial" w:cs="Arial"/>
          <w:sz w:val="22"/>
        </w:rPr>
        <w:t>接口</w:t>
      </w:r>
    </w:p>
    <w:p w14:paraId="1FF4C085" w14:textId="77777777" w:rsidR="00BE4E9E" w:rsidRDefault="00000000">
      <w:pPr>
        <w:spacing w:before="120" w:after="120" w:line="288" w:lineRule="auto"/>
        <w:ind w:left="453" w:firstLine="420"/>
        <w:jc w:val="left"/>
      </w:pPr>
      <w:r>
        <w:rPr>
          <w:rFonts w:ascii="Arial" w:eastAsia="等线" w:hAnsi="Arial" w:cs="Arial"/>
          <w:sz w:val="22"/>
        </w:rPr>
        <w:t>游戏主体子模块通过</w:t>
      </w:r>
      <w:proofErr w:type="spellStart"/>
      <w:r>
        <w:rPr>
          <w:rFonts w:ascii="Arial" w:eastAsia="等线" w:hAnsi="Arial" w:cs="Arial"/>
          <w:sz w:val="22"/>
        </w:rPr>
        <w:t>WebWindow</w:t>
      </w:r>
      <w:proofErr w:type="spellEnd"/>
      <w:r>
        <w:rPr>
          <w:rFonts w:ascii="Arial" w:eastAsia="等线" w:hAnsi="Arial" w:cs="Arial"/>
          <w:sz w:val="22"/>
        </w:rPr>
        <w:t>接口向</w:t>
      </w:r>
      <w:r>
        <w:rPr>
          <w:rFonts w:ascii="Arial" w:eastAsia="等线" w:hAnsi="Arial" w:cs="Arial"/>
          <w:sz w:val="22"/>
        </w:rPr>
        <w:t>FLAP</w:t>
      </w:r>
      <w:r>
        <w:rPr>
          <w:rFonts w:ascii="Arial" w:eastAsia="等线" w:hAnsi="Arial" w:cs="Arial"/>
          <w:sz w:val="22"/>
        </w:rPr>
        <w:t>子模块发起请求，</w:t>
      </w:r>
      <w:r>
        <w:rPr>
          <w:rFonts w:ascii="Arial" w:eastAsia="等线" w:hAnsi="Arial" w:cs="Arial"/>
          <w:sz w:val="22"/>
        </w:rPr>
        <w:t>FLAP</w:t>
      </w:r>
      <w:r>
        <w:rPr>
          <w:rFonts w:ascii="Arial" w:eastAsia="等线" w:hAnsi="Arial" w:cs="Arial"/>
          <w:sz w:val="22"/>
        </w:rPr>
        <w:t>子模块返回自动机解题页面供玩家完成任务，并返回任务完成情况。当任务完成后，</w:t>
      </w:r>
      <w:r>
        <w:rPr>
          <w:rFonts w:ascii="Arial" w:eastAsia="等线" w:hAnsi="Arial" w:cs="Arial"/>
          <w:sz w:val="22"/>
        </w:rPr>
        <w:t>FLAP</w:t>
      </w:r>
      <w:r>
        <w:rPr>
          <w:rFonts w:ascii="Arial" w:eastAsia="等线" w:hAnsi="Arial" w:cs="Arial"/>
          <w:sz w:val="22"/>
        </w:rPr>
        <w:t>子模块向游戏主体发送信号，游戏主体关闭页面并继续剧情。</w:t>
      </w:r>
    </w:p>
    <w:p w14:paraId="0B8A7234" w14:textId="77777777" w:rsidR="00BE4E9E" w:rsidRDefault="00000000">
      <w:pPr>
        <w:spacing w:before="120" w:after="120" w:line="288" w:lineRule="auto"/>
        <w:ind w:left="453" w:firstLine="420"/>
        <w:jc w:val="left"/>
      </w:pPr>
      <w:r>
        <w:rPr>
          <w:rFonts w:ascii="Arial" w:eastAsia="等线" w:hAnsi="Arial" w:cs="Arial"/>
          <w:sz w:val="22"/>
        </w:rPr>
        <w:t xml:space="preserve"> </w:t>
      </w:r>
      <w:proofErr w:type="spellStart"/>
      <w:r>
        <w:rPr>
          <w:rFonts w:ascii="Arial" w:eastAsia="等线" w:hAnsi="Arial" w:cs="Arial"/>
          <w:sz w:val="22"/>
        </w:rPr>
        <w:t>WebWindow</w:t>
      </w:r>
      <w:proofErr w:type="spellEnd"/>
      <w:r>
        <w:rPr>
          <w:rFonts w:ascii="Arial" w:eastAsia="等线" w:hAnsi="Arial" w:cs="Arial"/>
          <w:sz w:val="22"/>
        </w:rPr>
        <w:t>接口定义：</w:t>
      </w:r>
    </w:p>
    <w:p w14:paraId="594BFE18" w14:textId="77777777" w:rsidR="00BE4E9E" w:rsidRDefault="00000000">
      <w:pPr>
        <w:spacing w:before="120" w:after="120" w:line="288" w:lineRule="auto"/>
        <w:ind w:left="907" w:firstLine="420"/>
        <w:jc w:val="left"/>
      </w:pPr>
      <w:r>
        <w:rPr>
          <w:rFonts w:ascii="Arial" w:eastAsia="等线" w:hAnsi="Arial" w:cs="Arial"/>
          <w:sz w:val="22"/>
        </w:rPr>
        <w:t>接受参数：</w:t>
      </w:r>
    </w:p>
    <w:tbl>
      <w:tblPr>
        <w:tblW w:w="0" w:type="auto"/>
        <w:tblInd w:w="1360"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6920"/>
      </w:tblGrid>
      <w:tr w:rsidR="00BE4E9E" w14:paraId="1C51A72D" w14:textId="77777777">
        <w:tc>
          <w:tcPr>
            <w:tcW w:w="6920" w:type="dxa"/>
            <w:shd w:val="clear" w:color="auto" w:fill="FFF5EB"/>
            <w:tcMar>
              <w:top w:w="60" w:type="dxa"/>
              <w:left w:w="120" w:type="dxa"/>
              <w:bottom w:w="30" w:type="dxa"/>
              <w:right w:w="120" w:type="dxa"/>
            </w:tcMar>
          </w:tcPr>
          <w:p w14:paraId="535FCA51" w14:textId="77777777" w:rsidR="00BE4E9E" w:rsidRDefault="00000000">
            <w:pPr>
              <w:spacing w:before="120" w:after="120" w:line="288" w:lineRule="auto"/>
              <w:jc w:val="left"/>
            </w:pPr>
            <w:r>
              <w:rPr>
                <w:rFonts w:ascii="Arial" w:eastAsia="等线" w:hAnsi="Arial" w:cs="Arial"/>
                <w:sz w:val="22"/>
              </w:rPr>
              <w:t>URL</w:t>
            </w:r>
            <w:r>
              <w:rPr>
                <w:rFonts w:ascii="Arial" w:eastAsia="等线" w:hAnsi="Arial" w:cs="Arial"/>
                <w:sz w:val="22"/>
              </w:rPr>
              <w:t>：需要在游戏中访问的页面</w:t>
            </w:r>
            <w:r>
              <w:rPr>
                <w:rFonts w:ascii="Arial" w:eastAsia="等线" w:hAnsi="Arial" w:cs="Arial"/>
                <w:sz w:val="22"/>
              </w:rPr>
              <w:t xml:space="preserve"> </w:t>
            </w:r>
            <w:r>
              <w:rPr>
                <w:rFonts w:ascii="Arial" w:eastAsia="等线" w:hAnsi="Arial" w:cs="Arial"/>
                <w:sz w:val="22"/>
              </w:rPr>
              <w:t>字符串类型</w:t>
            </w:r>
          </w:p>
          <w:p w14:paraId="1CE158F9" w14:textId="77777777" w:rsidR="00BE4E9E" w:rsidRDefault="00000000">
            <w:pPr>
              <w:spacing w:before="120" w:after="120" w:line="288" w:lineRule="auto"/>
              <w:jc w:val="left"/>
            </w:pPr>
            <w:proofErr w:type="spellStart"/>
            <w:r>
              <w:rPr>
                <w:rFonts w:ascii="Arial" w:eastAsia="等线" w:hAnsi="Arial" w:cs="Arial"/>
                <w:sz w:val="22"/>
              </w:rPr>
              <w:t>exam_data</w:t>
            </w:r>
            <w:proofErr w:type="spellEnd"/>
            <w:r>
              <w:rPr>
                <w:rFonts w:ascii="Arial" w:eastAsia="等线" w:hAnsi="Arial" w:cs="Arial"/>
                <w:sz w:val="22"/>
              </w:rPr>
              <w:t>：本轮任务中需要玩家构造的自动机（或文法、表达式）可接受的字符串样例</w:t>
            </w:r>
            <w:r>
              <w:rPr>
                <w:rFonts w:ascii="Arial" w:eastAsia="等线" w:hAnsi="Arial" w:cs="Arial"/>
                <w:sz w:val="22"/>
              </w:rPr>
              <w:t xml:space="preserve"> </w:t>
            </w:r>
            <w:r>
              <w:rPr>
                <w:rFonts w:ascii="Arial" w:eastAsia="等线" w:hAnsi="Arial" w:cs="Arial"/>
                <w:sz w:val="22"/>
              </w:rPr>
              <w:t>字符串数组</w:t>
            </w:r>
          </w:p>
          <w:p w14:paraId="0C1F103E" w14:textId="77777777" w:rsidR="00BE4E9E" w:rsidRDefault="00000000">
            <w:pPr>
              <w:spacing w:before="120" w:after="120" w:line="288" w:lineRule="auto"/>
              <w:jc w:val="left"/>
            </w:pPr>
            <w:r>
              <w:rPr>
                <w:rFonts w:ascii="Arial" w:eastAsia="等线" w:hAnsi="Arial" w:cs="Arial"/>
                <w:sz w:val="22"/>
              </w:rPr>
              <w:t>mode</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本轮任务的类型</w:t>
            </w:r>
            <w:r>
              <w:rPr>
                <w:rFonts w:ascii="Arial" w:eastAsia="等线" w:hAnsi="Arial" w:cs="Arial"/>
                <w:sz w:val="22"/>
              </w:rPr>
              <w:t xml:space="preserve"> </w:t>
            </w:r>
            <w:r>
              <w:rPr>
                <w:rFonts w:ascii="Arial" w:eastAsia="等线" w:hAnsi="Arial" w:cs="Arial"/>
                <w:sz w:val="22"/>
              </w:rPr>
              <w:t>字符串类型</w:t>
            </w:r>
            <w:r>
              <w:rPr>
                <w:rFonts w:ascii="Arial" w:eastAsia="等线" w:hAnsi="Arial" w:cs="Arial"/>
                <w:sz w:val="22"/>
              </w:rPr>
              <w:t xml:space="preserve"> </w:t>
            </w:r>
            <w:r>
              <w:rPr>
                <w:rFonts w:ascii="Arial" w:eastAsia="等线" w:hAnsi="Arial" w:cs="Arial"/>
                <w:sz w:val="22"/>
              </w:rPr>
              <w:t>可选值：</w:t>
            </w:r>
            <w:proofErr w:type="spellStart"/>
            <w:r>
              <w:rPr>
                <w:rFonts w:ascii="Arial" w:eastAsia="等线" w:hAnsi="Arial" w:cs="Arial"/>
                <w:sz w:val="22"/>
              </w:rPr>
              <w:t>nfa</w:t>
            </w:r>
            <w:proofErr w:type="spellEnd"/>
            <w:r>
              <w:rPr>
                <w:rFonts w:ascii="Arial" w:eastAsia="等线" w:hAnsi="Arial" w:cs="Arial"/>
                <w:sz w:val="22"/>
              </w:rPr>
              <w:t xml:space="preserve"> </w:t>
            </w:r>
            <w:proofErr w:type="spellStart"/>
            <w:r>
              <w:rPr>
                <w:rFonts w:ascii="Arial" w:eastAsia="等线" w:hAnsi="Arial" w:cs="Arial"/>
                <w:sz w:val="22"/>
              </w:rPr>
              <w:t>dfa</w:t>
            </w:r>
            <w:proofErr w:type="spellEnd"/>
            <w:r>
              <w:rPr>
                <w:rFonts w:ascii="Arial" w:eastAsia="等线" w:hAnsi="Arial" w:cs="Arial"/>
                <w:sz w:val="22"/>
              </w:rPr>
              <w:t xml:space="preserve"> </w:t>
            </w:r>
            <w:proofErr w:type="spellStart"/>
            <w:r>
              <w:rPr>
                <w:rFonts w:ascii="Arial" w:eastAsia="等线" w:hAnsi="Arial" w:cs="Arial"/>
                <w:sz w:val="22"/>
              </w:rPr>
              <w:t>cfg</w:t>
            </w:r>
            <w:proofErr w:type="spellEnd"/>
            <w:r>
              <w:rPr>
                <w:rFonts w:ascii="Arial" w:eastAsia="等线" w:hAnsi="Arial" w:cs="Arial"/>
                <w:sz w:val="22"/>
              </w:rPr>
              <w:t xml:space="preserve"> reg </w:t>
            </w:r>
            <w:proofErr w:type="spellStart"/>
            <w:r>
              <w:rPr>
                <w:rFonts w:ascii="Arial" w:eastAsia="等线" w:hAnsi="Arial" w:cs="Arial"/>
                <w:sz w:val="22"/>
              </w:rPr>
              <w:t>pda</w:t>
            </w:r>
            <w:proofErr w:type="spellEnd"/>
            <w:r>
              <w:rPr>
                <w:rFonts w:ascii="Arial" w:eastAsia="等线" w:hAnsi="Arial" w:cs="Arial"/>
                <w:sz w:val="22"/>
              </w:rPr>
              <w:br/>
              <w:t>x</w:t>
            </w:r>
            <w:r>
              <w:rPr>
                <w:rFonts w:ascii="Arial" w:eastAsia="等线" w:hAnsi="Arial" w:cs="Arial"/>
                <w:sz w:val="22"/>
              </w:rPr>
              <w:t>：页面中心点在游戏中的</w:t>
            </w:r>
            <w:r>
              <w:rPr>
                <w:rFonts w:ascii="Arial" w:eastAsia="等线" w:hAnsi="Arial" w:cs="Arial"/>
                <w:sz w:val="22"/>
              </w:rPr>
              <w:t>x</w:t>
            </w:r>
            <w:r>
              <w:rPr>
                <w:rFonts w:ascii="Arial" w:eastAsia="等线" w:hAnsi="Arial" w:cs="Arial"/>
                <w:sz w:val="22"/>
              </w:rPr>
              <w:t>坐标位置</w:t>
            </w:r>
            <w:r>
              <w:rPr>
                <w:rFonts w:ascii="Arial" w:eastAsia="等线" w:hAnsi="Arial" w:cs="Arial"/>
                <w:sz w:val="22"/>
              </w:rPr>
              <w:t xml:space="preserve"> </w:t>
            </w:r>
            <w:r>
              <w:rPr>
                <w:rFonts w:ascii="Arial" w:eastAsia="等线" w:hAnsi="Arial" w:cs="Arial"/>
                <w:sz w:val="22"/>
              </w:rPr>
              <w:t>整型</w:t>
            </w:r>
          </w:p>
          <w:p w14:paraId="1EBECE73" w14:textId="77777777" w:rsidR="00BE4E9E" w:rsidRDefault="00000000">
            <w:pPr>
              <w:spacing w:before="120" w:after="120" w:line="288" w:lineRule="auto"/>
              <w:jc w:val="left"/>
            </w:pPr>
            <w:r>
              <w:rPr>
                <w:rFonts w:ascii="Arial" w:eastAsia="等线" w:hAnsi="Arial" w:cs="Arial"/>
                <w:sz w:val="22"/>
              </w:rPr>
              <w:t>y</w:t>
            </w:r>
            <w:r>
              <w:rPr>
                <w:rFonts w:ascii="Arial" w:eastAsia="等线" w:hAnsi="Arial" w:cs="Arial"/>
                <w:sz w:val="22"/>
              </w:rPr>
              <w:t>：页面中心点在游戏中的</w:t>
            </w:r>
            <w:r>
              <w:rPr>
                <w:rFonts w:ascii="Arial" w:eastAsia="等线" w:hAnsi="Arial" w:cs="Arial"/>
                <w:sz w:val="22"/>
              </w:rPr>
              <w:t>y</w:t>
            </w:r>
            <w:r>
              <w:rPr>
                <w:rFonts w:ascii="Arial" w:eastAsia="等线" w:hAnsi="Arial" w:cs="Arial"/>
                <w:sz w:val="22"/>
              </w:rPr>
              <w:t>坐标位置</w:t>
            </w:r>
            <w:r>
              <w:rPr>
                <w:rFonts w:ascii="Arial" w:eastAsia="等线" w:hAnsi="Arial" w:cs="Arial"/>
                <w:sz w:val="22"/>
              </w:rPr>
              <w:t xml:space="preserve"> </w:t>
            </w:r>
            <w:r>
              <w:rPr>
                <w:rFonts w:ascii="Arial" w:eastAsia="等线" w:hAnsi="Arial" w:cs="Arial"/>
                <w:sz w:val="22"/>
              </w:rPr>
              <w:t>整型</w:t>
            </w:r>
          </w:p>
          <w:p w14:paraId="1902E6E6" w14:textId="77777777" w:rsidR="00BE4E9E" w:rsidRDefault="00000000">
            <w:pPr>
              <w:spacing w:before="120" w:after="120" w:line="288" w:lineRule="auto"/>
              <w:jc w:val="left"/>
            </w:pPr>
            <w:r>
              <w:rPr>
                <w:rFonts w:ascii="Arial" w:eastAsia="等线" w:hAnsi="Arial" w:cs="Arial"/>
                <w:sz w:val="22"/>
              </w:rPr>
              <w:lastRenderedPageBreak/>
              <w:t>width</w:t>
            </w:r>
            <w:r>
              <w:rPr>
                <w:rFonts w:ascii="Arial" w:eastAsia="等线" w:hAnsi="Arial" w:cs="Arial"/>
                <w:sz w:val="22"/>
              </w:rPr>
              <w:t>：页面在游戏中的宽度</w:t>
            </w:r>
            <w:r>
              <w:rPr>
                <w:rFonts w:ascii="Arial" w:eastAsia="等线" w:hAnsi="Arial" w:cs="Arial"/>
                <w:sz w:val="22"/>
              </w:rPr>
              <w:t xml:space="preserve"> </w:t>
            </w:r>
            <w:r>
              <w:rPr>
                <w:rFonts w:ascii="Arial" w:eastAsia="等线" w:hAnsi="Arial" w:cs="Arial"/>
                <w:sz w:val="22"/>
              </w:rPr>
              <w:t>整型</w:t>
            </w:r>
          </w:p>
          <w:p w14:paraId="1F60C638" w14:textId="77777777" w:rsidR="00BE4E9E" w:rsidRDefault="00000000">
            <w:pPr>
              <w:spacing w:before="120" w:after="120" w:line="288" w:lineRule="auto"/>
              <w:jc w:val="left"/>
            </w:pPr>
            <w:r>
              <w:rPr>
                <w:rFonts w:ascii="Arial" w:eastAsia="等线" w:hAnsi="Arial" w:cs="Arial"/>
                <w:sz w:val="22"/>
              </w:rPr>
              <w:t>height</w:t>
            </w:r>
            <w:r>
              <w:rPr>
                <w:rFonts w:ascii="Arial" w:eastAsia="等线" w:hAnsi="Arial" w:cs="Arial"/>
                <w:sz w:val="22"/>
              </w:rPr>
              <w:t>：页面在游戏中的高度</w:t>
            </w:r>
            <w:r>
              <w:rPr>
                <w:rFonts w:ascii="Arial" w:eastAsia="等线" w:hAnsi="Arial" w:cs="Arial"/>
                <w:sz w:val="22"/>
              </w:rPr>
              <w:t xml:space="preserve"> </w:t>
            </w:r>
            <w:r>
              <w:rPr>
                <w:rFonts w:ascii="Arial" w:eastAsia="等线" w:hAnsi="Arial" w:cs="Arial"/>
                <w:sz w:val="22"/>
              </w:rPr>
              <w:t>整型</w:t>
            </w:r>
          </w:p>
          <w:p w14:paraId="5EA122D1" w14:textId="77777777" w:rsidR="00BE4E9E" w:rsidRDefault="00000000">
            <w:pPr>
              <w:spacing w:before="120" w:after="120" w:line="288" w:lineRule="auto"/>
              <w:jc w:val="left"/>
            </w:pPr>
            <w:r>
              <w:rPr>
                <w:rFonts w:ascii="Arial" w:eastAsia="等线" w:hAnsi="Arial" w:cs="Arial"/>
                <w:sz w:val="22"/>
              </w:rPr>
              <w:t>scrolling</w:t>
            </w:r>
            <w:r>
              <w:rPr>
                <w:rFonts w:ascii="Arial" w:eastAsia="等线" w:hAnsi="Arial" w:cs="Arial"/>
                <w:sz w:val="22"/>
              </w:rPr>
              <w:t>：页面是否展示滚动条</w:t>
            </w:r>
            <w:r>
              <w:rPr>
                <w:rFonts w:ascii="Arial" w:eastAsia="等线" w:hAnsi="Arial" w:cs="Arial"/>
                <w:sz w:val="22"/>
              </w:rPr>
              <w:t xml:space="preserve"> </w:t>
            </w:r>
            <w:r>
              <w:rPr>
                <w:rFonts w:ascii="Arial" w:eastAsia="等线" w:hAnsi="Arial" w:cs="Arial"/>
                <w:sz w:val="22"/>
              </w:rPr>
              <w:t>布尔值</w:t>
            </w:r>
            <w:r>
              <w:rPr>
                <w:rFonts w:ascii="Arial" w:eastAsia="等线" w:hAnsi="Arial" w:cs="Arial"/>
                <w:sz w:val="22"/>
              </w:rPr>
              <w:t xml:space="preserve"> </w:t>
            </w:r>
          </w:p>
          <w:p w14:paraId="66C188E9" w14:textId="77777777" w:rsidR="00BE4E9E" w:rsidRDefault="00000000">
            <w:pPr>
              <w:spacing w:before="120" w:after="120" w:line="288" w:lineRule="auto"/>
              <w:jc w:val="left"/>
            </w:pPr>
            <w:r>
              <w:rPr>
                <w:rFonts w:ascii="Arial" w:eastAsia="等线" w:hAnsi="Arial" w:cs="Arial"/>
                <w:sz w:val="22"/>
              </w:rPr>
              <w:t>center</w:t>
            </w:r>
            <w:r>
              <w:rPr>
                <w:rFonts w:ascii="Arial" w:eastAsia="等线" w:hAnsi="Arial" w:cs="Arial"/>
                <w:sz w:val="22"/>
              </w:rPr>
              <w:t>：页面是否居中，居中则忽略</w:t>
            </w:r>
            <w:r>
              <w:rPr>
                <w:rFonts w:ascii="Arial" w:eastAsia="等线" w:hAnsi="Arial" w:cs="Arial"/>
                <w:sz w:val="22"/>
              </w:rPr>
              <w:t>x</w:t>
            </w:r>
            <w:r>
              <w:rPr>
                <w:rFonts w:ascii="Arial" w:eastAsia="等线" w:hAnsi="Arial" w:cs="Arial"/>
                <w:sz w:val="22"/>
              </w:rPr>
              <w:t>，</w:t>
            </w:r>
            <w:r>
              <w:rPr>
                <w:rFonts w:ascii="Arial" w:eastAsia="等线" w:hAnsi="Arial" w:cs="Arial"/>
                <w:sz w:val="22"/>
              </w:rPr>
              <w:t>y</w:t>
            </w:r>
            <w:r>
              <w:rPr>
                <w:rFonts w:ascii="Arial" w:eastAsia="等线" w:hAnsi="Arial" w:cs="Arial"/>
                <w:sz w:val="22"/>
              </w:rPr>
              <w:t>取值</w:t>
            </w:r>
            <w:r>
              <w:rPr>
                <w:rFonts w:ascii="Arial" w:eastAsia="等线" w:hAnsi="Arial" w:cs="Arial"/>
                <w:sz w:val="22"/>
              </w:rPr>
              <w:t xml:space="preserve"> </w:t>
            </w:r>
            <w:r>
              <w:rPr>
                <w:rFonts w:ascii="Arial" w:eastAsia="等线" w:hAnsi="Arial" w:cs="Arial"/>
                <w:sz w:val="22"/>
              </w:rPr>
              <w:t>布尔值</w:t>
            </w:r>
          </w:p>
          <w:p w14:paraId="29AE3C72" w14:textId="77777777" w:rsidR="00BE4E9E" w:rsidRDefault="00000000">
            <w:pPr>
              <w:spacing w:before="120" w:after="120" w:line="288" w:lineRule="auto"/>
              <w:jc w:val="left"/>
            </w:pPr>
            <w:proofErr w:type="spellStart"/>
            <w:r>
              <w:rPr>
                <w:rFonts w:ascii="Arial" w:eastAsia="等线" w:hAnsi="Arial" w:cs="Arial"/>
                <w:sz w:val="22"/>
              </w:rPr>
              <w:t>switchId</w:t>
            </w:r>
            <w:proofErr w:type="spellEnd"/>
            <w:r>
              <w:rPr>
                <w:rFonts w:ascii="Arial" w:eastAsia="等线" w:hAnsi="Arial" w:cs="Arial"/>
                <w:sz w:val="22"/>
              </w:rPr>
              <w:t>：完成任务后改变的游戏主体开关</w:t>
            </w:r>
            <w:r>
              <w:rPr>
                <w:rFonts w:ascii="Arial" w:eastAsia="等线" w:hAnsi="Arial" w:cs="Arial"/>
                <w:sz w:val="22"/>
              </w:rPr>
              <w:t xml:space="preserve">ID </w:t>
            </w:r>
            <w:r>
              <w:rPr>
                <w:rFonts w:ascii="Arial" w:eastAsia="等线" w:hAnsi="Arial" w:cs="Arial"/>
                <w:sz w:val="22"/>
              </w:rPr>
              <w:t>整型</w:t>
            </w:r>
          </w:p>
        </w:tc>
      </w:tr>
    </w:tbl>
    <w:p w14:paraId="038720F3" w14:textId="77777777" w:rsidR="00BE4E9E" w:rsidRDefault="00BE4E9E">
      <w:pPr>
        <w:spacing w:before="120" w:after="120" w:line="288" w:lineRule="auto"/>
        <w:ind w:firstLine="420"/>
        <w:jc w:val="left"/>
      </w:pPr>
    </w:p>
    <w:p w14:paraId="7207B535" w14:textId="77777777" w:rsidR="00BE4E9E" w:rsidRDefault="00000000">
      <w:pPr>
        <w:spacing w:before="120" w:after="120" w:line="288" w:lineRule="auto"/>
        <w:ind w:firstLine="420"/>
        <w:jc w:val="left"/>
      </w:pPr>
      <w:r>
        <w:rPr>
          <w:rFonts w:ascii="Arial" w:eastAsia="等线" w:hAnsi="Arial" w:cs="Arial"/>
          <w:sz w:val="22"/>
        </w:rPr>
        <w:t>4.3.1.3 Login</w:t>
      </w:r>
      <w:r>
        <w:rPr>
          <w:rFonts w:ascii="Arial" w:eastAsia="等线" w:hAnsi="Arial" w:cs="Arial"/>
          <w:sz w:val="22"/>
        </w:rPr>
        <w:t>接口</w:t>
      </w:r>
    </w:p>
    <w:p w14:paraId="2CBFB588" w14:textId="77777777" w:rsidR="00BE4E9E" w:rsidRDefault="00000000">
      <w:pPr>
        <w:spacing w:before="120" w:after="120" w:line="288" w:lineRule="auto"/>
        <w:ind w:left="453" w:firstLine="420"/>
        <w:jc w:val="left"/>
      </w:pPr>
      <w:r>
        <w:rPr>
          <w:rFonts w:ascii="Arial" w:eastAsia="等线" w:hAnsi="Arial" w:cs="Arial"/>
          <w:sz w:val="22"/>
        </w:rPr>
        <w:t>登录页面通过</w:t>
      </w:r>
      <w:r>
        <w:rPr>
          <w:rFonts w:ascii="Arial" w:eastAsia="等线" w:hAnsi="Arial" w:cs="Arial"/>
          <w:sz w:val="22"/>
        </w:rPr>
        <w:t>Login</w:t>
      </w:r>
      <w:r>
        <w:rPr>
          <w:rFonts w:ascii="Arial" w:eastAsia="等线" w:hAnsi="Arial" w:cs="Arial"/>
          <w:sz w:val="22"/>
        </w:rPr>
        <w:t>接口向玩家管理子模块发起请求，玩家管理子模块返回玩家信息，</w:t>
      </w:r>
      <w:r>
        <w:rPr>
          <w:rFonts w:ascii="Arial" w:eastAsia="等线" w:hAnsi="Arial" w:cs="Arial"/>
          <w:sz w:val="22"/>
        </w:rPr>
        <w:t>Login</w:t>
      </w:r>
      <w:r>
        <w:rPr>
          <w:rFonts w:ascii="Arial" w:eastAsia="等线" w:hAnsi="Arial" w:cs="Arial"/>
          <w:sz w:val="22"/>
        </w:rPr>
        <w:t>接口再接受玩家信息并重定向至游戏主体。</w:t>
      </w:r>
    </w:p>
    <w:p w14:paraId="51A3DEDF" w14:textId="77777777" w:rsidR="00BE4E9E" w:rsidRDefault="00000000">
      <w:pPr>
        <w:spacing w:before="120" w:after="120" w:line="288" w:lineRule="auto"/>
        <w:ind w:left="453" w:firstLine="420"/>
        <w:jc w:val="left"/>
      </w:pPr>
      <w:r>
        <w:rPr>
          <w:rFonts w:ascii="Arial" w:eastAsia="等线" w:hAnsi="Arial" w:cs="Arial"/>
          <w:sz w:val="22"/>
        </w:rPr>
        <w:t>接受参数：</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5A849158" w14:textId="77777777">
        <w:tc>
          <w:tcPr>
            <w:tcW w:w="7373" w:type="dxa"/>
            <w:shd w:val="clear" w:color="auto" w:fill="FFF5EB"/>
            <w:tcMar>
              <w:top w:w="60" w:type="dxa"/>
              <w:left w:w="120" w:type="dxa"/>
              <w:bottom w:w="30" w:type="dxa"/>
              <w:right w:w="120" w:type="dxa"/>
            </w:tcMar>
          </w:tcPr>
          <w:p w14:paraId="16AA0142" w14:textId="77777777" w:rsidR="00BE4E9E" w:rsidRDefault="00000000">
            <w:pPr>
              <w:spacing w:before="120" w:after="120" w:line="288" w:lineRule="auto"/>
              <w:jc w:val="left"/>
            </w:pPr>
            <w:r>
              <w:rPr>
                <w:rFonts w:ascii="Arial" w:eastAsia="等线" w:hAnsi="Arial" w:cs="Arial"/>
                <w:sz w:val="22"/>
              </w:rPr>
              <w:t>username</w:t>
            </w:r>
            <w:r>
              <w:rPr>
                <w:rFonts w:ascii="Arial" w:eastAsia="等线" w:hAnsi="Arial" w:cs="Arial"/>
                <w:sz w:val="22"/>
              </w:rPr>
              <w:t>：用户输入的账户名</w:t>
            </w:r>
            <w:r>
              <w:rPr>
                <w:rFonts w:ascii="Arial" w:eastAsia="等线" w:hAnsi="Arial" w:cs="Arial"/>
                <w:sz w:val="22"/>
              </w:rPr>
              <w:t xml:space="preserve"> </w:t>
            </w:r>
            <w:r>
              <w:rPr>
                <w:rFonts w:ascii="Arial" w:eastAsia="等线" w:hAnsi="Arial" w:cs="Arial"/>
                <w:sz w:val="22"/>
              </w:rPr>
              <w:t>明文字符串</w:t>
            </w:r>
          </w:p>
          <w:p w14:paraId="12FEF834" w14:textId="77777777" w:rsidR="00BE4E9E" w:rsidRDefault="00000000">
            <w:pPr>
              <w:spacing w:before="120" w:after="120" w:line="288" w:lineRule="auto"/>
              <w:jc w:val="left"/>
            </w:pPr>
            <w:r>
              <w:rPr>
                <w:rFonts w:ascii="Arial" w:eastAsia="等线" w:hAnsi="Arial" w:cs="Arial"/>
                <w:sz w:val="22"/>
              </w:rPr>
              <w:t>password</w:t>
            </w:r>
            <w:r>
              <w:rPr>
                <w:rFonts w:ascii="Arial" w:eastAsia="等线" w:hAnsi="Arial" w:cs="Arial"/>
                <w:sz w:val="22"/>
              </w:rPr>
              <w:t>：用户输入的密码</w:t>
            </w:r>
            <w:r>
              <w:rPr>
                <w:rFonts w:ascii="Arial" w:eastAsia="等线" w:hAnsi="Arial" w:cs="Arial"/>
                <w:sz w:val="22"/>
              </w:rPr>
              <w:t xml:space="preserve"> </w:t>
            </w:r>
            <w:r>
              <w:rPr>
                <w:rFonts w:ascii="Arial" w:eastAsia="等线" w:hAnsi="Arial" w:cs="Arial"/>
                <w:sz w:val="22"/>
              </w:rPr>
              <w:t>字符串</w:t>
            </w:r>
          </w:p>
        </w:tc>
      </w:tr>
    </w:tbl>
    <w:p w14:paraId="2AC8CE7D" w14:textId="77777777" w:rsidR="00BE4E9E" w:rsidRDefault="00000000">
      <w:pPr>
        <w:spacing w:before="120" w:after="120" w:line="288" w:lineRule="auto"/>
        <w:ind w:left="453"/>
        <w:jc w:val="left"/>
      </w:pPr>
      <w:r>
        <w:rPr>
          <w:rFonts w:ascii="Arial" w:eastAsia="等线" w:hAnsi="Arial" w:cs="Arial"/>
          <w:sz w:val="22"/>
        </w:rPr>
        <w:t>4.3.1.4 Register</w:t>
      </w:r>
      <w:r>
        <w:rPr>
          <w:rFonts w:ascii="Arial" w:eastAsia="等线" w:hAnsi="Arial" w:cs="Arial"/>
          <w:sz w:val="22"/>
        </w:rPr>
        <w:t>接口</w:t>
      </w:r>
    </w:p>
    <w:p w14:paraId="74A64C00" w14:textId="77777777" w:rsidR="00BE4E9E" w:rsidRDefault="00000000">
      <w:pPr>
        <w:spacing w:before="120" w:after="120" w:line="288" w:lineRule="auto"/>
        <w:ind w:left="453" w:firstLine="420"/>
        <w:jc w:val="left"/>
      </w:pPr>
      <w:r>
        <w:rPr>
          <w:rFonts w:ascii="Arial" w:eastAsia="等线" w:hAnsi="Arial" w:cs="Arial"/>
          <w:sz w:val="22"/>
        </w:rPr>
        <w:t>登录页面通过</w:t>
      </w:r>
      <w:r>
        <w:rPr>
          <w:rFonts w:ascii="Arial" w:eastAsia="等线" w:hAnsi="Arial" w:cs="Arial"/>
          <w:sz w:val="22"/>
        </w:rPr>
        <w:t>Register</w:t>
      </w:r>
      <w:r>
        <w:rPr>
          <w:rFonts w:ascii="Arial" w:eastAsia="等线" w:hAnsi="Arial" w:cs="Arial"/>
          <w:sz w:val="22"/>
        </w:rPr>
        <w:t>接口向玩家管理子模块发起请求，玩家管理子模块接受新增用户注册请求并修改用户表。</w:t>
      </w:r>
    </w:p>
    <w:p w14:paraId="2ABE9DDA" w14:textId="77777777" w:rsidR="00BE4E9E" w:rsidRDefault="00000000">
      <w:pPr>
        <w:spacing w:before="120" w:after="120" w:line="288" w:lineRule="auto"/>
        <w:ind w:left="453" w:firstLine="420"/>
        <w:jc w:val="left"/>
      </w:pPr>
      <w:r>
        <w:rPr>
          <w:rFonts w:ascii="Arial" w:eastAsia="等线" w:hAnsi="Arial" w:cs="Arial"/>
          <w:sz w:val="22"/>
        </w:rPr>
        <w:t>接受参数：</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4C699379" w14:textId="77777777">
        <w:tc>
          <w:tcPr>
            <w:tcW w:w="7373" w:type="dxa"/>
            <w:shd w:val="clear" w:color="auto" w:fill="FFF5EB"/>
            <w:tcMar>
              <w:top w:w="60" w:type="dxa"/>
              <w:left w:w="120" w:type="dxa"/>
              <w:bottom w:w="30" w:type="dxa"/>
              <w:right w:w="120" w:type="dxa"/>
            </w:tcMar>
          </w:tcPr>
          <w:p w14:paraId="6DBA85CA" w14:textId="77777777" w:rsidR="00BE4E9E" w:rsidRDefault="00000000">
            <w:pPr>
              <w:spacing w:before="120" w:after="120" w:line="288" w:lineRule="auto"/>
              <w:jc w:val="left"/>
            </w:pPr>
            <w:r>
              <w:rPr>
                <w:rFonts w:ascii="Arial" w:eastAsia="等线" w:hAnsi="Arial" w:cs="Arial"/>
                <w:sz w:val="22"/>
              </w:rPr>
              <w:t>username</w:t>
            </w:r>
            <w:r>
              <w:rPr>
                <w:rFonts w:ascii="Arial" w:eastAsia="等线" w:hAnsi="Arial" w:cs="Arial"/>
                <w:sz w:val="22"/>
              </w:rPr>
              <w:t>：用户输入的账户名</w:t>
            </w:r>
            <w:r>
              <w:rPr>
                <w:rFonts w:ascii="Arial" w:eastAsia="等线" w:hAnsi="Arial" w:cs="Arial"/>
                <w:sz w:val="22"/>
              </w:rPr>
              <w:t xml:space="preserve"> </w:t>
            </w:r>
            <w:r>
              <w:rPr>
                <w:rFonts w:ascii="Arial" w:eastAsia="等线" w:hAnsi="Arial" w:cs="Arial"/>
                <w:sz w:val="22"/>
              </w:rPr>
              <w:t>明文字符串</w:t>
            </w:r>
          </w:p>
          <w:p w14:paraId="27AB8F2B" w14:textId="77777777" w:rsidR="00BE4E9E" w:rsidRDefault="00000000">
            <w:pPr>
              <w:spacing w:before="120" w:after="120" w:line="288" w:lineRule="auto"/>
              <w:jc w:val="left"/>
            </w:pPr>
            <w:r>
              <w:rPr>
                <w:rFonts w:ascii="Arial" w:eastAsia="等线" w:hAnsi="Arial" w:cs="Arial"/>
                <w:sz w:val="22"/>
              </w:rPr>
              <w:t>password</w:t>
            </w:r>
            <w:r>
              <w:rPr>
                <w:rFonts w:ascii="Arial" w:eastAsia="等线" w:hAnsi="Arial" w:cs="Arial"/>
                <w:sz w:val="22"/>
              </w:rPr>
              <w:t>：用户输入的密码</w:t>
            </w:r>
            <w:r>
              <w:rPr>
                <w:rFonts w:ascii="Arial" w:eastAsia="等线" w:hAnsi="Arial" w:cs="Arial"/>
                <w:sz w:val="22"/>
              </w:rPr>
              <w:t xml:space="preserve"> </w:t>
            </w:r>
            <w:r>
              <w:rPr>
                <w:rFonts w:ascii="Arial" w:eastAsia="等线" w:hAnsi="Arial" w:cs="Arial"/>
                <w:sz w:val="22"/>
              </w:rPr>
              <w:t>字符串</w:t>
            </w:r>
          </w:p>
          <w:p w14:paraId="7BA036F7" w14:textId="77777777" w:rsidR="00BE4E9E" w:rsidRDefault="00000000">
            <w:pPr>
              <w:spacing w:before="120" w:after="120" w:line="288" w:lineRule="auto"/>
              <w:jc w:val="left"/>
            </w:pPr>
            <w:r>
              <w:rPr>
                <w:rFonts w:ascii="Arial" w:eastAsia="等线" w:hAnsi="Arial" w:cs="Arial"/>
                <w:sz w:val="22"/>
              </w:rPr>
              <w:t>email</w:t>
            </w:r>
            <w:r>
              <w:rPr>
                <w:rFonts w:ascii="Arial" w:eastAsia="等线" w:hAnsi="Arial" w:cs="Arial"/>
                <w:sz w:val="22"/>
              </w:rPr>
              <w:t>：用户的邮箱</w:t>
            </w:r>
          </w:p>
        </w:tc>
      </w:tr>
    </w:tbl>
    <w:p w14:paraId="094B589C" w14:textId="77777777" w:rsidR="00BE4E9E" w:rsidRDefault="00000000">
      <w:pPr>
        <w:spacing w:before="120" w:after="120" w:line="288" w:lineRule="auto"/>
        <w:jc w:val="left"/>
      </w:pPr>
      <w:r>
        <w:rPr>
          <w:rFonts w:ascii="Arial" w:eastAsia="等线" w:hAnsi="Arial" w:cs="Arial"/>
          <w:sz w:val="22"/>
        </w:rPr>
        <w:t>4.3.2</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调用方式</w:t>
      </w:r>
    </w:p>
    <w:p w14:paraId="2A930F5F" w14:textId="77777777" w:rsidR="00BE4E9E" w:rsidRDefault="00000000">
      <w:pPr>
        <w:spacing w:before="120" w:after="120" w:line="288" w:lineRule="auto"/>
        <w:ind w:firstLine="420"/>
        <w:jc w:val="left"/>
      </w:pPr>
      <w:r>
        <w:rPr>
          <w:rFonts w:ascii="Arial" w:eastAsia="等线" w:hAnsi="Arial" w:cs="Arial"/>
          <w:sz w:val="22"/>
        </w:rPr>
        <w:t xml:space="preserve">4.3.1.1 </w:t>
      </w:r>
      <w:proofErr w:type="spellStart"/>
      <w:r>
        <w:rPr>
          <w:rFonts w:ascii="Arial" w:eastAsia="等线" w:hAnsi="Arial" w:cs="Arial"/>
          <w:sz w:val="22"/>
        </w:rPr>
        <w:t>postMessage</w:t>
      </w:r>
      <w:proofErr w:type="spellEnd"/>
      <w:r>
        <w:rPr>
          <w:rFonts w:ascii="Arial" w:eastAsia="等线" w:hAnsi="Arial" w:cs="Arial"/>
          <w:sz w:val="22"/>
        </w:rPr>
        <w:t>接口</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276EEE03" w14:textId="77777777">
        <w:tc>
          <w:tcPr>
            <w:tcW w:w="7827" w:type="dxa"/>
            <w:shd w:val="clear" w:color="auto" w:fill="FFF5EB"/>
            <w:tcMar>
              <w:top w:w="60" w:type="dxa"/>
              <w:left w:w="120" w:type="dxa"/>
              <w:bottom w:w="30" w:type="dxa"/>
              <w:right w:w="120" w:type="dxa"/>
            </w:tcMar>
          </w:tcPr>
          <w:p w14:paraId="66C179EA" w14:textId="77777777" w:rsidR="00BE4E9E" w:rsidRDefault="00000000">
            <w:pPr>
              <w:spacing w:before="120" w:after="120" w:line="288" w:lineRule="auto"/>
              <w:jc w:val="left"/>
            </w:pPr>
            <w:proofErr w:type="spellStart"/>
            <w:r>
              <w:rPr>
                <w:rFonts w:ascii="Arial" w:eastAsia="等线" w:hAnsi="Arial" w:cs="Arial"/>
                <w:i/>
                <w:sz w:val="22"/>
              </w:rPr>
              <w:t>window</w:t>
            </w:r>
            <w:r>
              <w:rPr>
                <w:rFonts w:ascii="Arial" w:eastAsia="等线" w:hAnsi="Arial" w:cs="Arial"/>
                <w:sz w:val="22"/>
              </w:rPr>
              <w:t>.top.postMessage</w:t>
            </w:r>
            <w:proofErr w:type="spellEnd"/>
            <w:r>
              <w:rPr>
                <w:rFonts w:ascii="Arial" w:eastAsia="等线" w:hAnsi="Arial" w:cs="Arial"/>
                <w:sz w:val="22"/>
              </w:rPr>
              <w:t>(result, '*');</w:t>
            </w:r>
          </w:p>
        </w:tc>
      </w:tr>
    </w:tbl>
    <w:p w14:paraId="65ADA10F" w14:textId="77777777" w:rsidR="00BE4E9E" w:rsidRDefault="00000000">
      <w:pPr>
        <w:spacing w:before="120" w:after="120" w:line="288" w:lineRule="auto"/>
        <w:ind w:firstLine="420"/>
        <w:jc w:val="left"/>
      </w:pPr>
      <w:r>
        <w:rPr>
          <w:rFonts w:ascii="Arial" w:eastAsia="等线" w:hAnsi="Arial" w:cs="Arial"/>
          <w:sz w:val="22"/>
        </w:rPr>
        <w:t xml:space="preserve">4.3.1.2 </w:t>
      </w:r>
      <w:proofErr w:type="spellStart"/>
      <w:r>
        <w:rPr>
          <w:rFonts w:ascii="Arial" w:eastAsia="等线" w:hAnsi="Arial" w:cs="Arial"/>
          <w:sz w:val="22"/>
        </w:rPr>
        <w:t>WebWindow</w:t>
      </w:r>
      <w:proofErr w:type="spellEnd"/>
      <w:r>
        <w:rPr>
          <w:rFonts w:ascii="Arial" w:eastAsia="等线" w:hAnsi="Arial" w:cs="Arial"/>
          <w:sz w:val="22"/>
        </w:rPr>
        <w:t>接口</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556B5929" w14:textId="77777777">
        <w:tc>
          <w:tcPr>
            <w:tcW w:w="7827" w:type="dxa"/>
            <w:shd w:val="clear" w:color="auto" w:fill="FFF5EB"/>
            <w:tcMar>
              <w:top w:w="60" w:type="dxa"/>
              <w:left w:w="120" w:type="dxa"/>
              <w:bottom w:w="30" w:type="dxa"/>
              <w:right w:w="120" w:type="dxa"/>
            </w:tcMar>
          </w:tcPr>
          <w:p w14:paraId="5108B096" w14:textId="77777777" w:rsidR="00BE4E9E" w:rsidRDefault="00000000">
            <w:pPr>
              <w:spacing w:before="120" w:after="120" w:line="288" w:lineRule="auto"/>
              <w:jc w:val="left"/>
            </w:pPr>
            <w:r>
              <w:rPr>
                <w:rFonts w:ascii="Arial" w:eastAsia="等线" w:hAnsi="Arial" w:cs="Arial"/>
                <w:sz w:val="22"/>
              </w:rPr>
              <w:t xml:space="preserve">var </w:t>
            </w:r>
            <w:proofErr w:type="spellStart"/>
            <w:r>
              <w:rPr>
                <w:rFonts w:ascii="Arial" w:eastAsia="等线" w:hAnsi="Arial" w:cs="Arial"/>
                <w:sz w:val="22"/>
              </w:rPr>
              <w:t>webWindow</w:t>
            </w:r>
            <w:proofErr w:type="spellEnd"/>
            <w:r>
              <w:rPr>
                <w:rFonts w:ascii="Arial" w:eastAsia="等线" w:hAnsi="Arial" w:cs="Arial"/>
                <w:sz w:val="22"/>
              </w:rPr>
              <w:t xml:space="preserve"> = new WebWindow('https://wangdianyun.github.io/GodSay-plugin-automata/', ['((ccc)(aa))'], '</w:t>
            </w:r>
            <w:proofErr w:type="spellStart"/>
            <w:r>
              <w:rPr>
                <w:rFonts w:ascii="Arial" w:eastAsia="等线" w:hAnsi="Arial" w:cs="Arial"/>
                <w:sz w:val="22"/>
              </w:rPr>
              <w:t>nfa</w:t>
            </w:r>
            <w:proofErr w:type="spellEnd"/>
            <w:r>
              <w:rPr>
                <w:rFonts w:ascii="Arial" w:eastAsia="等线" w:hAnsi="Arial" w:cs="Arial"/>
                <w:sz w:val="22"/>
              </w:rPr>
              <w:t>', 0, 0, 800, 600, false, true, 80)</w:t>
            </w:r>
          </w:p>
        </w:tc>
      </w:tr>
    </w:tbl>
    <w:p w14:paraId="12485E9A" w14:textId="77777777" w:rsidR="00BE4E9E" w:rsidRDefault="00000000">
      <w:pPr>
        <w:spacing w:before="120" w:after="120" w:line="288" w:lineRule="auto"/>
        <w:ind w:firstLine="420"/>
        <w:jc w:val="left"/>
      </w:pPr>
      <w:r>
        <w:rPr>
          <w:rFonts w:ascii="Arial" w:eastAsia="等线" w:hAnsi="Arial" w:cs="Arial"/>
          <w:sz w:val="22"/>
        </w:rPr>
        <w:t>4.3.1.3 Login</w:t>
      </w:r>
      <w:r>
        <w:rPr>
          <w:rFonts w:ascii="Arial" w:eastAsia="等线" w:hAnsi="Arial" w:cs="Arial"/>
          <w:sz w:val="22"/>
        </w:rPr>
        <w:t>接口</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319611A1" w14:textId="77777777">
        <w:tc>
          <w:tcPr>
            <w:tcW w:w="7827" w:type="dxa"/>
            <w:shd w:val="clear" w:color="auto" w:fill="FFF5EB"/>
            <w:tcMar>
              <w:top w:w="60" w:type="dxa"/>
              <w:left w:w="120" w:type="dxa"/>
              <w:bottom w:w="30" w:type="dxa"/>
              <w:right w:w="120" w:type="dxa"/>
            </w:tcMar>
          </w:tcPr>
          <w:p w14:paraId="7D61F237" w14:textId="77777777" w:rsidR="00BE4E9E" w:rsidRDefault="00000000">
            <w:pPr>
              <w:spacing w:before="120" w:after="120" w:line="288" w:lineRule="auto"/>
              <w:jc w:val="left"/>
            </w:pPr>
            <w:r>
              <w:rPr>
                <w:rFonts w:ascii="Arial" w:eastAsia="等线" w:hAnsi="Arial" w:cs="Arial"/>
                <w:sz w:val="22"/>
              </w:rPr>
              <w:lastRenderedPageBreak/>
              <w:t>&lt;button onclick="login()"&gt;</w:t>
            </w:r>
            <w:r>
              <w:rPr>
                <w:rFonts w:ascii="Arial" w:eastAsia="等线" w:hAnsi="Arial" w:cs="Arial"/>
                <w:sz w:val="22"/>
              </w:rPr>
              <w:t>登录游戏</w:t>
            </w:r>
            <w:r>
              <w:rPr>
                <w:rFonts w:ascii="Arial" w:eastAsia="等线" w:hAnsi="Arial" w:cs="Arial"/>
                <w:sz w:val="22"/>
              </w:rPr>
              <w:t>&lt;/button&gt;</w:t>
            </w:r>
          </w:p>
        </w:tc>
      </w:tr>
    </w:tbl>
    <w:p w14:paraId="652F2BD2" w14:textId="77777777" w:rsidR="00BE4E9E" w:rsidRDefault="00000000">
      <w:pPr>
        <w:spacing w:before="380" w:after="140" w:line="288" w:lineRule="auto"/>
        <w:jc w:val="left"/>
        <w:outlineLvl w:val="0"/>
      </w:pPr>
      <w:bookmarkStart w:id="14" w:name="heading_4"/>
      <w:r>
        <w:rPr>
          <w:rFonts w:ascii="Arial" w:eastAsia="等线" w:hAnsi="Arial" w:cs="Arial"/>
          <w:b/>
          <w:sz w:val="36"/>
        </w:rPr>
        <w:t>5</w:t>
      </w:r>
      <w:r>
        <w:rPr>
          <w:rFonts w:ascii="Arial" w:eastAsia="等线" w:hAnsi="Arial" w:cs="Arial"/>
          <w:b/>
          <w:sz w:val="36"/>
        </w:rPr>
        <w:t>、数据库设计</w:t>
      </w:r>
      <w:r>
        <w:rPr>
          <w:rFonts w:ascii="Arial" w:eastAsia="等线" w:hAnsi="Arial" w:cs="Arial"/>
          <w:b/>
          <w:sz w:val="36"/>
        </w:rPr>
        <w:t xml:space="preserve"> </w:t>
      </w:r>
      <w:bookmarkEnd w:id="14"/>
    </w:p>
    <w:p w14:paraId="5DB10B6D" w14:textId="77777777" w:rsidR="00BE4E9E" w:rsidRDefault="00000000">
      <w:pPr>
        <w:spacing w:before="120" w:after="120" w:line="288" w:lineRule="auto"/>
        <w:jc w:val="left"/>
      </w:pPr>
      <w:r>
        <w:rPr>
          <w:rFonts w:ascii="Arial" w:eastAsia="等线" w:hAnsi="Arial" w:cs="Arial"/>
          <w:sz w:val="22"/>
        </w:rPr>
        <w:t xml:space="preserve">5.1 MySQL </w:t>
      </w:r>
      <w:r>
        <w:rPr>
          <w:rFonts w:ascii="Arial" w:eastAsia="等线" w:hAnsi="Arial" w:cs="Arial"/>
          <w:sz w:val="22"/>
        </w:rPr>
        <w:t>用户信息表：</w:t>
      </w:r>
    </w:p>
    <w:p w14:paraId="6C104344" w14:textId="77777777" w:rsidR="00BE4E9E" w:rsidRDefault="00000000">
      <w:pPr>
        <w:numPr>
          <w:ilvl w:val="0"/>
          <w:numId w:val="968"/>
        </w:numPr>
        <w:spacing w:before="120" w:after="120" w:line="288" w:lineRule="auto"/>
        <w:jc w:val="left"/>
      </w:pPr>
      <w:r>
        <w:rPr>
          <w:rFonts w:ascii="Consolas" w:eastAsia="Consolas" w:hAnsi="Consolas" w:cs="Consolas"/>
          <w:sz w:val="22"/>
          <w:shd w:val="clear" w:color="auto" w:fill="EFF0F1"/>
        </w:rPr>
        <w:t>id</w:t>
      </w:r>
      <w:r>
        <w:rPr>
          <w:rFonts w:ascii="Arial" w:eastAsia="等线" w:hAnsi="Arial" w:cs="Arial"/>
          <w:sz w:val="22"/>
        </w:rPr>
        <w:t xml:space="preserve">: </w:t>
      </w:r>
      <w:r>
        <w:rPr>
          <w:rFonts w:ascii="Arial" w:eastAsia="等线" w:hAnsi="Arial" w:cs="Arial"/>
          <w:sz w:val="22"/>
        </w:rPr>
        <w:t>用户的唯一标识符，自增字段。</w:t>
      </w:r>
    </w:p>
    <w:p w14:paraId="46F16C68" w14:textId="77777777" w:rsidR="00BE4E9E" w:rsidRDefault="00000000">
      <w:pPr>
        <w:numPr>
          <w:ilvl w:val="0"/>
          <w:numId w:val="969"/>
        </w:numPr>
        <w:spacing w:before="120" w:after="120" w:line="288" w:lineRule="auto"/>
        <w:jc w:val="left"/>
      </w:pPr>
      <w:r>
        <w:rPr>
          <w:rFonts w:ascii="Consolas" w:eastAsia="Consolas" w:hAnsi="Consolas" w:cs="Consolas"/>
          <w:sz w:val="22"/>
          <w:shd w:val="clear" w:color="auto" w:fill="EFF0F1"/>
        </w:rPr>
        <w:t>username</w:t>
      </w:r>
      <w:r>
        <w:rPr>
          <w:rFonts w:ascii="Arial" w:eastAsia="等线" w:hAnsi="Arial" w:cs="Arial"/>
          <w:sz w:val="22"/>
        </w:rPr>
        <w:t xml:space="preserve">: </w:t>
      </w:r>
      <w:r>
        <w:rPr>
          <w:rFonts w:ascii="Arial" w:eastAsia="等线" w:hAnsi="Arial" w:cs="Arial"/>
          <w:sz w:val="22"/>
        </w:rPr>
        <w:t>用户名，唯一且不能为空。</w:t>
      </w:r>
    </w:p>
    <w:p w14:paraId="36D8B06B" w14:textId="77777777" w:rsidR="00BE4E9E" w:rsidRDefault="00000000">
      <w:pPr>
        <w:numPr>
          <w:ilvl w:val="0"/>
          <w:numId w:val="970"/>
        </w:numPr>
        <w:spacing w:before="120" w:after="120" w:line="288" w:lineRule="auto"/>
        <w:jc w:val="left"/>
      </w:pPr>
      <w:proofErr w:type="spellStart"/>
      <w:r>
        <w:rPr>
          <w:rFonts w:ascii="Consolas" w:eastAsia="Consolas" w:hAnsi="Consolas" w:cs="Consolas"/>
          <w:sz w:val="22"/>
          <w:shd w:val="clear" w:color="auto" w:fill="EFF0F1"/>
        </w:rPr>
        <w:t>password_hash</w:t>
      </w:r>
      <w:proofErr w:type="spellEnd"/>
      <w:r>
        <w:rPr>
          <w:rFonts w:ascii="Arial" w:eastAsia="等线" w:hAnsi="Arial" w:cs="Arial"/>
          <w:sz w:val="22"/>
        </w:rPr>
        <w:t xml:space="preserve">: </w:t>
      </w:r>
      <w:r>
        <w:rPr>
          <w:rFonts w:ascii="Arial" w:eastAsia="等线" w:hAnsi="Arial" w:cs="Arial"/>
          <w:sz w:val="22"/>
        </w:rPr>
        <w:t>加密或散列后的用户密码，不能为空。</w:t>
      </w:r>
    </w:p>
    <w:p w14:paraId="31F4BC28" w14:textId="77777777" w:rsidR="00BE4E9E" w:rsidRDefault="00000000">
      <w:pPr>
        <w:numPr>
          <w:ilvl w:val="0"/>
          <w:numId w:val="971"/>
        </w:numPr>
        <w:spacing w:before="120" w:after="120" w:line="288" w:lineRule="auto"/>
        <w:jc w:val="left"/>
      </w:pPr>
      <w:r>
        <w:rPr>
          <w:rFonts w:ascii="Consolas" w:eastAsia="Consolas" w:hAnsi="Consolas" w:cs="Consolas"/>
          <w:sz w:val="22"/>
          <w:shd w:val="clear" w:color="auto" w:fill="EFF0F1"/>
        </w:rPr>
        <w:t>email</w:t>
      </w:r>
      <w:r>
        <w:rPr>
          <w:rFonts w:ascii="Arial" w:eastAsia="等线" w:hAnsi="Arial" w:cs="Arial"/>
          <w:sz w:val="22"/>
        </w:rPr>
        <w:t xml:space="preserve">: </w:t>
      </w:r>
      <w:r>
        <w:rPr>
          <w:rFonts w:ascii="Arial" w:eastAsia="等线" w:hAnsi="Arial" w:cs="Arial"/>
          <w:sz w:val="22"/>
        </w:rPr>
        <w:t>用户的电子邮件地址，唯一且不能为空。</w:t>
      </w:r>
    </w:p>
    <w:p w14:paraId="14E328B8" w14:textId="77777777" w:rsidR="00BE4E9E" w:rsidRDefault="00000000">
      <w:pPr>
        <w:numPr>
          <w:ilvl w:val="0"/>
          <w:numId w:val="972"/>
        </w:numPr>
        <w:spacing w:before="120" w:after="120" w:line="288" w:lineRule="auto"/>
        <w:jc w:val="left"/>
      </w:pPr>
      <w:proofErr w:type="spellStart"/>
      <w:r>
        <w:rPr>
          <w:rFonts w:ascii="Consolas" w:eastAsia="Consolas" w:hAnsi="Consolas" w:cs="Consolas"/>
          <w:sz w:val="22"/>
          <w:shd w:val="clear" w:color="auto" w:fill="EFF0F1"/>
        </w:rPr>
        <w:t>created_at</w:t>
      </w:r>
      <w:proofErr w:type="spellEnd"/>
      <w:r>
        <w:rPr>
          <w:rFonts w:ascii="Arial" w:eastAsia="等线" w:hAnsi="Arial" w:cs="Arial"/>
          <w:sz w:val="22"/>
        </w:rPr>
        <w:t xml:space="preserve">: </w:t>
      </w:r>
      <w:r>
        <w:rPr>
          <w:rFonts w:ascii="Arial" w:eastAsia="等线" w:hAnsi="Arial" w:cs="Arial"/>
          <w:sz w:val="22"/>
        </w:rPr>
        <w:t>记录用户创建的时间，默认值为当前时间戳。</w:t>
      </w:r>
    </w:p>
    <w:p w14:paraId="699DDAAE" w14:textId="77777777" w:rsidR="00BE4E9E" w:rsidRDefault="00000000">
      <w:pPr>
        <w:spacing w:before="120" w:after="120" w:line="288" w:lineRule="auto"/>
        <w:jc w:val="left"/>
      </w:pPr>
      <w:r>
        <w:rPr>
          <w:rFonts w:ascii="Arial" w:eastAsia="等线" w:hAnsi="Arial" w:cs="Arial"/>
          <w:sz w:val="22"/>
        </w:rPr>
        <w:t xml:space="preserve">5.2 JSON </w:t>
      </w:r>
      <w:r>
        <w:rPr>
          <w:rFonts w:ascii="Arial" w:eastAsia="等线" w:hAnsi="Arial" w:cs="Arial"/>
          <w:sz w:val="22"/>
        </w:rPr>
        <w:t>游戏数据库：</w:t>
      </w:r>
    </w:p>
    <w:p w14:paraId="67DB3C1F" w14:textId="77777777" w:rsidR="00BE4E9E" w:rsidRDefault="00000000">
      <w:pPr>
        <w:numPr>
          <w:ilvl w:val="0"/>
          <w:numId w:val="973"/>
        </w:numPr>
        <w:spacing w:before="120" w:after="120" w:line="288" w:lineRule="auto"/>
        <w:jc w:val="left"/>
      </w:pPr>
      <w:r>
        <w:rPr>
          <w:rFonts w:ascii="Consolas" w:eastAsia="Consolas" w:hAnsi="Consolas" w:cs="Consolas"/>
          <w:sz w:val="22"/>
          <w:shd w:val="clear" w:color="auto" w:fill="EFF0F1"/>
        </w:rPr>
        <w:t>Actors</w:t>
      </w:r>
      <w:r>
        <w:rPr>
          <w:rFonts w:ascii="Arial" w:eastAsia="等线" w:hAnsi="Arial" w:cs="Arial"/>
          <w:sz w:val="22"/>
        </w:rPr>
        <w:t>：用于储存玩家信息</w:t>
      </w:r>
    </w:p>
    <w:p w14:paraId="609E5537" w14:textId="77777777" w:rsidR="00BE4E9E" w:rsidRDefault="00000000">
      <w:pPr>
        <w:numPr>
          <w:ilvl w:val="0"/>
          <w:numId w:val="974"/>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57DE9400" w14:textId="77777777">
        <w:tc>
          <w:tcPr>
            <w:tcW w:w="7827" w:type="dxa"/>
            <w:shd w:val="clear" w:color="auto" w:fill="FFF5EB"/>
            <w:tcMar>
              <w:top w:w="60" w:type="dxa"/>
              <w:left w:w="120" w:type="dxa"/>
              <w:bottom w:w="30" w:type="dxa"/>
              <w:right w:w="120" w:type="dxa"/>
            </w:tcMar>
          </w:tcPr>
          <w:p w14:paraId="353804A9" w14:textId="77777777" w:rsidR="00BE4E9E" w:rsidRDefault="00000000">
            <w:pPr>
              <w:spacing w:before="120" w:after="120" w:line="288" w:lineRule="auto"/>
              <w:jc w:val="left"/>
            </w:pPr>
            <w:r>
              <w:rPr>
                <w:rFonts w:ascii="Arial" w:eastAsia="等线" w:hAnsi="Arial" w:cs="Arial"/>
                <w:sz w:val="22"/>
              </w:rPr>
              <w:t>{</w:t>
            </w:r>
          </w:p>
          <w:p w14:paraId="41178D87" w14:textId="77777777" w:rsidR="00BE4E9E" w:rsidRDefault="00000000">
            <w:pPr>
              <w:spacing w:before="120" w:after="120" w:line="288" w:lineRule="auto"/>
              <w:jc w:val="left"/>
            </w:pPr>
            <w:r>
              <w:rPr>
                <w:rFonts w:ascii="Arial" w:eastAsia="等线" w:hAnsi="Arial" w:cs="Arial"/>
                <w:sz w:val="22"/>
              </w:rPr>
              <w:t xml:space="preserve">  "id": 1,</w:t>
            </w:r>
          </w:p>
          <w:p w14:paraId="3F9D4E7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battlerName</w:t>
            </w:r>
            <w:proofErr w:type="spellEnd"/>
            <w:r>
              <w:rPr>
                <w:rFonts w:ascii="Arial" w:eastAsia="等线" w:hAnsi="Arial" w:cs="Arial"/>
                <w:sz w:val="22"/>
              </w:rPr>
              <w:t>": "</w:t>
            </w:r>
            <w:proofErr w:type="spellStart"/>
            <w:r>
              <w:rPr>
                <w:rFonts w:ascii="Arial" w:eastAsia="等线" w:hAnsi="Arial" w:cs="Arial"/>
                <w:sz w:val="22"/>
              </w:rPr>
              <w:t>main_actor_fight</w:t>
            </w:r>
            <w:proofErr w:type="spellEnd"/>
            <w:r>
              <w:rPr>
                <w:rFonts w:ascii="Arial" w:eastAsia="等线" w:hAnsi="Arial" w:cs="Arial"/>
                <w:sz w:val="22"/>
              </w:rPr>
              <w:t>",</w:t>
            </w:r>
          </w:p>
          <w:p w14:paraId="10D8A7B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characterIndex</w:t>
            </w:r>
            <w:proofErr w:type="spellEnd"/>
            <w:r>
              <w:rPr>
                <w:rFonts w:ascii="Arial" w:eastAsia="等线" w:hAnsi="Arial" w:cs="Arial"/>
                <w:sz w:val="22"/>
              </w:rPr>
              <w:t>": 0,</w:t>
            </w:r>
          </w:p>
          <w:p w14:paraId="62A7DC7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characterName</w:t>
            </w:r>
            <w:proofErr w:type="spellEnd"/>
            <w:r>
              <w:rPr>
                <w:rFonts w:ascii="Arial" w:eastAsia="等线" w:hAnsi="Arial" w:cs="Arial"/>
                <w:sz w:val="22"/>
              </w:rPr>
              <w:t>": "</w:t>
            </w:r>
            <w:proofErr w:type="spellStart"/>
            <w:r>
              <w:rPr>
                <w:rFonts w:ascii="Arial" w:eastAsia="等线" w:hAnsi="Arial" w:cs="Arial"/>
                <w:sz w:val="22"/>
              </w:rPr>
              <w:t>main_actor</w:t>
            </w:r>
            <w:proofErr w:type="spellEnd"/>
            <w:r>
              <w:rPr>
                <w:rFonts w:ascii="Arial" w:eastAsia="等线" w:hAnsi="Arial" w:cs="Arial"/>
                <w:sz w:val="22"/>
              </w:rPr>
              <w:t>",</w:t>
            </w:r>
          </w:p>
          <w:p w14:paraId="5CC0D2A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classId</w:t>
            </w:r>
            <w:proofErr w:type="spellEnd"/>
            <w:r>
              <w:rPr>
                <w:rFonts w:ascii="Arial" w:eastAsia="等线" w:hAnsi="Arial" w:cs="Arial"/>
                <w:sz w:val="22"/>
              </w:rPr>
              <w:t>": 1,</w:t>
            </w:r>
          </w:p>
          <w:p w14:paraId="6C5D8D28" w14:textId="77777777" w:rsidR="00BE4E9E" w:rsidRDefault="00000000">
            <w:pPr>
              <w:spacing w:before="120" w:after="120" w:line="288" w:lineRule="auto"/>
              <w:jc w:val="left"/>
            </w:pPr>
            <w:r>
              <w:rPr>
                <w:rFonts w:ascii="Arial" w:eastAsia="等线" w:hAnsi="Arial" w:cs="Arial"/>
                <w:sz w:val="22"/>
              </w:rPr>
              <w:t xml:space="preserve">  "equips": [</w:t>
            </w:r>
          </w:p>
          <w:p w14:paraId="5BFD1E7B" w14:textId="77777777" w:rsidR="00BE4E9E" w:rsidRDefault="00000000">
            <w:pPr>
              <w:spacing w:before="120" w:after="120" w:line="288" w:lineRule="auto"/>
              <w:jc w:val="left"/>
            </w:pPr>
            <w:r>
              <w:rPr>
                <w:rFonts w:ascii="Arial" w:eastAsia="等线" w:hAnsi="Arial" w:cs="Arial"/>
                <w:sz w:val="22"/>
              </w:rPr>
              <w:t xml:space="preserve">    0,</w:t>
            </w:r>
          </w:p>
          <w:p w14:paraId="188744B4" w14:textId="77777777" w:rsidR="00BE4E9E" w:rsidRDefault="00000000">
            <w:pPr>
              <w:spacing w:before="120" w:after="120" w:line="288" w:lineRule="auto"/>
              <w:jc w:val="left"/>
            </w:pPr>
            <w:r>
              <w:rPr>
                <w:rFonts w:ascii="Arial" w:eastAsia="等线" w:hAnsi="Arial" w:cs="Arial"/>
                <w:sz w:val="22"/>
              </w:rPr>
              <w:t xml:space="preserve">    0,</w:t>
            </w:r>
          </w:p>
          <w:p w14:paraId="18637613" w14:textId="77777777" w:rsidR="00BE4E9E" w:rsidRDefault="00000000">
            <w:pPr>
              <w:spacing w:before="120" w:after="120" w:line="288" w:lineRule="auto"/>
              <w:jc w:val="left"/>
            </w:pPr>
            <w:r>
              <w:rPr>
                <w:rFonts w:ascii="Arial" w:eastAsia="等线" w:hAnsi="Arial" w:cs="Arial"/>
                <w:sz w:val="22"/>
              </w:rPr>
              <w:t xml:space="preserve">    0,</w:t>
            </w:r>
          </w:p>
          <w:p w14:paraId="3AB571B9" w14:textId="77777777" w:rsidR="00BE4E9E" w:rsidRDefault="00000000">
            <w:pPr>
              <w:spacing w:before="120" w:after="120" w:line="288" w:lineRule="auto"/>
              <w:jc w:val="left"/>
            </w:pPr>
            <w:r>
              <w:rPr>
                <w:rFonts w:ascii="Arial" w:eastAsia="等线" w:hAnsi="Arial" w:cs="Arial"/>
                <w:sz w:val="22"/>
              </w:rPr>
              <w:t xml:space="preserve">    0,</w:t>
            </w:r>
          </w:p>
          <w:p w14:paraId="5DD8903C" w14:textId="77777777" w:rsidR="00BE4E9E" w:rsidRDefault="00000000">
            <w:pPr>
              <w:spacing w:before="120" w:after="120" w:line="288" w:lineRule="auto"/>
              <w:jc w:val="left"/>
            </w:pPr>
            <w:r>
              <w:rPr>
                <w:rFonts w:ascii="Arial" w:eastAsia="等线" w:hAnsi="Arial" w:cs="Arial"/>
                <w:sz w:val="22"/>
              </w:rPr>
              <w:t xml:space="preserve">    0</w:t>
            </w:r>
          </w:p>
          <w:p w14:paraId="58223951" w14:textId="77777777" w:rsidR="00BE4E9E" w:rsidRDefault="00000000">
            <w:pPr>
              <w:spacing w:before="120" w:after="120" w:line="288" w:lineRule="auto"/>
              <w:jc w:val="left"/>
            </w:pPr>
            <w:r>
              <w:rPr>
                <w:rFonts w:ascii="Arial" w:eastAsia="等线" w:hAnsi="Arial" w:cs="Arial"/>
                <w:sz w:val="22"/>
              </w:rPr>
              <w:t xml:space="preserve">  ],</w:t>
            </w:r>
          </w:p>
          <w:p w14:paraId="33FDCB5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faceIndex</w:t>
            </w:r>
            <w:proofErr w:type="spellEnd"/>
            <w:r>
              <w:rPr>
                <w:rFonts w:ascii="Arial" w:eastAsia="等线" w:hAnsi="Arial" w:cs="Arial"/>
                <w:sz w:val="22"/>
              </w:rPr>
              <w:t>": 0,</w:t>
            </w:r>
          </w:p>
          <w:p w14:paraId="2A6FA10D" w14:textId="77777777" w:rsidR="00BE4E9E" w:rsidRDefault="00000000">
            <w:pPr>
              <w:spacing w:before="120" w:after="120" w:line="288" w:lineRule="auto"/>
              <w:jc w:val="left"/>
            </w:pPr>
            <w:r>
              <w:rPr>
                <w:rFonts w:ascii="Arial" w:eastAsia="等线" w:hAnsi="Arial" w:cs="Arial"/>
                <w:sz w:val="22"/>
              </w:rPr>
              <w:t xml:space="preserve">  "c": "</w:t>
            </w:r>
            <w:proofErr w:type="spellStart"/>
            <w:r>
              <w:rPr>
                <w:rFonts w:ascii="Arial" w:eastAsia="等线" w:hAnsi="Arial" w:cs="Arial"/>
                <w:sz w:val="22"/>
              </w:rPr>
              <w:t>main_actor</w:t>
            </w:r>
            <w:proofErr w:type="spellEnd"/>
            <w:r>
              <w:rPr>
                <w:rFonts w:ascii="Arial" w:eastAsia="等线" w:hAnsi="Arial" w:cs="Arial"/>
                <w:sz w:val="22"/>
              </w:rPr>
              <w:t>",</w:t>
            </w:r>
          </w:p>
          <w:p w14:paraId="178249A4" w14:textId="77777777" w:rsidR="00BE4E9E" w:rsidRDefault="00000000">
            <w:pPr>
              <w:spacing w:before="120" w:after="120" w:line="288" w:lineRule="auto"/>
              <w:jc w:val="left"/>
            </w:pPr>
            <w:r>
              <w:rPr>
                <w:rFonts w:ascii="Arial" w:eastAsia="等线" w:hAnsi="Arial" w:cs="Arial"/>
                <w:sz w:val="22"/>
              </w:rPr>
              <w:t xml:space="preserve">  "traits": [],</w:t>
            </w:r>
          </w:p>
          <w:p w14:paraId="7C4FCADA"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initialLevel</w:t>
            </w:r>
            <w:proofErr w:type="spellEnd"/>
            <w:r>
              <w:rPr>
                <w:rFonts w:ascii="Arial" w:eastAsia="等线" w:hAnsi="Arial" w:cs="Arial"/>
                <w:sz w:val="22"/>
              </w:rPr>
              <w:t>": 1,</w:t>
            </w:r>
          </w:p>
          <w:p w14:paraId="1C2608D4" w14:textId="77777777" w:rsidR="00BE4E9E" w:rsidRDefault="00000000">
            <w:pPr>
              <w:spacing w:before="120" w:after="120" w:line="288" w:lineRule="auto"/>
              <w:jc w:val="left"/>
            </w:pPr>
            <w:r>
              <w:rPr>
                <w:rFonts w:ascii="Arial" w:eastAsia="等线" w:hAnsi="Arial" w:cs="Arial"/>
                <w:sz w:val="22"/>
              </w:rPr>
              <w:lastRenderedPageBreak/>
              <w:t xml:space="preserve">  "</w:t>
            </w:r>
            <w:proofErr w:type="spellStart"/>
            <w:r>
              <w:rPr>
                <w:rFonts w:ascii="Arial" w:eastAsia="等线" w:hAnsi="Arial" w:cs="Arial"/>
                <w:sz w:val="22"/>
              </w:rPr>
              <w:t>maxLevel</w:t>
            </w:r>
            <w:proofErr w:type="spellEnd"/>
            <w:r>
              <w:rPr>
                <w:rFonts w:ascii="Arial" w:eastAsia="等线" w:hAnsi="Arial" w:cs="Arial"/>
                <w:sz w:val="22"/>
              </w:rPr>
              <w:t>": 99,</w:t>
            </w:r>
          </w:p>
          <w:p w14:paraId="7A2D7BC3" w14:textId="77777777" w:rsidR="00BE4E9E" w:rsidRDefault="00000000">
            <w:pPr>
              <w:spacing w:before="120" w:after="120" w:line="288" w:lineRule="auto"/>
              <w:jc w:val="left"/>
            </w:pPr>
            <w:r>
              <w:rPr>
                <w:rFonts w:ascii="Arial" w:eastAsia="等线" w:hAnsi="Arial" w:cs="Arial"/>
                <w:sz w:val="22"/>
              </w:rPr>
              <w:t xml:space="preserve">  "name": "</w:t>
            </w:r>
            <w:r>
              <w:rPr>
                <w:rFonts w:ascii="Arial" w:eastAsia="等线" w:hAnsi="Arial" w:cs="Arial"/>
                <w:sz w:val="22"/>
              </w:rPr>
              <w:t>玩家</w:t>
            </w:r>
            <w:r>
              <w:rPr>
                <w:rFonts w:ascii="Arial" w:eastAsia="等线" w:hAnsi="Arial" w:cs="Arial"/>
                <w:sz w:val="22"/>
              </w:rPr>
              <w:t>",</w:t>
            </w:r>
          </w:p>
          <w:p w14:paraId="3DF1E45F" w14:textId="77777777" w:rsidR="00BE4E9E" w:rsidRDefault="00000000">
            <w:pPr>
              <w:spacing w:before="120" w:after="120" w:line="288" w:lineRule="auto"/>
              <w:jc w:val="left"/>
            </w:pPr>
            <w:r>
              <w:rPr>
                <w:rFonts w:ascii="Arial" w:eastAsia="等线" w:hAnsi="Arial" w:cs="Arial"/>
                <w:sz w:val="22"/>
              </w:rPr>
              <w:t xml:space="preserve">  "nickname": "",</w:t>
            </w:r>
          </w:p>
          <w:p w14:paraId="03D2E629" w14:textId="77777777" w:rsidR="00BE4E9E" w:rsidRDefault="00000000">
            <w:pPr>
              <w:spacing w:before="120" w:after="120" w:line="288" w:lineRule="auto"/>
              <w:jc w:val="left"/>
            </w:pPr>
            <w:r>
              <w:rPr>
                <w:rFonts w:ascii="Arial" w:eastAsia="等线" w:hAnsi="Arial" w:cs="Arial"/>
                <w:sz w:val="22"/>
              </w:rPr>
              <w:t xml:space="preserve">  "note": "",</w:t>
            </w:r>
          </w:p>
          <w:p w14:paraId="4CD4579C" w14:textId="77777777" w:rsidR="00BE4E9E" w:rsidRDefault="00000000">
            <w:pPr>
              <w:spacing w:before="120" w:after="120" w:line="288" w:lineRule="auto"/>
              <w:jc w:val="left"/>
            </w:pPr>
            <w:r>
              <w:rPr>
                <w:rFonts w:ascii="Arial" w:eastAsia="等线" w:hAnsi="Arial" w:cs="Arial"/>
                <w:sz w:val="22"/>
              </w:rPr>
              <w:t xml:space="preserve">  "profile": ""</w:t>
            </w:r>
          </w:p>
          <w:p w14:paraId="0931D5AA" w14:textId="77777777" w:rsidR="00BE4E9E" w:rsidRDefault="00000000">
            <w:pPr>
              <w:spacing w:before="120" w:after="120" w:line="288" w:lineRule="auto"/>
              <w:jc w:val="left"/>
            </w:pPr>
            <w:r>
              <w:rPr>
                <w:rFonts w:ascii="Arial" w:eastAsia="等线" w:hAnsi="Arial" w:cs="Arial"/>
                <w:sz w:val="22"/>
              </w:rPr>
              <w:t>},</w:t>
            </w:r>
          </w:p>
        </w:tc>
      </w:tr>
    </w:tbl>
    <w:p w14:paraId="10E0BB84" w14:textId="77777777" w:rsidR="00BE4E9E" w:rsidRDefault="00000000">
      <w:pPr>
        <w:numPr>
          <w:ilvl w:val="0"/>
          <w:numId w:val="975"/>
        </w:numPr>
        <w:spacing w:before="120" w:after="120" w:line="288" w:lineRule="auto"/>
        <w:jc w:val="left"/>
      </w:pPr>
      <w:r>
        <w:rPr>
          <w:rFonts w:ascii="Consolas" w:eastAsia="Consolas" w:hAnsi="Consolas" w:cs="Consolas"/>
          <w:sz w:val="22"/>
          <w:shd w:val="clear" w:color="auto" w:fill="EFF0F1"/>
        </w:rPr>
        <w:lastRenderedPageBreak/>
        <w:t>Animations</w:t>
      </w:r>
      <w:r>
        <w:rPr>
          <w:rFonts w:ascii="Arial" w:eastAsia="等线" w:hAnsi="Arial" w:cs="Arial"/>
          <w:sz w:val="22"/>
        </w:rPr>
        <w:t>：用于储存动画信息</w:t>
      </w:r>
    </w:p>
    <w:p w14:paraId="18865F91" w14:textId="77777777" w:rsidR="00BE4E9E" w:rsidRDefault="00000000">
      <w:pPr>
        <w:numPr>
          <w:ilvl w:val="0"/>
          <w:numId w:val="976"/>
        </w:numPr>
        <w:spacing w:before="120" w:after="120" w:line="288" w:lineRule="auto"/>
        <w:ind w:left="453"/>
        <w:jc w:val="left"/>
      </w:pPr>
      <w:r>
        <w:rPr>
          <w:rFonts w:ascii="Arial" w:eastAsia="等线" w:hAnsi="Arial" w:cs="Arial"/>
          <w:sz w:val="22"/>
        </w:rPr>
        <w:t>格式实例：</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6008145D" w14:textId="77777777">
        <w:tc>
          <w:tcPr>
            <w:tcW w:w="7827" w:type="dxa"/>
            <w:shd w:val="clear" w:color="auto" w:fill="FFF5EB"/>
            <w:tcMar>
              <w:top w:w="60" w:type="dxa"/>
              <w:left w:w="120" w:type="dxa"/>
              <w:bottom w:w="30" w:type="dxa"/>
              <w:right w:w="120" w:type="dxa"/>
            </w:tcMar>
          </w:tcPr>
          <w:p w14:paraId="760D0262" w14:textId="77777777" w:rsidR="00BE4E9E" w:rsidRDefault="00000000">
            <w:pPr>
              <w:spacing w:before="120" w:after="120" w:line="288" w:lineRule="auto"/>
              <w:jc w:val="left"/>
            </w:pPr>
            <w:r>
              <w:rPr>
                <w:rFonts w:ascii="Arial" w:eastAsia="等线" w:hAnsi="Arial" w:cs="Arial"/>
                <w:sz w:val="22"/>
              </w:rPr>
              <w:t>{</w:t>
            </w:r>
          </w:p>
          <w:p w14:paraId="6C215918" w14:textId="77777777" w:rsidR="00BE4E9E" w:rsidRDefault="00000000">
            <w:pPr>
              <w:spacing w:before="120" w:after="120" w:line="288" w:lineRule="auto"/>
              <w:jc w:val="left"/>
            </w:pPr>
            <w:r>
              <w:rPr>
                <w:rFonts w:ascii="Arial" w:eastAsia="等线" w:hAnsi="Arial" w:cs="Arial"/>
                <w:sz w:val="22"/>
              </w:rPr>
              <w:t xml:space="preserve">  "id": 1,</w:t>
            </w:r>
          </w:p>
          <w:p w14:paraId="5663D25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displayType</w:t>
            </w:r>
            <w:proofErr w:type="spellEnd"/>
            <w:r>
              <w:rPr>
                <w:rFonts w:ascii="Arial" w:eastAsia="等线" w:hAnsi="Arial" w:cs="Arial"/>
                <w:sz w:val="22"/>
              </w:rPr>
              <w:t>": 0,</w:t>
            </w:r>
          </w:p>
          <w:p w14:paraId="4E89781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effectName</w:t>
            </w:r>
            <w:proofErr w:type="spellEnd"/>
            <w:r>
              <w:rPr>
                <w:rFonts w:ascii="Arial" w:eastAsia="等线" w:hAnsi="Arial" w:cs="Arial"/>
                <w:sz w:val="22"/>
              </w:rPr>
              <w:t>": "</w:t>
            </w:r>
            <w:proofErr w:type="spellStart"/>
            <w:r>
              <w:rPr>
                <w:rFonts w:ascii="Arial" w:eastAsia="等线" w:hAnsi="Arial" w:cs="Arial"/>
                <w:sz w:val="22"/>
              </w:rPr>
              <w:t>HitPhysical</w:t>
            </w:r>
            <w:proofErr w:type="spellEnd"/>
            <w:r>
              <w:rPr>
                <w:rFonts w:ascii="Arial" w:eastAsia="等线" w:hAnsi="Arial" w:cs="Arial"/>
                <w:sz w:val="22"/>
              </w:rPr>
              <w:t>",</w:t>
            </w:r>
          </w:p>
          <w:p w14:paraId="0AD03F4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flashTimings</w:t>
            </w:r>
            <w:proofErr w:type="spellEnd"/>
            <w:r>
              <w:rPr>
                <w:rFonts w:ascii="Arial" w:eastAsia="等线" w:hAnsi="Arial" w:cs="Arial"/>
                <w:sz w:val="22"/>
              </w:rPr>
              <w:t>": [</w:t>
            </w:r>
          </w:p>
          <w:p w14:paraId="7218607B" w14:textId="77777777" w:rsidR="00BE4E9E" w:rsidRDefault="00000000">
            <w:pPr>
              <w:spacing w:before="120" w:after="120" w:line="288" w:lineRule="auto"/>
              <w:jc w:val="left"/>
            </w:pPr>
            <w:r>
              <w:rPr>
                <w:rFonts w:ascii="Arial" w:eastAsia="等线" w:hAnsi="Arial" w:cs="Arial"/>
                <w:sz w:val="22"/>
              </w:rPr>
              <w:t xml:space="preserve">    {</w:t>
            </w:r>
          </w:p>
          <w:p w14:paraId="2C3A38C9" w14:textId="77777777" w:rsidR="00BE4E9E" w:rsidRDefault="00000000">
            <w:pPr>
              <w:spacing w:before="120" w:after="120" w:line="288" w:lineRule="auto"/>
              <w:jc w:val="left"/>
            </w:pPr>
            <w:r>
              <w:rPr>
                <w:rFonts w:ascii="Arial" w:eastAsia="等线" w:hAnsi="Arial" w:cs="Arial"/>
                <w:sz w:val="22"/>
              </w:rPr>
              <w:t xml:space="preserve">      "frame": 0,</w:t>
            </w:r>
          </w:p>
          <w:p w14:paraId="50A1324A" w14:textId="77777777" w:rsidR="00BE4E9E" w:rsidRDefault="00000000">
            <w:pPr>
              <w:spacing w:before="120" w:after="120" w:line="288" w:lineRule="auto"/>
              <w:jc w:val="left"/>
            </w:pPr>
            <w:r>
              <w:rPr>
                <w:rFonts w:ascii="Arial" w:eastAsia="等线" w:hAnsi="Arial" w:cs="Arial"/>
                <w:sz w:val="22"/>
              </w:rPr>
              <w:t xml:space="preserve">      "duration": 30,</w:t>
            </w:r>
          </w:p>
          <w:p w14:paraId="53130E5C" w14:textId="77777777" w:rsidR="00BE4E9E" w:rsidRDefault="00000000">
            <w:pPr>
              <w:spacing w:before="120" w:after="120" w:line="288" w:lineRule="auto"/>
              <w:jc w:val="left"/>
            </w:pPr>
            <w:r>
              <w:rPr>
                <w:rFonts w:ascii="Arial" w:eastAsia="等线" w:hAnsi="Arial" w:cs="Arial"/>
                <w:sz w:val="22"/>
              </w:rPr>
              <w:t xml:space="preserve">      "color": [</w:t>
            </w:r>
          </w:p>
          <w:p w14:paraId="1D1AB238" w14:textId="77777777" w:rsidR="00BE4E9E" w:rsidRDefault="00000000">
            <w:pPr>
              <w:spacing w:before="120" w:after="120" w:line="288" w:lineRule="auto"/>
              <w:jc w:val="left"/>
            </w:pPr>
            <w:r>
              <w:rPr>
                <w:rFonts w:ascii="Arial" w:eastAsia="等线" w:hAnsi="Arial" w:cs="Arial"/>
                <w:sz w:val="22"/>
              </w:rPr>
              <w:t xml:space="preserve">        255,</w:t>
            </w:r>
          </w:p>
          <w:p w14:paraId="2433DD2C" w14:textId="77777777" w:rsidR="00BE4E9E" w:rsidRDefault="00000000">
            <w:pPr>
              <w:spacing w:before="120" w:after="120" w:line="288" w:lineRule="auto"/>
              <w:jc w:val="left"/>
            </w:pPr>
            <w:r>
              <w:rPr>
                <w:rFonts w:ascii="Arial" w:eastAsia="等线" w:hAnsi="Arial" w:cs="Arial"/>
                <w:sz w:val="22"/>
              </w:rPr>
              <w:t xml:space="preserve">        0,</w:t>
            </w:r>
          </w:p>
          <w:p w14:paraId="74B897C1" w14:textId="77777777" w:rsidR="00BE4E9E" w:rsidRDefault="00000000">
            <w:pPr>
              <w:spacing w:before="120" w:after="120" w:line="288" w:lineRule="auto"/>
              <w:jc w:val="left"/>
            </w:pPr>
            <w:r>
              <w:rPr>
                <w:rFonts w:ascii="Arial" w:eastAsia="等线" w:hAnsi="Arial" w:cs="Arial"/>
                <w:sz w:val="22"/>
              </w:rPr>
              <w:t xml:space="preserve">        0,</w:t>
            </w:r>
          </w:p>
          <w:p w14:paraId="68A2BED9" w14:textId="77777777" w:rsidR="00BE4E9E" w:rsidRDefault="00000000">
            <w:pPr>
              <w:spacing w:before="120" w:after="120" w:line="288" w:lineRule="auto"/>
              <w:jc w:val="left"/>
            </w:pPr>
            <w:r>
              <w:rPr>
                <w:rFonts w:ascii="Arial" w:eastAsia="等线" w:hAnsi="Arial" w:cs="Arial"/>
                <w:sz w:val="22"/>
              </w:rPr>
              <w:t xml:space="preserve">        255</w:t>
            </w:r>
          </w:p>
          <w:p w14:paraId="46806EDC" w14:textId="77777777" w:rsidR="00BE4E9E" w:rsidRDefault="00000000">
            <w:pPr>
              <w:spacing w:before="120" w:after="120" w:line="288" w:lineRule="auto"/>
              <w:jc w:val="left"/>
            </w:pPr>
            <w:r>
              <w:rPr>
                <w:rFonts w:ascii="Arial" w:eastAsia="等线" w:hAnsi="Arial" w:cs="Arial"/>
                <w:sz w:val="22"/>
              </w:rPr>
              <w:t xml:space="preserve">      ]</w:t>
            </w:r>
          </w:p>
          <w:p w14:paraId="4829DA91" w14:textId="77777777" w:rsidR="00BE4E9E" w:rsidRDefault="00000000">
            <w:pPr>
              <w:spacing w:before="120" w:after="120" w:line="288" w:lineRule="auto"/>
              <w:jc w:val="left"/>
            </w:pPr>
            <w:r>
              <w:rPr>
                <w:rFonts w:ascii="Arial" w:eastAsia="等线" w:hAnsi="Arial" w:cs="Arial"/>
                <w:sz w:val="22"/>
              </w:rPr>
              <w:t xml:space="preserve">    }</w:t>
            </w:r>
          </w:p>
          <w:p w14:paraId="08B2D50E" w14:textId="77777777" w:rsidR="00BE4E9E" w:rsidRDefault="00000000">
            <w:pPr>
              <w:spacing w:before="120" w:after="120" w:line="288" w:lineRule="auto"/>
              <w:jc w:val="left"/>
            </w:pPr>
            <w:r>
              <w:rPr>
                <w:rFonts w:ascii="Arial" w:eastAsia="等线" w:hAnsi="Arial" w:cs="Arial"/>
                <w:sz w:val="22"/>
              </w:rPr>
              <w:t xml:space="preserve">  ],</w:t>
            </w:r>
          </w:p>
          <w:p w14:paraId="4FA42E89" w14:textId="77777777" w:rsidR="00BE4E9E" w:rsidRDefault="00000000">
            <w:pPr>
              <w:spacing w:before="120" w:after="120" w:line="288" w:lineRule="auto"/>
              <w:jc w:val="left"/>
            </w:pPr>
            <w:r>
              <w:rPr>
                <w:rFonts w:ascii="Arial" w:eastAsia="等线" w:hAnsi="Arial" w:cs="Arial"/>
                <w:sz w:val="22"/>
              </w:rPr>
              <w:t xml:space="preserve">  "name": "Enemy Damage",</w:t>
            </w:r>
          </w:p>
          <w:p w14:paraId="689A1D4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offsetX</w:t>
            </w:r>
            <w:proofErr w:type="spellEnd"/>
            <w:r>
              <w:rPr>
                <w:rFonts w:ascii="Arial" w:eastAsia="等线" w:hAnsi="Arial" w:cs="Arial"/>
                <w:sz w:val="22"/>
              </w:rPr>
              <w:t>": 0,</w:t>
            </w:r>
          </w:p>
          <w:p w14:paraId="7B63038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offsetY</w:t>
            </w:r>
            <w:proofErr w:type="spellEnd"/>
            <w:r>
              <w:rPr>
                <w:rFonts w:ascii="Arial" w:eastAsia="等线" w:hAnsi="Arial" w:cs="Arial"/>
                <w:sz w:val="22"/>
              </w:rPr>
              <w:t>": 0,</w:t>
            </w:r>
          </w:p>
          <w:p w14:paraId="208AB20D" w14:textId="77777777" w:rsidR="00BE4E9E" w:rsidRDefault="00000000">
            <w:pPr>
              <w:spacing w:before="120" w:after="120" w:line="288" w:lineRule="auto"/>
              <w:jc w:val="left"/>
            </w:pPr>
            <w:r>
              <w:rPr>
                <w:rFonts w:ascii="Arial" w:eastAsia="等线" w:hAnsi="Arial" w:cs="Arial"/>
                <w:sz w:val="22"/>
              </w:rPr>
              <w:t xml:space="preserve">  "rotation": {</w:t>
            </w:r>
          </w:p>
          <w:p w14:paraId="03DD6123" w14:textId="77777777" w:rsidR="00BE4E9E" w:rsidRDefault="00000000">
            <w:pPr>
              <w:spacing w:before="120" w:after="120" w:line="288" w:lineRule="auto"/>
              <w:jc w:val="left"/>
            </w:pPr>
            <w:r>
              <w:rPr>
                <w:rFonts w:ascii="Arial" w:eastAsia="等线" w:hAnsi="Arial" w:cs="Arial"/>
                <w:sz w:val="22"/>
              </w:rPr>
              <w:t xml:space="preserve">    "x": 0,</w:t>
            </w:r>
          </w:p>
          <w:p w14:paraId="5EE428F8" w14:textId="77777777" w:rsidR="00BE4E9E" w:rsidRDefault="00000000">
            <w:pPr>
              <w:spacing w:before="120" w:after="120" w:line="288" w:lineRule="auto"/>
              <w:jc w:val="left"/>
            </w:pPr>
            <w:r>
              <w:rPr>
                <w:rFonts w:ascii="Arial" w:eastAsia="等线" w:hAnsi="Arial" w:cs="Arial"/>
                <w:sz w:val="22"/>
              </w:rPr>
              <w:t xml:space="preserve">    "y": 0,</w:t>
            </w:r>
          </w:p>
          <w:p w14:paraId="7204A734" w14:textId="77777777" w:rsidR="00BE4E9E" w:rsidRDefault="00000000">
            <w:pPr>
              <w:spacing w:before="120" w:after="120" w:line="288" w:lineRule="auto"/>
              <w:jc w:val="left"/>
            </w:pPr>
            <w:r>
              <w:rPr>
                <w:rFonts w:ascii="Arial" w:eastAsia="等线" w:hAnsi="Arial" w:cs="Arial"/>
                <w:sz w:val="22"/>
              </w:rPr>
              <w:t xml:space="preserve">    "z": 0</w:t>
            </w:r>
          </w:p>
          <w:p w14:paraId="378F726C" w14:textId="77777777" w:rsidR="00BE4E9E" w:rsidRDefault="00000000">
            <w:pPr>
              <w:spacing w:before="120" w:after="120" w:line="288" w:lineRule="auto"/>
              <w:jc w:val="left"/>
            </w:pPr>
            <w:r>
              <w:rPr>
                <w:rFonts w:ascii="Arial" w:eastAsia="等线" w:hAnsi="Arial" w:cs="Arial"/>
                <w:sz w:val="22"/>
              </w:rPr>
              <w:lastRenderedPageBreak/>
              <w:t xml:space="preserve">  },</w:t>
            </w:r>
          </w:p>
          <w:p w14:paraId="15256EE1" w14:textId="77777777" w:rsidR="00BE4E9E" w:rsidRDefault="00000000">
            <w:pPr>
              <w:spacing w:before="120" w:after="120" w:line="288" w:lineRule="auto"/>
              <w:jc w:val="left"/>
            </w:pPr>
            <w:r>
              <w:rPr>
                <w:rFonts w:ascii="Arial" w:eastAsia="等线" w:hAnsi="Arial" w:cs="Arial"/>
                <w:sz w:val="22"/>
              </w:rPr>
              <w:t xml:space="preserve">  "scale": 10,</w:t>
            </w:r>
          </w:p>
          <w:p w14:paraId="581B78D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soundTimings</w:t>
            </w:r>
            <w:proofErr w:type="spellEnd"/>
            <w:r>
              <w:rPr>
                <w:rFonts w:ascii="Arial" w:eastAsia="等线" w:hAnsi="Arial" w:cs="Arial"/>
                <w:sz w:val="22"/>
              </w:rPr>
              <w:t>": [</w:t>
            </w:r>
          </w:p>
          <w:p w14:paraId="30F6C3EA" w14:textId="77777777" w:rsidR="00BE4E9E" w:rsidRDefault="00000000">
            <w:pPr>
              <w:spacing w:before="120" w:after="120" w:line="288" w:lineRule="auto"/>
              <w:jc w:val="left"/>
            </w:pPr>
            <w:r>
              <w:rPr>
                <w:rFonts w:ascii="Arial" w:eastAsia="等线" w:hAnsi="Arial" w:cs="Arial"/>
                <w:sz w:val="22"/>
              </w:rPr>
              <w:t xml:space="preserve">    {</w:t>
            </w:r>
          </w:p>
          <w:p w14:paraId="05C6C79F" w14:textId="77777777" w:rsidR="00BE4E9E" w:rsidRDefault="00000000">
            <w:pPr>
              <w:spacing w:before="120" w:after="120" w:line="288" w:lineRule="auto"/>
              <w:jc w:val="left"/>
            </w:pPr>
            <w:r>
              <w:rPr>
                <w:rFonts w:ascii="Arial" w:eastAsia="等线" w:hAnsi="Arial" w:cs="Arial"/>
                <w:sz w:val="22"/>
              </w:rPr>
              <w:t xml:space="preserve">      "frame": 0,</w:t>
            </w:r>
          </w:p>
          <w:p w14:paraId="35E4C98C" w14:textId="77777777" w:rsidR="00BE4E9E" w:rsidRDefault="00000000">
            <w:pPr>
              <w:spacing w:before="120" w:after="120" w:line="288" w:lineRule="auto"/>
              <w:jc w:val="left"/>
            </w:pPr>
            <w:r>
              <w:rPr>
                <w:rFonts w:ascii="Arial" w:eastAsia="等线" w:hAnsi="Arial" w:cs="Arial"/>
                <w:sz w:val="22"/>
              </w:rPr>
              <w:t xml:space="preserve">      "se": {</w:t>
            </w:r>
          </w:p>
          <w:p w14:paraId="2514CED6" w14:textId="77777777" w:rsidR="00BE4E9E" w:rsidRDefault="00000000">
            <w:pPr>
              <w:spacing w:before="120" w:after="120" w:line="288" w:lineRule="auto"/>
              <w:jc w:val="left"/>
            </w:pPr>
            <w:r>
              <w:rPr>
                <w:rFonts w:ascii="Arial" w:eastAsia="等线" w:hAnsi="Arial" w:cs="Arial"/>
                <w:sz w:val="22"/>
              </w:rPr>
              <w:t xml:space="preserve">        "name": "Damage1",</w:t>
            </w:r>
          </w:p>
          <w:p w14:paraId="2A4FAC74" w14:textId="77777777" w:rsidR="00BE4E9E" w:rsidRDefault="00000000">
            <w:pPr>
              <w:spacing w:before="120" w:after="120" w:line="288" w:lineRule="auto"/>
              <w:jc w:val="left"/>
            </w:pPr>
            <w:r>
              <w:rPr>
                <w:rFonts w:ascii="Arial" w:eastAsia="等线" w:hAnsi="Arial" w:cs="Arial"/>
                <w:sz w:val="22"/>
              </w:rPr>
              <w:t xml:space="preserve">        "pan": 0,</w:t>
            </w:r>
          </w:p>
          <w:p w14:paraId="4D97A745" w14:textId="77777777" w:rsidR="00BE4E9E" w:rsidRDefault="00000000">
            <w:pPr>
              <w:spacing w:before="120" w:after="120" w:line="288" w:lineRule="auto"/>
              <w:jc w:val="left"/>
            </w:pPr>
            <w:r>
              <w:rPr>
                <w:rFonts w:ascii="Arial" w:eastAsia="等线" w:hAnsi="Arial" w:cs="Arial"/>
                <w:sz w:val="22"/>
              </w:rPr>
              <w:t xml:space="preserve">        "pitch": 100,</w:t>
            </w:r>
          </w:p>
          <w:p w14:paraId="4DF8E6B2" w14:textId="77777777" w:rsidR="00BE4E9E" w:rsidRDefault="00000000">
            <w:pPr>
              <w:spacing w:before="120" w:after="120" w:line="288" w:lineRule="auto"/>
              <w:jc w:val="left"/>
            </w:pPr>
            <w:r>
              <w:rPr>
                <w:rFonts w:ascii="Arial" w:eastAsia="等线" w:hAnsi="Arial" w:cs="Arial"/>
                <w:sz w:val="22"/>
              </w:rPr>
              <w:t xml:space="preserve">        "volume": 90</w:t>
            </w:r>
          </w:p>
          <w:p w14:paraId="60B71254" w14:textId="77777777" w:rsidR="00BE4E9E" w:rsidRDefault="00000000">
            <w:pPr>
              <w:spacing w:before="120" w:after="120" w:line="288" w:lineRule="auto"/>
              <w:jc w:val="left"/>
            </w:pPr>
            <w:r>
              <w:rPr>
                <w:rFonts w:ascii="Arial" w:eastAsia="等线" w:hAnsi="Arial" w:cs="Arial"/>
                <w:sz w:val="22"/>
              </w:rPr>
              <w:t xml:space="preserve">      }</w:t>
            </w:r>
          </w:p>
          <w:p w14:paraId="6A470E49" w14:textId="77777777" w:rsidR="00BE4E9E" w:rsidRDefault="00000000">
            <w:pPr>
              <w:spacing w:before="120" w:after="120" w:line="288" w:lineRule="auto"/>
              <w:jc w:val="left"/>
            </w:pPr>
            <w:r>
              <w:rPr>
                <w:rFonts w:ascii="Arial" w:eastAsia="等线" w:hAnsi="Arial" w:cs="Arial"/>
                <w:sz w:val="22"/>
              </w:rPr>
              <w:t xml:space="preserve">    }</w:t>
            </w:r>
          </w:p>
          <w:p w14:paraId="42FBE454" w14:textId="77777777" w:rsidR="00BE4E9E" w:rsidRDefault="00000000">
            <w:pPr>
              <w:spacing w:before="120" w:after="120" w:line="288" w:lineRule="auto"/>
              <w:jc w:val="left"/>
            </w:pPr>
            <w:r>
              <w:rPr>
                <w:rFonts w:ascii="Arial" w:eastAsia="等线" w:hAnsi="Arial" w:cs="Arial"/>
                <w:sz w:val="22"/>
              </w:rPr>
              <w:t xml:space="preserve">  ],</w:t>
            </w:r>
          </w:p>
          <w:p w14:paraId="5473543D" w14:textId="77777777" w:rsidR="00BE4E9E" w:rsidRDefault="00000000">
            <w:pPr>
              <w:spacing w:before="120" w:after="120" w:line="288" w:lineRule="auto"/>
              <w:jc w:val="left"/>
            </w:pPr>
            <w:r>
              <w:rPr>
                <w:rFonts w:ascii="Arial" w:eastAsia="等线" w:hAnsi="Arial" w:cs="Arial"/>
                <w:sz w:val="22"/>
              </w:rPr>
              <w:t xml:space="preserve">  "speed": 200,</w:t>
            </w:r>
          </w:p>
          <w:p w14:paraId="67738D50" w14:textId="77777777" w:rsidR="00BE4E9E" w:rsidRDefault="00000000">
            <w:pPr>
              <w:spacing w:before="120" w:after="120" w:line="288" w:lineRule="auto"/>
              <w:jc w:val="left"/>
            </w:pPr>
            <w:r>
              <w:rPr>
                <w:rFonts w:ascii="Arial" w:eastAsia="等线" w:hAnsi="Arial" w:cs="Arial"/>
                <w:sz w:val="22"/>
              </w:rPr>
              <w:t xml:space="preserve">  "timings": []</w:t>
            </w:r>
          </w:p>
          <w:p w14:paraId="57011824" w14:textId="77777777" w:rsidR="00BE4E9E" w:rsidRDefault="00000000">
            <w:pPr>
              <w:spacing w:before="120" w:after="120" w:line="288" w:lineRule="auto"/>
              <w:jc w:val="left"/>
            </w:pPr>
            <w:r>
              <w:rPr>
                <w:rFonts w:ascii="Arial" w:eastAsia="等线" w:hAnsi="Arial" w:cs="Arial"/>
                <w:sz w:val="22"/>
              </w:rPr>
              <w:t>}</w:t>
            </w:r>
          </w:p>
        </w:tc>
      </w:tr>
    </w:tbl>
    <w:p w14:paraId="31021438" w14:textId="77777777" w:rsidR="00BE4E9E" w:rsidRDefault="00000000">
      <w:pPr>
        <w:numPr>
          <w:ilvl w:val="0"/>
          <w:numId w:val="977"/>
        </w:numPr>
        <w:spacing w:before="120" w:after="120" w:line="288" w:lineRule="auto"/>
        <w:jc w:val="left"/>
      </w:pPr>
      <w:r>
        <w:rPr>
          <w:rFonts w:ascii="Consolas" w:eastAsia="Consolas" w:hAnsi="Consolas" w:cs="Consolas"/>
          <w:sz w:val="22"/>
          <w:shd w:val="clear" w:color="auto" w:fill="EFF0F1"/>
        </w:rPr>
        <w:lastRenderedPageBreak/>
        <w:t>Armors</w:t>
      </w:r>
      <w:r>
        <w:rPr>
          <w:rFonts w:ascii="Arial" w:eastAsia="等线" w:hAnsi="Arial" w:cs="Arial"/>
          <w:sz w:val="22"/>
        </w:rPr>
        <w:t>：用于储存游戏装备信息</w:t>
      </w:r>
    </w:p>
    <w:p w14:paraId="37CE796B" w14:textId="77777777" w:rsidR="00BE4E9E" w:rsidRDefault="00000000">
      <w:pPr>
        <w:numPr>
          <w:ilvl w:val="0"/>
          <w:numId w:val="978"/>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6801AD6B" w14:textId="77777777">
        <w:tc>
          <w:tcPr>
            <w:tcW w:w="7827" w:type="dxa"/>
            <w:shd w:val="clear" w:color="auto" w:fill="FFF5EB"/>
            <w:tcMar>
              <w:top w:w="60" w:type="dxa"/>
              <w:left w:w="120" w:type="dxa"/>
              <w:bottom w:w="30" w:type="dxa"/>
              <w:right w:w="120" w:type="dxa"/>
            </w:tcMar>
          </w:tcPr>
          <w:p w14:paraId="0714C5E2" w14:textId="77777777" w:rsidR="00BE4E9E" w:rsidRDefault="00000000">
            <w:pPr>
              <w:spacing w:before="120" w:after="120" w:line="288" w:lineRule="auto"/>
              <w:jc w:val="left"/>
            </w:pPr>
            <w:r>
              <w:rPr>
                <w:rFonts w:ascii="Arial" w:eastAsia="等线" w:hAnsi="Arial" w:cs="Arial"/>
                <w:sz w:val="22"/>
              </w:rPr>
              <w:t>{</w:t>
            </w:r>
          </w:p>
          <w:p w14:paraId="42F81192" w14:textId="77777777" w:rsidR="00BE4E9E" w:rsidRDefault="00000000">
            <w:pPr>
              <w:spacing w:before="120" w:after="120" w:line="288" w:lineRule="auto"/>
              <w:jc w:val="left"/>
            </w:pPr>
            <w:r>
              <w:rPr>
                <w:rFonts w:ascii="Arial" w:eastAsia="等线" w:hAnsi="Arial" w:cs="Arial"/>
                <w:sz w:val="22"/>
              </w:rPr>
              <w:t xml:space="preserve">  "id": 1,</w:t>
            </w:r>
          </w:p>
          <w:p w14:paraId="41C6D6C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atypeId</w:t>
            </w:r>
            <w:proofErr w:type="spellEnd"/>
            <w:r>
              <w:rPr>
                <w:rFonts w:ascii="Arial" w:eastAsia="等线" w:hAnsi="Arial" w:cs="Arial"/>
                <w:sz w:val="22"/>
              </w:rPr>
              <w:t>": 1,</w:t>
            </w:r>
          </w:p>
          <w:p w14:paraId="042B11E7" w14:textId="77777777" w:rsidR="00BE4E9E" w:rsidRDefault="00000000">
            <w:pPr>
              <w:spacing w:before="120" w:after="120" w:line="288" w:lineRule="auto"/>
              <w:jc w:val="left"/>
            </w:pPr>
            <w:r>
              <w:rPr>
                <w:rFonts w:ascii="Arial" w:eastAsia="等线" w:hAnsi="Arial" w:cs="Arial"/>
                <w:sz w:val="22"/>
              </w:rPr>
              <w:t xml:space="preserve">  "description": "[General Equipment] A vest made of tanned hide.",</w:t>
            </w:r>
          </w:p>
          <w:p w14:paraId="035A6A7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etypeId</w:t>
            </w:r>
            <w:proofErr w:type="spellEnd"/>
            <w:r>
              <w:rPr>
                <w:rFonts w:ascii="Arial" w:eastAsia="等线" w:hAnsi="Arial" w:cs="Arial"/>
                <w:sz w:val="22"/>
              </w:rPr>
              <w:t>": 4,</w:t>
            </w:r>
          </w:p>
          <w:p w14:paraId="3EB31CC4" w14:textId="77777777" w:rsidR="00BE4E9E" w:rsidRDefault="00000000">
            <w:pPr>
              <w:spacing w:before="120" w:after="120" w:line="288" w:lineRule="auto"/>
              <w:jc w:val="left"/>
            </w:pPr>
            <w:r>
              <w:rPr>
                <w:rFonts w:ascii="Arial" w:eastAsia="等线" w:hAnsi="Arial" w:cs="Arial"/>
                <w:sz w:val="22"/>
              </w:rPr>
              <w:t xml:space="preserve">  "traits": [</w:t>
            </w:r>
          </w:p>
          <w:p w14:paraId="78635441" w14:textId="77777777" w:rsidR="00BE4E9E" w:rsidRDefault="00000000">
            <w:pPr>
              <w:spacing w:before="120" w:after="120" w:line="288" w:lineRule="auto"/>
              <w:jc w:val="left"/>
            </w:pPr>
            <w:r>
              <w:rPr>
                <w:rFonts w:ascii="Arial" w:eastAsia="等线" w:hAnsi="Arial" w:cs="Arial"/>
                <w:sz w:val="22"/>
              </w:rPr>
              <w:t xml:space="preserve">    {</w:t>
            </w:r>
          </w:p>
          <w:p w14:paraId="15A445A4" w14:textId="77777777" w:rsidR="00BE4E9E" w:rsidRDefault="00000000">
            <w:pPr>
              <w:spacing w:before="120" w:after="120" w:line="288" w:lineRule="auto"/>
              <w:jc w:val="left"/>
            </w:pPr>
            <w:r>
              <w:rPr>
                <w:rFonts w:ascii="Arial" w:eastAsia="等线" w:hAnsi="Arial" w:cs="Arial"/>
                <w:sz w:val="22"/>
              </w:rPr>
              <w:t xml:space="preserve">      "code": 22,</w:t>
            </w:r>
          </w:p>
          <w:p w14:paraId="5A105A27"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405F5F23" w14:textId="77777777" w:rsidR="00BE4E9E" w:rsidRDefault="00000000">
            <w:pPr>
              <w:spacing w:before="120" w:after="120" w:line="288" w:lineRule="auto"/>
              <w:jc w:val="left"/>
            </w:pPr>
            <w:r>
              <w:rPr>
                <w:rFonts w:ascii="Arial" w:eastAsia="等线" w:hAnsi="Arial" w:cs="Arial"/>
                <w:sz w:val="22"/>
              </w:rPr>
              <w:t xml:space="preserve">      "value": 0</w:t>
            </w:r>
          </w:p>
          <w:p w14:paraId="25D19ACE" w14:textId="77777777" w:rsidR="00BE4E9E" w:rsidRDefault="00000000">
            <w:pPr>
              <w:spacing w:before="120" w:after="120" w:line="288" w:lineRule="auto"/>
              <w:jc w:val="left"/>
            </w:pPr>
            <w:r>
              <w:rPr>
                <w:rFonts w:ascii="Arial" w:eastAsia="等线" w:hAnsi="Arial" w:cs="Arial"/>
                <w:sz w:val="22"/>
              </w:rPr>
              <w:t xml:space="preserve">    }</w:t>
            </w:r>
          </w:p>
          <w:p w14:paraId="752CA98C" w14:textId="77777777" w:rsidR="00BE4E9E" w:rsidRDefault="00000000">
            <w:pPr>
              <w:spacing w:before="120" w:after="120" w:line="288" w:lineRule="auto"/>
              <w:jc w:val="left"/>
            </w:pPr>
            <w:r>
              <w:rPr>
                <w:rFonts w:ascii="Arial" w:eastAsia="等线" w:hAnsi="Arial" w:cs="Arial"/>
                <w:sz w:val="22"/>
              </w:rPr>
              <w:t xml:space="preserve">  ],</w:t>
            </w:r>
          </w:p>
          <w:p w14:paraId="4D71627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iconIndex</w:t>
            </w:r>
            <w:proofErr w:type="spellEnd"/>
            <w:r>
              <w:rPr>
                <w:rFonts w:ascii="Arial" w:eastAsia="等线" w:hAnsi="Arial" w:cs="Arial"/>
                <w:sz w:val="22"/>
              </w:rPr>
              <w:t>": 135,</w:t>
            </w:r>
          </w:p>
          <w:p w14:paraId="11DB136D" w14:textId="77777777" w:rsidR="00BE4E9E" w:rsidRDefault="00000000">
            <w:pPr>
              <w:spacing w:before="120" w:after="120" w:line="288" w:lineRule="auto"/>
              <w:jc w:val="left"/>
            </w:pPr>
            <w:r>
              <w:rPr>
                <w:rFonts w:ascii="Arial" w:eastAsia="等线" w:hAnsi="Arial" w:cs="Arial"/>
                <w:sz w:val="22"/>
              </w:rPr>
              <w:lastRenderedPageBreak/>
              <w:t xml:space="preserve">  "name": "Leather Vest",</w:t>
            </w:r>
          </w:p>
          <w:p w14:paraId="1C84E5D0" w14:textId="77777777" w:rsidR="00BE4E9E" w:rsidRDefault="00000000">
            <w:pPr>
              <w:spacing w:before="120" w:after="120" w:line="288" w:lineRule="auto"/>
              <w:jc w:val="left"/>
            </w:pPr>
            <w:r>
              <w:rPr>
                <w:rFonts w:ascii="Arial" w:eastAsia="等线" w:hAnsi="Arial" w:cs="Arial"/>
                <w:sz w:val="22"/>
              </w:rPr>
              <w:t xml:space="preserve">  "note": "",</w:t>
            </w:r>
          </w:p>
          <w:p w14:paraId="31710C4B" w14:textId="77777777" w:rsidR="00BE4E9E" w:rsidRDefault="00000000">
            <w:pPr>
              <w:spacing w:before="120" w:after="120" w:line="288" w:lineRule="auto"/>
              <w:jc w:val="left"/>
            </w:pPr>
            <w:r>
              <w:rPr>
                <w:rFonts w:ascii="Arial" w:eastAsia="等线" w:hAnsi="Arial" w:cs="Arial"/>
                <w:sz w:val="22"/>
              </w:rPr>
              <w:t xml:space="preserve">  "params": [</w:t>
            </w:r>
          </w:p>
          <w:p w14:paraId="58F167C5" w14:textId="77777777" w:rsidR="00BE4E9E" w:rsidRDefault="00000000">
            <w:pPr>
              <w:spacing w:before="120" w:after="120" w:line="288" w:lineRule="auto"/>
              <w:jc w:val="left"/>
            </w:pPr>
            <w:r>
              <w:rPr>
                <w:rFonts w:ascii="Arial" w:eastAsia="等线" w:hAnsi="Arial" w:cs="Arial"/>
                <w:sz w:val="22"/>
              </w:rPr>
              <w:t xml:space="preserve">    0,</w:t>
            </w:r>
          </w:p>
          <w:p w14:paraId="4026D831" w14:textId="77777777" w:rsidR="00BE4E9E" w:rsidRDefault="00000000">
            <w:pPr>
              <w:spacing w:before="120" w:after="120" w:line="288" w:lineRule="auto"/>
              <w:jc w:val="left"/>
            </w:pPr>
            <w:r>
              <w:rPr>
                <w:rFonts w:ascii="Arial" w:eastAsia="等线" w:hAnsi="Arial" w:cs="Arial"/>
                <w:sz w:val="22"/>
              </w:rPr>
              <w:t xml:space="preserve">    0,</w:t>
            </w:r>
          </w:p>
          <w:p w14:paraId="2D40B1A9" w14:textId="77777777" w:rsidR="00BE4E9E" w:rsidRDefault="00000000">
            <w:pPr>
              <w:spacing w:before="120" w:after="120" w:line="288" w:lineRule="auto"/>
              <w:jc w:val="left"/>
            </w:pPr>
            <w:r>
              <w:rPr>
                <w:rFonts w:ascii="Arial" w:eastAsia="等线" w:hAnsi="Arial" w:cs="Arial"/>
                <w:sz w:val="22"/>
              </w:rPr>
              <w:t xml:space="preserve">    0,</w:t>
            </w:r>
          </w:p>
          <w:p w14:paraId="25EC5C6A" w14:textId="77777777" w:rsidR="00BE4E9E" w:rsidRDefault="00000000">
            <w:pPr>
              <w:spacing w:before="120" w:after="120" w:line="288" w:lineRule="auto"/>
              <w:jc w:val="left"/>
            </w:pPr>
            <w:r>
              <w:rPr>
                <w:rFonts w:ascii="Arial" w:eastAsia="等线" w:hAnsi="Arial" w:cs="Arial"/>
                <w:sz w:val="22"/>
              </w:rPr>
              <w:t xml:space="preserve">    3,</w:t>
            </w:r>
          </w:p>
          <w:p w14:paraId="77A214F0" w14:textId="77777777" w:rsidR="00BE4E9E" w:rsidRDefault="00000000">
            <w:pPr>
              <w:spacing w:before="120" w:after="120" w:line="288" w:lineRule="auto"/>
              <w:jc w:val="left"/>
            </w:pPr>
            <w:r>
              <w:rPr>
                <w:rFonts w:ascii="Arial" w:eastAsia="等线" w:hAnsi="Arial" w:cs="Arial"/>
                <w:sz w:val="22"/>
              </w:rPr>
              <w:t xml:space="preserve">    0,</w:t>
            </w:r>
          </w:p>
          <w:p w14:paraId="200A3180" w14:textId="77777777" w:rsidR="00BE4E9E" w:rsidRDefault="00000000">
            <w:pPr>
              <w:spacing w:before="120" w:after="120" w:line="288" w:lineRule="auto"/>
              <w:jc w:val="left"/>
            </w:pPr>
            <w:r>
              <w:rPr>
                <w:rFonts w:ascii="Arial" w:eastAsia="等线" w:hAnsi="Arial" w:cs="Arial"/>
                <w:sz w:val="22"/>
              </w:rPr>
              <w:t xml:space="preserve">    0,</w:t>
            </w:r>
          </w:p>
          <w:p w14:paraId="4219CE25" w14:textId="77777777" w:rsidR="00BE4E9E" w:rsidRDefault="00000000">
            <w:pPr>
              <w:spacing w:before="120" w:after="120" w:line="288" w:lineRule="auto"/>
              <w:jc w:val="left"/>
            </w:pPr>
            <w:r>
              <w:rPr>
                <w:rFonts w:ascii="Arial" w:eastAsia="等线" w:hAnsi="Arial" w:cs="Arial"/>
                <w:sz w:val="22"/>
              </w:rPr>
              <w:t xml:space="preserve">    0,</w:t>
            </w:r>
          </w:p>
          <w:p w14:paraId="730648B1" w14:textId="77777777" w:rsidR="00BE4E9E" w:rsidRDefault="00000000">
            <w:pPr>
              <w:spacing w:before="120" w:after="120" w:line="288" w:lineRule="auto"/>
              <w:jc w:val="left"/>
            </w:pPr>
            <w:r>
              <w:rPr>
                <w:rFonts w:ascii="Arial" w:eastAsia="等线" w:hAnsi="Arial" w:cs="Arial"/>
                <w:sz w:val="22"/>
              </w:rPr>
              <w:t xml:space="preserve">    0</w:t>
            </w:r>
          </w:p>
          <w:p w14:paraId="531F93AE" w14:textId="77777777" w:rsidR="00BE4E9E" w:rsidRDefault="00000000">
            <w:pPr>
              <w:spacing w:before="120" w:after="120" w:line="288" w:lineRule="auto"/>
              <w:jc w:val="left"/>
            </w:pPr>
            <w:r>
              <w:rPr>
                <w:rFonts w:ascii="Arial" w:eastAsia="等线" w:hAnsi="Arial" w:cs="Arial"/>
                <w:sz w:val="22"/>
              </w:rPr>
              <w:t xml:space="preserve">  ],</w:t>
            </w:r>
          </w:p>
          <w:p w14:paraId="7D714AE8" w14:textId="77777777" w:rsidR="00BE4E9E" w:rsidRDefault="00000000">
            <w:pPr>
              <w:spacing w:before="120" w:after="120" w:line="288" w:lineRule="auto"/>
              <w:jc w:val="left"/>
            </w:pPr>
            <w:r>
              <w:rPr>
                <w:rFonts w:ascii="Arial" w:eastAsia="等线" w:hAnsi="Arial" w:cs="Arial"/>
                <w:sz w:val="22"/>
              </w:rPr>
              <w:t xml:space="preserve">  "price": 200</w:t>
            </w:r>
          </w:p>
          <w:p w14:paraId="7E53982B" w14:textId="77777777" w:rsidR="00BE4E9E" w:rsidRDefault="00000000">
            <w:pPr>
              <w:spacing w:before="120" w:after="120" w:line="288" w:lineRule="auto"/>
              <w:jc w:val="left"/>
            </w:pPr>
            <w:r>
              <w:rPr>
                <w:rFonts w:ascii="Arial" w:eastAsia="等线" w:hAnsi="Arial" w:cs="Arial"/>
                <w:sz w:val="22"/>
              </w:rPr>
              <w:t>},</w:t>
            </w:r>
          </w:p>
        </w:tc>
      </w:tr>
    </w:tbl>
    <w:p w14:paraId="2366CF32" w14:textId="77777777" w:rsidR="00BE4E9E" w:rsidRDefault="00000000">
      <w:pPr>
        <w:numPr>
          <w:ilvl w:val="0"/>
          <w:numId w:val="979"/>
        </w:numPr>
        <w:spacing w:before="120" w:after="120" w:line="288" w:lineRule="auto"/>
        <w:jc w:val="left"/>
      </w:pPr>
      <w:r>
        <w:rPr>
          <w:rFonts w:ascii="Consolas" w:eastAsia="Consolas" w:hAnsi="Consolas" w:cs="Consolas"/>
          <w:sz w:val="22"/>
          <w:shd w:val="clear" w:color="auto" w:fill="EFF0F1"/>
        </w:rPr>
        <w:lastRenderedPageBreak/>
        <w:t>Classes</w:t>
      </w:r>
      <w:r>
        <w:rPr>
          <w:rFonts w:ascii="Arial" w:eastAsia="等线" w:hAnsi="Arial" w:cs="Arial"/>
          <w:sz w:val="22"/>
        </w:rPr>
        <w:t>：用于储存游戏职业信息</w:t>
      </w:r>
    </w:p>
    <w:p w14:paraId="3A27652A" w14:textId="77777777" w:rsidR="00BE4E9E" w:rsidRDefault="00000000">
      <w:pPr>
        <w:numPr>
          <w:ilvl w:val="0"/>
          <w:numId w:val="980"/>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31873795" w14:textId="77777777">
        <w:tc>
          <w:tcPr>
            <w:tcW w:w="7827" w:type="dxa"/>
            <w:shd w:val="clear" w:color="auto" w:fill="FFF5EB"/>
            <w:tcMar>
              <w:top w:w="60" w:type="dxa"/>
              <w:left w:w="120" w:type="dxa"/>
              <w:bottom w:w="30" w:type="dxa"/>
              <w:right w:w="120" w:type="dxa"/>
            </w:tcMar>
          </w:tcPr>
          <w:p w14:paraId="1460D859" w14:textId="77777777" w:rsidR="00BE4E9E" w:rsidRDefault="00000000">
            <w:pPr>
              <w:spacing w:before="120" w:after="120" w:line="288" w:lineRule="auto"/>
              <w:jc w:val="left"/>
            </w:pPr>
            <w:r>
              <w:rPr>
                <w:rFonts w:ascii="Arial" w:eastAsia="等线" w:hAnsi="Arial" w:cs="Arial"/>
                <w:sz w:val="22"/>
              </w:rPr>
              <w:t>{</w:t>
            </w:r>
          </w:p>
          <w:p w14:paraId="62588ADF" w14:textId="77777777" w:rsidR="00BE4E9E" w:rsidRDefault="00000000">
            <w:pPr>
              <w:spacing w:before="120" w:after="120" w:line="288" w:lineRule="auto"/>
              <w:jc w:val="left"/>
            </w:pPr>
            <w:r>
              <w:rPr>
                <w:rFonts w:ascii="Arial" w:eastAsia="等线" w:hAnsi="Arial" w:cs="Arial"/>
                <w:sz w:val="22"/>
              </w:rPr>
              <w:t xml:space="preserve">  "id": 1,</w:t>
            </w:r>
          </w:p>
          <w:p w14:paraId="79D4843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expParams</w:t>
            </w:r>
            <w:proofErr w:type="spellEnd"/>
            <w:r>
              <w:rPr>
                <w:rFonts w:ascii="Arial" w:eastAsia="等线" w:hAnsi="Arial" w:cs="Arial"/>
                <w:sz w:val="22"/>
              </w:rPr>
              <w:t>": [</w:t>
            </w:r>
          </w:p>
          <w:p w14:paraId="68E1582B" w14:textId="77777777" w:rsidR="00BE4E9E" w:rsidRDefault="00000000">
            <w:pPr>
              <w:spacing w:before="120" w:after="120" w:line="288" w:lineRule="auto"/>
              <w:jc w:val="left"/>
            </w:pPr>
            <w:r>
              <w:rPr>
                <w:rFonts w:ascii="Arial" w:eastAsia="等线" w:hAnsi="Arial" w:cs="Arial"/>
                <w:sz w:val="22"/>
              </w:rPr>
              <w:t xml:space="preserve">    30,</w:t>
            </w:r>
          </w:p>
          <w:p w14:paraId="28006554" w14:textId="77777777" w:rsidR="00BE4E9E" w:rsidRDefault="00000000">
            <w:pPr>
              <w:spacing w:before="120" w:after="120" w:line="288" w:lineRule="auto"/>
              <w:jc w:val="left"/>
            </w:pPr>
            <w:r>
              <w:rPr>
                <w:rFonts w:ascii="Arial" w:eastAsia="等线" w:hAnsi="Arial" w:cs="Arial"/>
                <w:sz w:val="22"/>
              </w:rPr>
              <w:t xml:space="preserve">    20,</w:t>
            </w:r>
          </w:p>
          <w:p w14:paraId="323C1D16" w14:textId="77777777" w:rsidR="00BE4E9E" w:rsidRDefault="00000000">
            <w:pPr>
              <w:spacing w:before="120" w:after="120" w:line="288" w:lineRule="auto"/>
              <w:jc w:val="left"/>
            </w:pPr>
            <w:r>
              <w:rPr>
                <w:rFonts w:ascii="Arial" w:eastAsia="等线" w:hAnsi="Arial" w:cs="Arial"/>
                <w:sz w:val="22"/>
              </w:rPr>
              <w:t xml:space="preserve">    25,</w:t>
            </w:r>
          </w:p>
          <w:p w14:paraId="4734991A" w14:textId="77777777" w:rsidR="00BE4E9E" w:rsidRDefault="00000000">
            <w:pPr>
              <w:spacing w:before="120" w:after="120" w:line="288" w:lineRule="auto"/>
              <w:jc w:val="left"/>
            </w:pPr>
            <w:r>
              <w:rPr>
                <w:rFonts w:ascii="Arial" w:eastAsia="等线" w:hAnsi="Arial" w:cs="Arial"/>
                <w:sz w:val="22"/>
              </w:rPr>
              <w:t xml:space="preserve">    30</w:t>
            </w:r>
          </w:p>
          <w:p w14:paraId="47E2588E" w14:textId="77777777" w:rsidR="00BE4E9E" w:rsidRDefault="00000000">
            <w:pPr>
              <w:spacing w:before="120" w:after="120" w:line="288" w:lineRule="auto"/>
              <w:jc w:val="left"/>
            </w:pPr>
            <w:r>
              <w:rPr>
                <w:rFonts w:ascii="Arial" w:eastAsia="等线" w:hAnsi="Arial" w:cs="Arial"/>
                <w:sz w:val="22"/>
              </w:rPr>
              <w:t xml:space="preserve">  ],</w:t>
            </w:r>
          </w:p>
          <w:p w14:paraId="516C1ED2" w14:textId="77777777" w:rsidR="00BE4E9E" w:rsidRDefault="00000000">
            <w:pPr>
              <w:spacing w:before="120" w:after="120" w:line="288" w:lineRule="auto"/>
              <w:jc w:val="left"/>
            </w:pPr>
            <w:r>
              <w:rPr>
                <w:rFonts w:ascii="Arial" w:eastAsia="等线" w:hAnsi="Arial" w:cs="Arial"/>
                <w:sz w:val="22"/>
              </w:rPr>
              <w:t xml:space="preserve">  "traits": [</w:t>
            </w:r>
          </w:p>
          <w:p w14:paraId="3BE732F5" w14:textId="77777777" w:rsidR="00BE4E9E" w:rsidRDefault="00000000">
            <w:pPr>
              <w:spacing w:before="120" w:after="120" w:line="288" w:lineRule="auto"/>
              <w:jc w:val="left"/>
            </w:pPr>
            <w:r>
              <w:rPr>
                <w:rFonts w:ascii="Arial" w:eastAsia="等线" w:hAnsi="Arial" w:cs="Arial"/>
                <w:sz w:val="22"/>
              </w:rPr>
              <w:t xml:space="preserve">    {</w:t>
            </w:r>
          </w:p>
          <w:p w14:paraId="2F9AC496" w14:textId="77777777" w:rsidR="00BE4E9E" w:rsidRDefault="00000000">
            <w:pPr>
              <w:spacing w:before="120" w:after="120" w:line="288" w:lineRule="auto"/>
              <w:jc w:val="left"/>
            </w:pPr>
            <w:r>
              <w:rPr>
                <w:rFonts w:ascii="Arial" w:eastAsia="等线" w:hAnsi="Arial" w:cs="Arial"/>
                <w:sz w:val="22"/>
              </w:rPr>
              <w:t xml:space="preserve">      "code": 23,</w:t>
            </w:r>
          </w:p>
          <w:p w14:paraId="5F74715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112C7E42" w14:textId="77777777" w:rsidR="00BE4E9E" w:rsidRDefault="00000000">
            <w:pPr>
              <w:spacing w:before="120" w:after="120" w:line="288" w:lineRule="auto"/>
              <w:jc w:val="left"/>
            </w:pPr>
            <w:r>
              <w:rPr>
                <w:rFonts w:ascii="Arial" w:eastAsia="等线" w:hAnsi="Arial" w:cs="Arial"/>
                <w:sz w:val="22"/>
              </w:rPr>
              <w:t xml:space="preserve">      "value": 1</w:t>
            </w:r>
          </w:p>
          <w:p w14:paraId="72F45C2D" w14:textId="77777777" w:rsidR="00BE4E9E" w:rsidRDefault="00000000">
            <w:pPr>
              <w:spacing w:before="120" w:after="120" w:line="288" w:lineRule="auto"/>
              <w:jc w:val="left"/>
            </w:pPr>
            <w:r>
              <w:rPr>
                <w:rFonts w:ascii="Arial" w:eastAsia="等线" w:hAnsi="Arial" w:cs="Arial"/>
                <w:sz w:val="22"/>
              </w:rPr>
              <w:t xml:space="preserve">    }, "code": 22,</w:t>
            </w:r>
          </w:p>
          <w:p w14:paraId="23811F0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2B8F88E3" w14:textId="77777777" w:rsidR="00BE4E9E" w:rsidRDefault="00000000">
            <w:pPr>
              <w:spacing w:before="120" w:after="120" w:line="288" w:lineRule="auto"/>
              <w:jc w:val="left"/>
            </w:pPr>
            <w:r>
              <w:rPr>
                <w:rFonts w:ascii="Arial" w:eastAsia="等线" w:hAnsi="Arial" w:cs="Arial"/>
                <w:sz w:val="22"/>
              </w:rPr>
              <w:lastRenderedPageBreak/>
              <w:t xml:space="preserve">    "value": 1</w:t>
            </w:r>
          </w:p>
          <w:p w14:paraId="3C833B4A" w14:textId="77777777" w:rsidR="00BE4E9E" w:rsidRDefault="00000000">
            <w:pPr>
              <w:spacing w:before="120" w:after="120" w:line="288" w:lineRule="auto"/>
              <w:jc w:val="left"/>
            </w:pPr>
            <w:r>
              <w:rPr>
                <w:rFonts w:ascii="Arial" w:eastAsia="等线" w:hAnsi="Arial" w:cs="Arial"/>
                <w:sz w:val="22"/>
              </w:rPr>
              <w:t xml:space="preserve">    },</w:t>
            </w:r>
          </w:p>
          <w:p w14:paraId="11866306" w14:textId="77777777" w:rsidR="00BE4E9E" w:rsidRDefault="00000000">
            <w:pPr>
              <w:spacing w:before="120" w:after="120" w:line="288" w:lineRule="auto"/>
              <w:jc w:val="left"/>
            </w:pPr>
            <w:r>
              <w:rPr>
                <w:rFonts w:ascii="Arial" w:eastAsia="等线" w:hAnsi="Arial" w:cs="Arial"/>
                <w:sz w:val="22"/>
              </w:rPr>
              <w:t xml:space="preserve">    {</w:t>
            </w:r>
          </w:p>
          <w:p w14:paraId="6B918830" w14:textId="77777777" w:rsidR="00BE4E9E" w:rsidRDefault="00000000">
            <w:pPr>
              <w:spacing w:before="120" w:after="120" w:line="288" w:lineRule="auto"/>
              <w:jc w:val="left"/>
            </w:pPr>
            <w:r>
              <w:rPr>
                <w:rFonts w:ascii="Arial" w:eastAsia="等线" w:hAnsi="Arial" w:cs="Arial"/>
                <w:sz w:val="22"/>
              </w:rPr>
              <w:t xml:space="preserve">      "code": 22,</w:t>
            </w:r>
          </w:p>
          <w:p w14:paraId="49227D5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4B2E6B36" w14:textId="77777777" w:rsidR="00BE4E9E" w:rsidRDefault="00000000">
            <w:pPr>
              <w:spacing w:before="120" w:after="120" w:line="288" w:lineRule="auto"/>
              <w:jc w:val="left"/>
            </w:pPr>
            <w:r>
              <w:rPr>
                <w:rFonts w:ascii="Arial" w:eastAsia="等线" w:hAnsi="Arial" w:cs="Arial"/>
                <w:sz w:val="22"/>
              </w:rPr>
              <w:t xml:space="preserve">      "value": 0.05</w:t>
            </w:r>
          </w:p>
          <w:p w14:paraId="4ED3C7D7" w14:textId="77777777" w:rsidR="00BE4E9E" w:rsidRDefault="00000000">
            <w:pPr>
              <w:spacing w:before="120" w:after="120" w:line="288" w:lineRule="auto"/>
              <w:jc w:val="left"/>
            </w:pPr>
            <w:r>
              <w:rPr>
                <w:rFonts w:ascii="Arial" w:eastAsia="等线" w:hAnsi="Arial" w:cs="Arial"/>
                <w:sz w:val="22"/>
              </w:rPr>
              <w:t xml:space="preserve">    },</w:t>
            </w:r>
          </w:p>
          <w:p w14:paraId="2DA6590D" w14:textId="77777777" w:rsidR="00BE4E9E" w:rsidRDefault="00000000">
            <w:pPr>
              <w:spacing w:before="120" w:after="120" w:line="288" w:lineRule="auto"/>
              <w:jc w:val="left"/>
            </w:pPr>
            <w:r>
              <w:rPr>
                <w:rFonts w:ascii="Arial" w:eastAsia="等线" w:hAnsi="Arial" w:cs="Arial"/>
                <w:sz w:val="22"/>
              </w:rPr>
              <w:t xml:space="preserve">    {</w:t>
            </w:r>
          </w:p>
          <w:p w14:paraId="61B3084F" w14:textId="77777777" w:rsidR="00BE4E9E" w:rsidRDefault="00000000">
            <w:pPr>
              <w:spacing w:before="120" w:after="120" w:line="288" w:lineRule="auto"/>
              <w:jc w:val="left"/>
            </w:pPr>
            <w:r>
              <w:rPr>
                <w:rFonts w:ascii="Arial" w:eastAsia="等线" w:hAnsi="Arial" w:cs="Arial"/>
                <w:sz w:val="22"/>
              </w:rPr>
              <w:t xml:space="preserve">      "code": 22,</w:t>
            </w:r>
          </w:p>
          <w:p w14:paraId="2C52AE9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2,</w:t>
            </w:r>
          </w:p>
          <w:p w14:paraId="7AFFD1C8" w14:textId="77777777" w:rsidR="00BE4E9E" w:rsidRDefault="00000000">
            <w:pPr>
              <w:spacing w:before="120" w:after="120" w:line="288" w:lineRule="auto"/>
              <w:jc w:val="left"/>
            </w:pPr>
            <w:r>
              <w:rPr>
                <w:rFonts w:ascii="Arial" w:eastAsia="等线" w:hAnsi="Arial" w:cs="Arial"/>
                <w:sz w:val="22"/>
              </w:rPr>
              <w:t xml:space="preserve">      "value": 0.1</w:t>
            </w:r>
          </w:p>
          <w:p w14:paraId="431FCF15" w14:textId="77777777" w:rsidR="00BE4E9E" w:rsidRDefault="00000000">
            <w:pPr>
              <w:spacing w:before="120" w:after="120" w:line="288" w:lineRule="auto"/>
              <w:jc w:val="left"/>
            </w:pPr>
            <w:r>
              <w:rPr>
                <w:rFonts w:ascii="Arial" w:eastAsia="等线" w:hAnsi="Arial" w:cs="Arial"/>
                <w:sz w:val="22"/>
              </w:rPr>
              <w:t xml:space="preserve">    },</w:t>
            </w:r>
          </w:p>
          <w:p w14:paraId="365821FC" w14:textId="77777777" w:rsidR="00BE4E9E" w:rsidRDefault="00000000">
            <w:pPr>
              <w:spacing w:before="120" w:after="120" w:line="288" w:lineRule="auto"/>
              <w:jc w:val="left"/>
            </w:pPr>
            <w:r>
              <w:rPr>
                <w:rFonts w:ascii="Arial" w:eastAsia="等线" w:hAnsi="Arial" w:cs="Arial"/>
                <w:sz w:val="22"/>
              </w:rPr>
              <w:t xml:space="preserve">    {</w:t>
            </w:r>
          </w:p>
          <w:p w14:paraId="6E1C93B7" w14:textId="77777777" w:rsidR="00BE4E9E" w:rsidRDefault="00000000">
            <w:pPr>
              <w:spacing w:before="120" w:after="120" w:line="288" w:lineRule="auto"/>
              <w:jc w:val="left"/>
            </w:pPr>
            <w:r>
              <w:rPr>
                <w:rFonts w:ascii="Arial" w:eastAsia="等线" w:hAnsi="Arial" w:cs="Arial"/>
                <w:sz w:val="22"/>
              </w:rPr>
              <w:t xml:space="preserve">      "code": 41,</w:t>
            </w:r>
          </w:p>
          <w:p w14:paraId="595BC52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2,</w:t>
            </w:r>
          </w:p>
          <w:p w14:paraId="30A70B69" w14:textId="77777777" w:rsidR="00BE4E9E" w:rsidRDefault="00000000">
            <w:pPr>
              <w:spacing w:before="120" w:after="120" w:line="288" w:lineRule="auto"/>
              <w:jc w:val="left"/>
            </w:pPr>
            <w:r>
              <w:rPr>
                <w:rFonts w:ascii="Arial" w:eastAsia="等线" w:hAnsi="Arial" w:cs="Arial"/>
                <w:sz w:val="22"/>
              </w:rPr>
              <w:t xml:space="preserve">      "value": 1</w:t>
            </w:r>
          </w:p>
          <w:p w14:paraId="136D955C" w14:textId="77777777" w:rsidR="00BE4E9E" w:rsidRDefault="00000000">
            <w:pPr>
              <w:spacing w:before="120" w:after="120" w:line="288" w:lineRule="auto"/>
              <w:jc w:val="left"/>
            </w:pPr>
            <w:r>
              <w:rPr>
                <w:rFonts w:ascii="Arial" w:eastAsia="等线" w:hAnsi="Arial" w:cs="Arial"/>
                <w:sz w:val="22"/>
              </w:rPr>
              <w:t xml:space="preserve">    },</w:t>
            </w:r>
          </w:p>
          <w:p w14:paraId="6E07B892" w14:textId="77777777" w:rsidR="00BE4E9E" w:rsidRDefault="00000000">
            <w:pPr>
              <w:spacing w:before="120" w:after="120" w:line="288" w:lineRule="auto"/>
              <w:jc w:val="left"/>
            </w:pPr>
            <w:r>
              <w:rPr>
                <w:rFonts w:ascii="Arial" w:eastAsia="等线" w:hAnsi="Arial" w:cs="Arial"/>
                <w:sz w:val="22"/>
              </w:rPr>
              <w:t xml:space="preserve">    {</w:t>
            </w:r>
          </w:p>
          <w:p w14:paraId="3940A430" w14:textId="77777777" w:rsidR="00BE4E9E" w:rsidRDefault="00000000">
            <w:pPr>
              <w:spacing w:before="120" w:after="120" w:line="288" w:lineRule="auto"/>
              <w:jc w:val="left"/>
            </w:pPr>
            <w:r>
              <w:rPr>
                <w:rFonts w:ascii="Arial" w:eastAsia="等线" w:hAnsi="Arial" w:cs="Arial"/>
                <w:sz w:val="22"/>
              </w:rPr>
              <w:t xml:space="preserve">      "code": 51,</w:t>
            </w:r>
          </w:p>
          <w:p w14:paraId="7FE795AF"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2,</w:t>
            </w:r>
          </w:p>
          <w:p w14:paraId="72664904" w14:textId="77777777" w:rsidR="00BE4E9E" w:rsidRDefault="00000000">
            <w:pPr>
              <w:spacing w:before="120" w:after="120" w:line="288" w:lineRule="auto"/>
              <w:jc w:val="left"/>
            </w:pPr>
            <w:r>
              <w:rPr>
                <w:rFonts w:ascii="Arial" w:eastAsia="等线" w:hAnsi="Arial" w:cs="Arial"/>
                <w:sz w:val="22"/>
              </w:rPr>
              <w:t xml:space="preserve">      "value": 0</w:t>
            </w:r>
          </w:p>
          <w:p w14:paraId="590C14C4" w14:textId="77777777" w:rsidR="00BE4E9E" w:rsidRDefault="00000000">
            <w:pPr>
              <w:spacing w:before="120" w:after="120" w:line="288" w:lineRule="auto"/>
              <w:jc w:val="left"/>
            </w:pPr>
            <w:r>
              <w:rPr>
                <w:rFonts w:ascii="Arial" w:eastAsia="等线" w:hAnsi="Arial" w:cs="Arial"/>
                <w:sz w:val="22"/>
              </w:rPr>
              <w:t xml:space="preserve">    },</w:t>
            </w:r>
          </w:p>
          <w:p w14:paraId="3F8575D9" w14:textId="77777777" w:rsidR="00BE4E9E" w:rsidRDefault="00000000">
            <w:pPr>
              <w:spacing w:before="120" w:after="120" w:line="288" w:lineRule="auto"/>
              <w:jc w:val="left"/>
            </w:pPr>
            <w:r>
              <w:rPr>
                <w:rFonts w:ascii="Arial" w:eastAsia="等线" w:hAnsi="Arial" w:cs="Arial"/>
                <w:sz w:val="22"/>
              </w:rPr>
              <w:t xml:space="preserve">    {</w:t>
            </w:r>
          </w:p>
          <w:p w14:paraId="7E06ED14" w14:textId="77777777" w:rsidR="00BE4E9E" w:rsidRDefault="00000000">
            <w:pPr>
              <w:spacing w:before="120" w:after="120" w:line="288" w:lineRule="auto"/>
              <w:jc w:val="left"/>
            </w:pPr>
            <w:r>
              <w:rPr>
                <w:rFonts w:ascii="Arial" w:eastAsia="等线" w:hAnsi="Arial" w:cs="Arial"/>
                <w:sz w:val="22"/>
              </w:rPr>
              <w:t xml:space="preserve">      "code": 51,</w:t>
            </w:r>
          </w:p>
          <w:p w14:paraId="6AC2240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34EC316D" w14:textId="77777777" w:rsidR="00BE4E9E" w:rsidRDefault="00000000">
            <w:pPr>
              <w:spacing w:before="120" w:after="120" w:line="288" w:lineRule="auto"/>
              <w:jc w:val="left"/>
            </w:pPr>
            <w:r>
              <w:rPr>
                <w:rFonts w:ascii="Arial" w:eastAsia="等线" w:hAnsi="Arial" w:cs="Arial"/>
                <w:sz w:val="22"/>
              </w:rPr>
              <w:t xml:space="preserve">      "value": 1</w:t>
            </w:r>
          </w:p>
          <w:p w14:paraId="6430EE20" w14:textId="77777777" w:rsidR="00BE4E9E" w:rsidRDefault="00000000">
            <w:pPr>
              <w:spacing w:before="120" w:after="120" w:line="288" w:lineRule="auto"/>
              <w:jc w:val="left"/>
            </w:pPr>
            <w:r>
              <w:rPr>
                <w:rFonts w:ascii="Arial" w:eastAsia="等线" w:hAnsi="Arial" w:cs="Arial"/>
                <w:sz w:val="22"/>
              </w:rPr>
              <w:t xml:space="preserve">    },</w:t>
            </w:r>
          </w:p>
          <w:p w14:paraId="442C1F10" w14:textId="77777777" w:rsidR="00BE4E9E" w:rsidRDefault="00000000">
            <w:pPr>
              <w:spacing w:before="120" w:after="120" w:line="288" w:lineRule="auto"/>
              <w:jc w:val="left"/>
            </w:pPr>
            <w:r>
              <w:rPr>
                <w:rFonts w:ascii="Arial" w:eastAsia="等线" w:hAnsi="Arial" w:cs="Arial"/>
                <w:sz w:val="22"/>
              </w:rPr>
              <w:t xml:space="preserve">    {</w:t>
            </w:r>
          </w:p>
          <w:p w14:paraId="6BB06FB1" w14:textId="77777777" w:rsidR="00BE4E9E" w:rsidRDefault="00000000">
            <w:pPr>
              <w:spacing w:before="120" w:after="120" w:line="288" w:lineRule="auto"/>
              <w:jc w:val="left"/>
            </w:pPr>
            <w:r>
              <w:rPr>
                <w:rFonts w:ascii="Arial" w:eastAsia="等线" w:hAnsi="Arial" w:cs="Arial"/>
                <w:sz w:val="22"/>
              </w:rPr>
              <w:t xml:space="preserve">      "code": 52,</w:t>
            </w:r>
          </w:p>
          <w:p w14:paraId="6AB9D30F"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75E2C6BB" w14:textId="77777777" w:rsidR="00BE4E9E" w:rsidRDefault="00000000">
            <w:pPr>
              <w:spacing w:before="120" w:after="120" w:line="288" w:lineRule="auto"/>
              <w:jc w:val="left"/>
            </w:pPr>
            <w:r>
              <w:rPr>
                <w:rFonts w:ascii="Arial" w:eastAsia="等线" w:hAnsi="Arial" w:cs="Arial"/>
                <w:sz w:val="22"/>
              </w:rPr>
              <w:t xml:space="preserve">      "value": 0</w:t>
            </w:r>
          </w:p>
          <w:p w14:paraId="17EEDD6F" w14:textId="77777777" w:rsidR="00BE4E9E" w:rsidRDefault="00000000">
            <w:pPr>
              <w:spacing w:before="120" w:after="120" w:line="288" w:lineRule="auto"/>
              <w:jc w:val="left"/>
            </w:pPr>
            <w:r>
              <w:rPr>
                <w:rFonts w:ascii="Arial" w:eastAsia="等线" w:hAnsi="Arial" w:cs="Arial"/>
                <w:sz w:val="22"/>
              </w:rPr>
              <w:t xml:space="preserve">    },</w:t>
            </w:r>
          </w:p>
          <w:p w14:paraId="41B1BB93" w14:textId="77777777" w:rsidR="00BE4E9E" w:rsidRDefault="00000000">
            <w:pPr>
              <w:spacing w:before="120" w:after="120" w:line="288" w:lineRule="auto"/>
              <w:jc w:val="left"/>
            </w:pPr>
            <w:r>
              <w:rPr>
                <w:rFonts w:ascii="Arial" w:eastAsia="等线" w:hAnsi="Arial" w:cs="Arial"/>
                <w:sz w:val="22"/>
              </w:rPr>
              <w:lastRenderedPageBreak/>
              <w:t xml:space="preserve">    {</w:t>
            </w:r>
          </w:p>
          <w:p w14:paraId="5A75BE7B" w14:textId="77777777" w:rsidR="00BE4E9E" w:rsidRDefault="00000000">
            <w:pPr>
              <w:spacing w:before="120" w:after="120" w:line="288" w:lineRule="auto"/>
              <w:jc w:val="left"/>
            </w:pPr>
            <w:r>
              <w:rPr>
                <w:rFonts w:ascii="Arial" w:eastAsia="等线" w:hAnsi="Arial" w:cs="Arial"/>
                <w:sz w:val="22"/>
              </w:rPr>
              <w:t xml:space="preserve">      "code": 52,</w:t>
            </w:r>
          </w:p>
          <w:p w14:paraId="72196AD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3,</w:t>
            </w:r>
          </w:p>
          <w:p w14:paraId="5424CB77" w14:textId="77777777" w:rsidR="00BE4E9E" w:rsidRDefault="00000000">
            <w:pPr>
              <w:spacing w:before="120" w:after="120" w:line="288" w:lineRule="auto"/>
              <w:jc w:val="left"/>
            </w:pPr>
            <w:r>
              <w:rPr>
                <w:rFonts w:ascii="Arial" w:eastAsia="等线" w:hAnsi="Arial" w:cs="Arial"/>
                <w:sz w:val="22"/>
              </w:rPr>
              <w:t xml:space="preserve">      "value": 0</w:t>
            </w:r>
          </w:p>
          <w:p w14:paraId="229E7CC2" w14:textId="77777777" w:rsidR="00BE4E9E" w:rsidRDefault="00000000">
            <w:pPr>
              <w:spacing w:before="120" w:after="120" w:line="288" w:lineRule="auto"/>
              <w:jc w:val="left"/>
            </w:pPr>
            <w:r>
              <w:rPr>
                <w:rFonts w:ascii="Arial" w:eastAsia="等线" w:hAnsi="Arial" w:cs="Arial"/>
                <w:sz w:val="22"/>
              </w:rPr>
              <w:t xml:space="preserve">    },</w:t>
            </w:r>
          </w:p>
          <w:p w14:paraId="3524E0DD" w14:textId="77777777" w:rsidR="00BE4E9E" w:rsidRDefault="00000000">
            <w:pPr>
              <w:spacing w:before="120" w:after="120" w:line="288" w:lineRule="auto"/>
              <w:jc w:val="left"/>
            </w:pPr>
            <w:r>
              <w:rPr>
                <w:rFonts w:ascii="Arial" w:eastAsia="等线" w:hAnsi="Arial" w:cs="Arial"/>
                <w:sz w:val="22"/>
              </w:rPr>
              <w:t xml:space="preserve">    {</w:t>
            </w:r>
          </w:p>
          <w:p w14:paraId="62D35593" w14:textId="77777777" w:rsidR="00BE4E9E" w:rsidRDefault="00000000">
            <w:pPr>
              <w:spacing w:before="120" w:after="120" w:line="288" w:lineRule="auto"/>
              <w:jc w:val="left"/>
            </w:pPr>
            <w:r>
              <w:rPr>
                <w:rFonts w:ascii="Arial" w:eastAsia="等线" w:hAnsi="Arial" w:cs="Arial"/>
                <w:sz w:val="22"/>
              </w:rPr>
              <w:t xml:space="preserve">      "code": 52,</w:t>
            </w:r>
          </w:p>
          <w:p w14:paraId="6086D9B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5,</w:t>
            </w:r>
          </w:p>
          <w:p w14:paraId="305A4DB8" w14:textId="77777777" w:rsidR="00BE4E9E" w:rsidRDefault="00000000">
            <w:pPr>
              <w:spacing w:before="120" w:after="120" w:line="288" w:lineRule="auto"/>
              <w:jc w:val="left"/>
            </w:pPr>
            <w:r>
              <w:rPr>
                <w:rFonts w:ascii="Arial" w:eastAsia="等线" w:hAnsi="Arial" w:cs="Arial"/>
                <w:sz w:val="22"/>
              </w:rPr>
              <w:t xml:space="preserve">      "value": 0</w:t>
            </w:r>
          </w:p>
          <w:p w14:paraId="13644D56" w14:textId="77777777" w:rsidR="00BE4E9E" w:rsidRDefault="00000000">
            <w:pPr>
              <w:spacing w:before="120" w:after="120" w:line="288" w:lineRule="auto"/>
              <w:jc w:val="left"/>
            </w:pPr>
            <w:r>
              <w:rPr>
                <w:rFonts w:ascii="Arial" w:eastAsia="等线" w:hAnsi="Arial" w:cs="Arial"/>
                <w:sz w:val="22"/>
              </w:rPr>
              <w:t xml:space="preserve">    },</w:t>
            </w:r>
          </w:p>
          <w:p w14:paraId="09F78648" w14:textId="77777777" w:rsidR="00BE4E9E" w:rsidRDefault="00000000">
            <w:pPr>
              <w:spacing w:before="120" w:after="120" w:line="288" w:lineRule="auto"/>
              <w:jc w:val="left"/>
            </w:pPr>
            <w:r>
              <w:rPr>
                <w:rFonts w:ascii="Arial" w:eastAsia="等线" w:hAnsi="Arial" w:cs="Arial"/>
                <w:sz w:val="22"/>
              </w:rPr>
              <w:t xml:space="preserve">    {</w:t>
            </w:r>
          </w:p>
          <w:p w14:paraId="77E727CF" w14:textId="77777777" w:rsidR="00BE4E9E" w:rsidRDefault="00000000">
            <w:pPr>
              <w:spacing w:before="120" w:after="120" w:line="288" w:lineRule="auto"/>
              <w:jc w:val="left"/>
            </w:pPr>
            <w:r>
              <w:rPr>
                <w:rFonts w:ascii="Arial" w:eastAsia="等线" w:hAnsi="Arial" w:cs="Arial"/>
                <w:sz w:val="22"/>
              </w:rPr>
              <w:t xml:space="preserve">      "code": 41,</w:t>
            </w:r>
          </w:p>
          <w:p w14:paraId="79EF1E1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656350B8" w14:textId="77777777" w:rsidR="00BE4E9E" w:rsidRDefault="00000000">
            <w:pPr>
              <w:spacing w:before="120" w:after="120" w:line="288" w:lineRule="auto"/>
              <w:jc w:val="left"/>
            </w:pPr>
            <w:r>
              <w:rPr>
                <w:rFonts w:ascii="Arial" w:eastAsia="等线" w:hAnsi="Arial" w:cs="Arial"/>
                <w:sz w:val="22"/>
              </w:rPr>
              <w:t xml:space="preserve">      "value": 1</w:t>
            </w:r>
          </w:p>
          <w:p w14:paraId="2E1C8B5F" w14:textId="77777777" w:rsidR="00BE4E9E" w:rsidRDefault="00000000">
            <w:pPr>
              <w:spacing w:before="120" w:after="120" w:line="288" w:lineRule="auto"/>
              <w:jc w:val="left"/>
            </w:pPr>
            <w:r>
              <w:rPr>
                <w:rFonts w:ascii="Arial" w:eastAsia="等线" w:hAnsi="Arial" w:cs="Arial"/>
                <w:sz w:val="22"/>
              </w:rPr>
              <w:t xml:space="preserve">    }</w:t>
            </w:r>
          </w:p>
          <w:p w14:paraId="181B7DE7" w14:textId="77777777" w:rsidR="00BE4E9E" w:rsidRDefault="00000000">
            <w:pPr>
              <w:spacing w:before="120" w:after="120" w:line="288" w:lineRule="auto"/>
              <w:jc w:val="left"/>
            </w:pPr>
            <w:r>
              <w:rPr>
                <w:rFonts w:ascii="Arial" w:eastAsia="等线" w:hAnsi="Arial" w:cs="Arial"/>
                <w:sz w:val="22"/>
              </w:rPr>
              <w:t xml:space="preserve">  ],</w:t>
            </w:r>
          </w:p>
          <w:p w14:paraId="71B9B7D8" w14:textId="77777777" w:rsidR="00BE4E9E" w:rsidRDefault="00000000">
            <w:pPr>
              <w:spacing w:before="120" w:after="120" w:line="288" w:lineRule="auto"/>
              <w:jc w:val="left"/>
            </w:pPr>
            <w:r>
              <w:rPr>
                <w:rFonts w:ascii="Arial" w:eastAsia="等线" w:hAnsi="Arial" w:cs="Arial"/>
                <w:sz w:val="22"/>
              </w:rPr>
              <w:t xml:space="preserve">  "learnings": [],</w:t>
            </w:r>
          </w:p>
          <w:p w14:paraId="7CCECAC2" w14:textId="77777777" w:rsidR="00BE4E9E" w:rsidRDefault="00000000">
            <w:pPr>
              <w:spacing w:before="120" w:after="120" w:line="288" w:lineRule="auto"/>
              <w:jc w:val="left"/>
            </w:pPr>
            <w:r>
              <w:rPr>
                <w:rFonts w:ascii="Arial" w:eastAsia="等线" w:hAnsi="Arial" w:cs="Arial"/>
                <w:sz w:val="22"/>
              </w:rPr>
              <w:t xml:space="preserve">  "name": "Swordsman",</w:t>
            </w:r>
          </w:p>
          <w:p w14:paraId="244566E5" w14:textId="77777777" w:rsidR="00BE4E9E" w:rsidRDefault="00000000">
            <w:pPr>
              <w:spacing w:before="120" w:after="120" w:line="288" w:lineRule="auto"/>
              <w:jc w:val="left"/>
            </w:pPr>
            <w:r>
              <w:rPr>
                <w:rFonts w:ascii="Arial" w:eastAsia="等线" w:hAnsi="Arial" w:cs="Arial"/>
                <w:sz w:val="22"/>
              </w:rPr>
              <w:t xml:space="preserve">  "note": "",,</w:t>
            </w:r>
          </w:p>
          <w:p w14:paraId="158920C2" w14:textId="77777777" w:rsidR="00BE4E9E" w:rsidRDefault="00000000">
            <w:pPr>
              <w:spacing w:before="120" w:after="120" w:line="288" w:lineRule="auto"/>
              <w:jc w:val="left"/>
            </w:pPr>
            <w:r>
              <w:rPr>
                <w:rFonts w:ascii="Arial" w:eastAsia="等线" w:hAnsi="Arial" w:cs="Arial"/>
                <w:sz w:val="22"/>
              </w:rPr>
              <w:t xml:space="preserve">    {</w:t>
            </w:r>
          </w:p>
          <w:p w14:paraId="48BA637B" w14:textId="77777777" w:rsidR="00BE4E9E" w:rsidRDefault="00000000">
            <w:pPr>
              <w:spacing w:before="120" w:after="120" w:line="288" w:lineRule="auto"/>
              <w:jc w:val="left"/>
            </w:pPr>
            <w:r>
              <w:rPr>
                <w:rFonts w:ascii="Arial" w:eastAsia="等线" w:hAnsi="Arial" w:cs="Arial"/>
                <w:sz w:val="22"/>
              </w:rPr>
              <w:t xml:space="preserve">  "params":[</w:t>
            </w:r>
            <w:r>
              <w:rPr>
                <w:rFonts w:ascii="Arial" w:eastAsia="等线" w:hAnsi="Arial" w:cs="Arial"/>
                <w:sz w:val="22"/>
              </w:rPr>
              <w:t>升级信息</w:t>
            </w:r>
            <w:r>
              <w:rPr>
                <w:rFonts w:ascii="Arial" w:eastAsia="等线" w:hAnsi="Arial" w:cs="Arial"/>
                <w:sz w:val="22"/>
              </w:rPr>
              <w:t>]}</w:t>
            </w:r>
          </w:p>
        </w:tc>
      </w:tr>
    </w:tbl>
    <w:p w14:paraId="2B6C1710" w14:textId="77777777" w:rsidR="00BE4E9E" w:rsidRDefault="00000000">
      <w:pPr>
        <w:numPr>
          <w:ilvl w:val="0"/>
          <w:numId w:val="981"/>
        </w:numPr>
        <w:spacing w:before="120" w:after="120" w:line="288" w:lineRule="auto"/>
        <w:jc w:val="left"/>
      </w:pPr>
      <w:proofErr w:type="spellStart"/>
      <w:r>
        <w:rPr>
          <w:rFonts w:ascii="Consolas" w:eastAsia="Consolas" w:hAnsi="Consolas" w:cs="Consolas"/>
          <w:sz w:val="22"/>
          <w:shd w:val="clear" w:color="auto" w:fill="EFF0F1"/>
        </w:rPr>
        <w:lastRenderedPageBreak/>
        <w:t>CommonEvents</w:t>
      </w:r>
      <w:proofErr w:type="spellEnd"/>
      <w:r>
        <w:rPr>
          <w:rFonts w:ascii="Arial" w:eastAsia="等线" w:hAnsi="Arial" w:cs="Arial"/>
          <w:sz w:val="22"/>
        </w:rPr>
        <w:t>：用于储存一般事件信息</w:t>
      </w:r>
    </w:p>
    <w:p w14:paraId="6CBD82AC" w14:textId="77777777" w:rsidR="00BE4E9E" w:rsidRDefault="00000000">
      <w:pPr>
        <w:numPr>
          <w:ilvl w:val="0"/>
          <w:numId w:val="982"/>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7F74E821" w14:textId="77777777">
        <w:tc>
          <w:tcPr>
            <w:tcW w:w="7827" w:type="dxa"/>
            <w:shd w:val="clear" w:color="auto" w:fill="FFF5EB"/>
            <w:tcMar>
              <w:top w:w="60" w:type="dxa"/>
              <w:left w:w="120" w:type="dxa"/>
              <w:bottom w:w="30" w:type="dxa"/>
              <w:right w:w="120" w:type="dxa"/>
            </w:tcMar>
          </w:tcPr>
          <w:p w14:paraId="3D4AF3B9" w14:textId="77777777" w:rsidR="00BE4E9E" w:rsidRDefault="00000000">
            <w:pPr>
              <w:spacing w:before="120" w:after="120" w:line="288" w:lineRule="auto"/>
              <w:jc w:val="left"/>
            </w:pPr>
            <w:r>
              <w:rPr>
                <w:rFonts w:ascii="Arial" w:eastAsia="等线" w:hAnsi="Arial" w:cs="Arial"/>
                <w:sz w:val="22"/>
              </w:rPr>
              <w:t>过长，不适合展示</w:t>
            </w:r>
          </w:p>
        </w:tc>
      </w:tr>
    </w:tbl>
    <w:p w14:paraId="42FA37B8" w14:textId="77777777" w:rsidR="00BE4E9E" w:rsidRDefault="00000000">
      <w:pPr>
        <w:numPr>
          <w:ilvl w:val="0"/>
          <w:numId w:val="983"/>
        </w:numPr>
        <w:spacing w:before="120" w:after="120" w:line="288" w:lineRule="auto"/>
        <w:jc w:val="left"/>
      </w:pPr>
      <w:r>
        <w:rPr>
          <w:rFonts w:ascii="Consolas" w:eastAsia="Consolas" w:hAnsi="Consolas" w:cs="Consolas"/>
          <w:sz w:val="22"/>
          <w:shd w:val="clear" w:color="auto" w:fill="EFF0F1"/>
        </w:rPr>
        <w:t>Enemies</w:t>
      </w:r>
      <w:r>
        <w:rPr>
          <w:rFonts w:ascii="Arial" w:eastAsia="等线" w:hAnsi="Arial" w:cs="Arial"/>
          <w:sz w:val="22"/>
        </w:rPr>
        <w:t>：用于储存敌对单位信息</w:t>
      </w:r>
    </w:p>
    <w:p w14:paraId="14385FE5" w14:textId="77777777" w:rsidR="00BE4E9E" w:rsidRDefault="00000000">
      <w:pPr>
        <w:numPr>
          <w:ilvl w:val="0"/>
          <w:numId w:val="984"/>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692D43A4" w14:textId="77777777">
        <w:tc>
          <w:tcPr>
            <w:tcW w:w="7827" w:type="dxa"/>
            <w:shd w:val="clear" w:color="auto" w:fill="FFF5EB"/>
            <w:tcMar>
              <w:top w:w="60" w:type="dxa"/>
              <w:left w:w="120" w:type="dxa"/>
              <w:bottom w:w="30" w:type="dxa"/>
              <w:right w:w="120" w:type="dxa"/>
            </w:tcMar>
          </w:tcPr>
          <w:p w14:paraId="51C383B2" w14:textId="77777777" w:rsidR="00BE4E9E" w:rsidRDefault="00000000">
            <w:pPr>
              <w:spacing w:before="120" w:after="120" w:line="288" w:lineRule="auto"/>
              <w:jc w:val="left"/>
            </w:pPr>
            <w:r>
              <w:rPr>
                <w:rFonts w:ascii="Arial" w:eastAsia="等线" w:hAnsi="Arial" w:cs="Arial"/>
                <w:sz w:val="22"/>
              </w:rPr>
              <w:t>{</w:t>
            </w:r>
          </w:p>
          <w:p w14:paraId="54A023A5" w14:textId="77777777" w:rsidR="00BE4E9E" w:rsidRDefault="00000000">
            <w:pPr>
              <w:spacing w:before="120" w:after="120" w:line="288" w:lineRule="auto"/>
              <w:jc w:val="left"/>
            </w:pPr>
            <w:r>
              <w:rPr>
                <w:rFonts w:ascii="Arial" w:eastAsia="等线" w:hAnsi="Arial" w:cs="Arial"/>
                <w:sz w:val="22"/>
              </w:rPr>
              <w:t xml:space="preserve">  "id": 1,</w:t>
            </w:r>
          </w:p>
          <w:p w14:paraId="1E8464EF" w14:textId="77777777" w:rsidR="00BE4E9E" w:rsidRDefault="00000000">
            <w:pPr>
              <w:spacing w:before="120" w:after="120" w:line="288" w:lineRule="auto"/>
              <w:jc w:val="left"/>
            </w:pPr>
            <w:r>
              <w:rPr>
                <w:rFonts w:ascii="Arial" w:eastAsia="等线" w:hAnsi="Arial" w:cs="Arial"/>
                <w:sz w:val="22"/>
              </w:rPr>
              <w:t xml:space="preserve">  "actions": [</w:t>
            </w:r>
          </w:p>
          <w:p w14:paraId="5820DF31" w14:textId="77777777" w:rsidR="00BE4E9E" w:rsidRDefault="00000000">
            <w:pPr>
              <w:spacing w:before="120" w:after="120" w:line="288" w:lineRule="auto"/>
              <w:jc w:val="left"/>
            </w:pPr>
            <w:r>
              <w:rPr>
                <w:rFonts w:ascii="Arial" w:eastAsia="等线" w:hAnsi="Arial" w:cs="Arial"/>
                <w:sz w:val="22"/>
              </w:rPr>
              <w:t xml:space="preserve">    {</w:t>
            </w:r>
          </w:p>
          <w:p w14:paraId="001F47C0" w14:textId="77777777" w:rsidR="00BE4E9E" w:rsidRDefault="00000000">
            <w:pPr>
              <w:spacing w:before="120" w:after="120" w:line="288" w:lineRule="auto"/>
              <w:jc w:val="left"/>
            </w:pPr>
            <w:r>
              <w:rPr>
                <w:rFonts w:ascii="Arial" w:eastAsia="等线" w:hAnsi="Arial" w:cs="Arial"/>
                <w:sz w:val="22"/>
              </w:rPr>
              <w:lastRenderedPageBreak/>
              <w:t xml:space="preserve">      "conditionParam1": 0,</w:t>
            </w:r>
          </w:p>
          <w:p w14:paraId="4B104846" w14:textId="77777777" w:rsidR="00BE4E9E" w:rsidRDefault="00000000">
            <w:pPr>
              <w:spacing w:before="120" w:after="120" w:line="288" w:lineRule="auto"/>
              <w:jc w:val="left"/>
            </w:pPr>
            <w:r>
              <w:rPr>
                <w:rFonts w:ascii="Arial" w:eastAsia="等线" w:hAnsi="Arial" w:cs="Arial"/>
                <w:sz w:val="22"/>
              </w:rPr>
              <w:t xml:space="preserve">      "conditionParam2": 0,</w:t>
            </w:r>
          </w:p>
          <w:p w14:paraId="4AB16FC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conditionType</w:t>
            </w:r>
            <w:proofErr w:type="spellEnd"/>
            <w:r>
              <w:rPr>
                <w:rFonts w:ascii="Arial" w:eastAsia="等线" w:hAnsi="Arial" w:cs="Arial"/>
                <w:sz w:val="22"/>
              </w:rPr>
              <w:t>": 0,</w:t>
            </w:r>
          </w:p>
          <w:p w14:paraId="141954E6" w14:textId="77777777" w:rsidR="00BE4E9E" w:rsidRDefault="00000000">
            <w:pPr>
              <w:spacing w:before="120" w:after="120" w:line="288" w:lineRule="auto"/>
              <w:jc w:val="left"/>
            </w:pPr>
            <w:r>
              <w:rPr>
                <w:rFonts w:ascii="Arial" w:eastAsia="等线" w:hAnsi="Arial" w:cs="Arial"/>
                <w:sz w:val="22"/>
              </w:rPr>
              <w:t xml:space="preserve">      "rating": 5,</w:t>
            </w:r>
          </w:p>
          <w:p w14:paraId="2ADAB2DA"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skillId</w:t>
            </w:r>
            <w:proofErr w:type="spellEnd"/>
            <w:r>
              <w:rPr>
                <w:rFonts w:ascii="Arial" w:eastAsia="等线" w:hAnsi="Arial" w:cs="Arial"/>
                <w:sz w:val="22"/>
              </w:rPr>
              <w:t>": 1</w:t>
            </w:r>
          </w:p>
          <w:p w14:paraId="230C30FC" w14:textId="77777777" w:rsidR="00BE4E9E" w:rsidRDefault="00000000">
            <w:pPr>
              <w:spacing w:before="120" w:after="120" w:line="288" w:lineRule="auto"/>
              <w:jc w:val="left"/>
            </w:pPr>
            <w:r>
              <w:rPr>
                <w:rFonts w:ascii="Arial" w:eastAsia="等线" w:hAnsi="Arial" w:cs="Arial"/>
                <w:sz w:val="22"/>
              </w:rPr>
              <w:t xml:space="preserve">    }</w:t>
            </w:r>
          </w:p>
          <w:p w14:paraId="25BFFA95" w14:textId="77777777" w:rsidR="00BE4E9E" w:rsidRDefault="00000000">
            <w:pPr>
              <w:spacing w:before="120" w:after="120" w:line="288" w:lineRule="auto"/>
              <w:jc w:val="left"/>
            </w:pPr>
            <w:r>
              <w:rPr>
                <w:rFonts w:ascii="Arial" w:eastAsia="等线" w:hAnsi="Arial" w:cs="Arial"/>
                <w:sz w:val="22"/>
              </w:rPr>
              <w:t xml:space="preserve">  ],</w:t>
            </w:r>
          </w:p>
          <w:p w14:paraId="50FCE11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battlerHue</w:t>
            </w:r>
            <w:proofErr w:type="spellEnd"/>
            <w:r>
              <w:rPr>
                <w:rFonts w:ascii="Arial" w:eastAsia="等线" w:hAnsi="Arial" w:cs="Arial"/>
                <w:sz w:val="22"/>
              </w:rPr>
              <w:t>": 0,</w:t>
            </w:r>
          </w:p>
          <w:p w14:paraId="1054540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battlerName</w:t>
            </w:r>
            <w:proofErr w:type="spellEnd"/>
            <w:r>
              <w:rPr>
                <w:rFonts w:ascii="Arial" w:eastAsia="等线" w:hAnsi="Arial" w:cs="Arial"/>
                <w:sz w:val="22"/>
              </w:rPr>
              <w:t>": "",</w:t>
            </w:r>
          </w:p>
          <w:p w14:paraId="0E2933A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dropItems</w:t>
            </w:r>
            <w:proofErr w:type="spellEnd"/>
            <w:r>
              <w:rPr>
                <w:rFonts w:ascii="Arial" w:eastAsia="等线" w:hAnsi="Arial" w:cs="Arial"/>
                <w:sz w:val="22"/>
              </w:rPr>
              <w:t>": [</w:t>
            </w:r>
          </w:p>
          <w:p w14:paraId="5DAEE7E7" w14:textId="77777777" w:rsidR="00BE4E9E" w:rsidRDefault="00000000">
            <w:pPr>
              <w:spacing w:before="120" w:after="120" w:line="288" w:lineRule="auto"/>
              <w:jc w:val="left"/>
            </w:pPr>
            <w:r>
              <w:rPr>
                <w:rFonts w:ascii="Arial" w:eastAsia="等线" w:hAnsi="Arial" w:cs="Arial"/>
                <w:sz w:val="22"/>
              </w:rPr>
              <w:t xml:space="preserve">    {</w:t>
            </w:r>
          </w:p>
          <w:p w14:paraId="1A03742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118B6026" w14:textId="77777777" w:rsidR="00BE4E9E" w:rsidRDefault="00000000">
            <w:pPr>
              <w:spacing w:before="120" w:after="120" w:line="288" w:lineRule="auto"/>
              <w:jc w:val="left"/>
            </w:pPr>
            <w:r>
              <w:rPr>
                <w:rFonts w:ascii="Arial" w:eastAsia="等线" w:hAnsi="Arial" w:cs="Arial"/>
                <w:sz w:val="22"/>
              </w:rPr>
              <w:t xml:space="preserve">      "denominator": 1,</w:t>
            </w:r>
          </w:p>
          <w:p w14:paraId="2AF447D4" w14:textId="77777777" w:rsidR="00BE4E9E" w:rsidRDefault="00000000">
            <w:pPr>
              <w:spacing w:before="120" w:after="120" w:line="288" w:lineRule="auto"/>
              <w:jc w:val="left"/>
            </w:pPr>
            <w:r>
              <w:rPr>
                <w:rFonts w:ascii="Arial" w:eastAsia="等线" w:hAnsi="Arial" w:cs="Arial"/>
                <w:sz w:val="22"/>
              </w:rPr>
              <w:t xml:space="preserve">      "kind": 0</w:t>
            </w:r>
          </w:p>
          <w:p w14:paraId="7874686E" w14:textId="77777777" w:rsidR="00BE4E9E" w:rsidRDefault="00000000">
            <w:pPr>
              <w:spacing w:before="120" w:after="120" w:line="288" w:lineRule="auto"/>
              <w:jc w:val="left"/>
            </w:pPr>
            <w:r>
              <w:rPr>
                <w:rFonts w:ascii="Arial" w:eastAsia="等线" w:hAnsi="Arial" w:cs="Arial"/>
                <w:sz w:val="22"/>
              </w:rPr>
              <w:t xml:space="preserve">    },</w:t>
            </w:r>
          </w:p>
          <w:p w14:paraId="24D72AB1" w14:textId="77777777" w:rsidR="00BE4E9E" w:rsidRDefault="00000000">
            <w:pPr>
              <w:spacing w:before="120" w:after="120" w:line="288" w:lineRule="auto"/>
              <w:jc w:val="left"/>
            </w:pPr>
            <w:r>
              <w:rPr>
                <w:rFonts w:ascii="Arial" w:eastAsia="等线" w:hAnsi="Arial" w:cs="Arial"/>
                <w:sz w:val="22"/>
              </w:rPr>
              <w:t xml:space="preserve">    {</w:t>
            </w:r>
          </w:p>
          <w:p w14:paraId="6D8D7CF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680050E5" w14:textId="77777777" w:rsidR="00BE4E9E" w:rsidRDefault="00000000">
            <w:pPr>
              <w:spacing w:before="120" w:after="120" w:line="288" w:lineRule="auto"/>
              <w:jc w:val="left"/>
            </w:pPr>
            <w:r>
              <w:rPr>
                <w:rFonts w:ascii="Arial" w:eastAsia="等线" w:hAnsi="Arial" w:cs="Arial"/>
                <w:sz w:val="22"/>
              </w:rPr>
              <w:t xml:space="preserve">      "denominator": 1,</w:t>
            </w:r>
          </w:p>
          <w:p w14:paraId="6F2C4585" w14:textId="77777777" w:rsidR="00BE4E9E" w:rsidRDefault="00000000">
            <w:pPr>
              <w:spacing w:before="120" w:after="120" w:line="288" w:lineRule="auto"/>
              <w:jc w:val="left"/>
            </w:pPr>
            <w:r>
              <w:rPr>
                <w:rFonts w:ascii="Arial" w:eastAsia="等线" w:hAnsi="Arial" w:cs="Arial"/>
                <w:sz w:val="22"/>
              </w:rPr>
              <w:t xml:space="preserve">      "kind": 0</w:t>
            </w:r>
          </w:p>
          <w:p w14:paraId="1073E17A" w14:textId="77777777" w:rsidR="00BE4E9E" w:rsidRDefault="00000000">
            <w:pPr>
              <w:spacing w:before="120" w:after="120" w:line="288" w:lineRule="auto"/>
              <w:jc w:val="left"/>
            </w:pPr>
            <w:r>
              <w:rPr>
                <w:rFonts w:ascii="Arial" w:eastAsia="等线" w:hAnsi="Arial" w:cs="Arial"/>
                <w:sz w:val="22"/>
              </w:rPr>
              <w:t xml:space="preserve">    },</w:t>
            </w:r>
          </w:p>
          <w:p w14:paraId="489DB6FF" w14:textId="77777777" w:rsidR="00BE4E9E" w:rsidRDefault="00000000">
            <w:pPr>
              <w:spacing w:before="120" w:after="120" w:line="288" w:lineRule="auto"/>
              <w:jc w:val="left"/>
            </w:pPr>
            <w:r>
              <w:rPr>
                <w:rFonts w:ascii="Arial" w:eastAsia="等线" w:hAnsi="Arial" w:cs="Arial"/>
                <w:sz w:val="22"/>
              </w:rPr>
              <w:t xml:space="preserve">    {</w:t>
            </w:r>
          </w:p>
          <w:p w14:paraId="65823EE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50B353AB" w14:textId="77777777" w:rsidR="00BE4E9E" w:rsidRDefault="00000000">
            <w:pPr>
              <w:spacing w:before="120" w:after="120" w:line="288" w:lineRule="auto"/>
              <w:jc w:val="left"/>
            </w:pPr>
            <w:r>
              <w:rPr>
                <w:rFonts w:ascii="Arial" w:eastAsia="等线" w:hAnsi="Arial" w:cs="Arial"/>
                <w:sz w:val="22"/>
              </w:rPr>
              <w:t xml:space="preserve">      "denominator": 1,</w:t>
            </w:r>
          </w:p>
          <w:p w14:paraId="0A9DB2B9" w14:textId="77777777" w:rsidR="00BE4E9E" w:rsidRDefault="00000000">
            <w:pPr>
              <w:spacing w:before="120" w:after="120" w:line="288" w:lineRule="auto"/>
              <w:jc w:val="left"/>
            </w:pPr>
            <w:r>
              <w:rPr>
                <w:rFonts w:ascii="Arial" w:eastAsia="等线" w:hAnsi="Arial" w:cs="Arial"/>
                <w:sz w:val="22"/>
              </w:rPr>
              <w:t xml:space="preserve">      "kind": 0</w:t>
            </w:r>
          </w:p>
          <w:p w14:paraId="5EDE1063" w14:textId="77777777" w:rsidR="00BE4E9E" w:rsidRDefault="00000000">
            <w:pPr>
              <w:spacing w:before="120" w:after="120" w:line="288" w:lineRule="auto"/>
              <w:jc w:val="left"/>
            </w:pPr>
            <w:r>
              <w:rPr>
                <w:rFonts w:ascii="Arial" w:eastAsia="等线" w:hAnsi="Arial" w:cs="Arial"/>
                <w:sz w:val="22"/>
              </w:rPr>
              <w:t xml:space="preserve">    }</w:t>
            </w:r>
          </w:p>
          <w:p w14:paraId="0827941D" w14:textId="77777777" w:rsidR="00BE4E9E" w:rsidRDefault="00000000">
            <w:pPr>
              <w:spacing w:before="120" w:after="120" w:line="288" w:lineRule="auto"/>
              <w:jc w:val="left"/>
            </w:pPr>
            <w:r>
              <w:rPr>
                <w:rFonts w:ascii="Arial" w:eastAsia="等线" w:hAnsi="Arial" w:cs="Arial"/>
                <w:sz w:val="22"/>
              </w:rPr>
              <w:t xml:space="preserve">  ],</w:t>
            </w:r>
          </w:p>
          <w:p w14:paraId="7169D075" w14:textId="77777777" w:rsidR="00BE4E9E" w:rsidRDefault="00000000">
            <w:pPr>
              <w:spacing w:before="120" w:after="120" w:line="288" w:lineRule="auto"/>
              <w:jc w:val="left"/>
            </w:pPr>
            <w:r>
              <w:rPr>
                <w:rFonts w:ascii="Arial" w:eastAsia="等线" w:hAnsi="Arial" w:cs="Arial"/>
                <w:sz w:val="22"/>
              </w:rPr>
              <w:t xml:space="preserve">  "exp": 10,</w:t>
            </w:r>
          </w:p>
          <w:p w14:paraId="036F13FD" w14:textId="77777777" w:rsidR="00BE4E9E" w:rsidRDefault="00000000">
            <w:pPr>
              <w:spacing w:before="120" w:after="120" w:line="288" w:lineRule="auto"/>
              <w:jc w:val="left"/>
            </w:pPr>
            <w:r>
              <w:rPr>
                <w:rFonts w:ascii="Arial" w:eastAsia="等线" w:hAnsi="Arial" w:cs="Arial"/>
                <w:sz w:val="22"/>
              </w:rPr>
              <w:t xml:space="preserve">  "traits": [</w:t>
            </w:r>
          </w:p>
          <w:p w14:paraId="575E9192" w14:textId="77777777" w:rsidR="00BE4E9E" w:rsidRDefault="00000000">
            <w:pPr>
              <w:spacing w:before="120" w:after="120" w:line="288" w:lineRule="auto"/>
              <w:jc w:val="left"/>
            </w:pPr>
            <w:r>
              <w:rPr>
                <w:rFonts w:ascii="Arial" w:eastAsia="等线" w:hAnsi="Arial" w:cs="Arial"/>
                <w:sz w:val="22"/>
              </w:rPr>
              <w:t xml:space="preserve">    {</w:t>
            </w:r>
          </w:p>
          <w:p w14:paraId="620384E0" w14:textId="77777777" w:rsidR="00BE4E9E" w:rsidRDefault="00000000">
            <w:pPr>
              <w:spacing w:before="120" w:after="120" w:line="288" w:lineRule="auto"/>
              <w:jc w:val="left"/>
            </w:pPr>
            <w:r>
              <w:rPr>
                <w:rFonts w:ascii="Arial" w:eastAsia="等线" w:hAnsi="Arial" w:cs="Arial"/>
                <w:sz w:val="22"/>
              </w:rPr>
              <w:t xml:space="preserve">      "code": 22,</w:t>
            </w:r>
          </w:p>
          <w:p w14:paraId="3C0D625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68834D38" w14:textId="77777777" w:rsidR="00BE4E9E" w:rsidRDefault="00000000">
            <w:pPr>
              <w:spacing w:before="120" w:after="120" w:line="288" w:lineRule="auto"/>
              <w:jc w:val="left"/>
            </w:pPr>
            <w:r>
              <w:rPr>
                <w:rFonts w:ascii="Arial" w:eastAsia="等线" w:hAnsi="Arial" w:cs="Arial"/>
                <w:sz w:val="22"/>
              </w:rPr>
              <w:t xml:space="preserve">      "value": 0.95</w:t>
            </w:r>
          </w:p>
          <w:p w14:paraId="10364978" w14:textId="77777777" w:rsidR="00BE4E9E" w:rsidRDefault="00000000">
            <w:pPr>
              <w:spacing w:before="120" w:after="120" w:line="288" w:lineRule="auto"/>
              <w:jc w:val="left"/>
            </w:pPr>
            <w:r>
              <w:rPr>
                <w:rFonts w:ascii="Arial" w:eastAsia="等线" w:hAnsi="Arial" w:cs="Arial"/>
                <w:sz w:val="22"/>
              </w:rPr>
              <w:lastRenderedPageBreak/>
              <w:t xml:space="preserve">    },</w:t>
            </w:r>
          </w:p>
          <w:p w14:paraId="0DAD3832" w14:textId="77777777" w:rsidR="00BE4E9E" w:rsidRDefault="00000000">
            <w:pPr>
              <w:spacing w:before="120" w:after="120" w:line="288" w:lineRule="auto"/>
              <w:jc w:val="left"/>
            </w:pPr>
            <w:r>
              <w:rPr>
                <w:rFonts w:ascii="Arial" w:eastAsia="等线" w:hAnsi="Arial" w:cs="Arial"/>
                <w:sz w:val="22"/>
              </w:rPr>
              <w:t xml:space="preserve">    {</w:t>
            </w:r>
          </w:p>
          <w:p w14:paraId="49518119" w14:textId="77777777" w:rsidR="00BE4E9E" w:rsidRDefault="00000000">
            <w:pPr>
              <w:spacing w:before="120" w:after="120" w:line="288" w:lineRule="auto"/>
              <w:jc w:val="left"/>
            </w:pPr>
            <w:r>
              <w:rPr>
                <w:rFonts w:ascii="Arial" w:eastAsia="等线" w:hAnsi="Arial" w:cs="Arial"/>
                <w:sz w:val="22"/>
              </w:rPr>
              <w:t xml:space="preserve">      "code": 22,</w:t>
            </w:r>
          </w:p>
          <w:p w14:paraId="56D278F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63788B1A" w14:textId="77777777" w:rsidR="00BE4E9E" w:rsidRDefault="00000000">
            <w:pPr>
              <w:spacing w:before="120" w:after="120" w:line="288" w:lineRule="auto"/>
              <w:jc w:val="left"/>
            </w:pPr>
            <w:r>
              <w:rPr>
                <w:rFonts w:ascii="Arial" w:eastAsia="等线" w:hAnsi="Arial" w:cs="Arial"/>
                <w:sz w:val="22"/>
              </w:rPr>
              <w:t xml:space="preserve">      "value": 0.05</w:t>
            </w:r>
          </w:p>
          <w:p w14:paraId="227D54B1" w14:textId="77777777" w:rsidR="00BE4E9E" w:rsidRDefault="00000000">
            <w:pPr>
              <w:spacing w:before="120" w:after="120" w:line="288" w:lineRule="auto"/>
              <w:jc w:val="left"/>
            </w:pPr>
            <w:r>
              <w:rPr>
                <w:rFonts w:ascii="Arial" w:eastAsia="等线" w:hAnsi="Arial" w:cs="Arial"/>
                <w:sz w:val="22"/>
              </w:rPr>
              <w:t xml:space="preserve">    },</w:t>
            </w:r>
          </w:p>
          <w:p w14:paraId="3D26C186" w14:textId="77777777" w:rsidR="00BE4E9E" w:rsidRDefault="00000000">
            <w:pPr>
              <w:spacing w:before="120" w:after="120" w:line="288" w:lineRule="auto"/>
              <w:jc w:val="left"/>
            </w:pPr>
            <w:r>
              <w:rPr>
                <w:rFonts w:ascii="Arial" w:eastAsia="等线" w:hAnsi="Arial" w:cs="Arial"/>
                <w:sz w:val="22"/>
              </w:rPr>
              <w:t xml:space="preserve">    {</w:t>
            </w:r>
          </w:p>
          <w:p w14:paraId="12DB0680" w14:textId="77777777" w:rsidR="00BE4E9E" w:rsidRDefault="00000000">
            <w:pPr>
              <w:spacing w:before="120" w:after="120" w:line="288" w:lineRule="auto"/>
              <w:jc w:val="left"/>
            </w:pPr>
            <w:r>
              <w:rPr>
                <w:rFonts w:ascii="Arial" w:eastAsia="等线" w:hAnsi="Arial" w:cs="Arial"/>
                <w:sz w:val="22"/>
              </w:rPr>
              <w:t xml:space="preserve">      "code": 31,</w:t>
            </w:r>
          </w:p>
          <w:p w14:paraId="779527A6"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301F12A0" w14:textId="77777777" w:rsidR="00BE4E9E" w:rsidRDefault="00000000">
            <w:pPr>
              <w:spacing w:before="120" w:after="120" w:line="288" w:lineRule="auto"/>
              <w:jc w:val="left"/>
            </w:pPr>
            <w:r>
              <w:rPr>
                <w:rFonts w:ascii="Arial" w:eastAsia="等线" w:hAnsi="Arial" w:cs="Arial"/>
                <w:sz w:val="22"/>
              </w:rPr>
              <w:t xml:space="preserve">      "value": 0</w:t>
            </w:r>
          </w:p>
          <w:p w14:paraId="331A5FC3" w14:textId="77777777" w:rsidR="00BE4E9E" w:rsidRDefault="00000000">
            <w:pPr>
              <w:spacing w:before="120" w:after="120" w:line="288" w:lineRule="auto"/>
              <w:jc w:val="left"/>
            </w:pPr>
            <w:r>
              <w:rPr>
                <w:rFonts w:ascii="Arial" w:eastAsia="等线" w:hAnsi="Arial" w:cs="Arial"/>
                <w:sz w:val="22"/>
              </w:rPr>
              <w:t xml:space="preserve">    }</w:t>
            </w:r>
          </w:p>
          <w:p w14:paraId="15D89B4D" w14:textId="77777777" w:rsidR="00BE4E9E" w:rsidRDefault="00000000">
            <w:pPr>
              <w:spacing w:before="120" w:after="120" w:line="288" w:lineRule="auto"/>
              <w:jc w:val="left"/>
            </w:pPr>
            <w:r>
              <w:rPr>
                <w:rFonts w:ascii="Arial" w:eastAsia="等线" w:hAnsi="Arial" w:cs="Arial"/>
                <w:sz w:val="22"/>
              </w:rPr>
              <w:t xml:space="preserve">  ],</w:t>
            </w:r>
          </w:p>
          <w:p w14:paraId="31CA9C2F" w14:textId="77777777" w:rsidR="00BE4E9E" w:rsidRDefault="00000000">
            <w:pPr>
              <w:spacing w:before="120" w:after="120" w:line="288" w:lineRule="auto"/>
              <w:jc w:val="left"/>
            </w:pPr>
            <w:r>
              <w:rPr>
                <w:rFonts w:ascii="Arial" w:eastAsia="等线" w:hAnsi="Arial" w:cs="Arial"/>
                <w:sz w:val="22"/>
              </w:rPr>
              <w:t xml:space="preserve">  "gold": 5,</w:t>
            </w:r>
          </w:p>
          <w:p w14:paraId="44D68E4A" w14:textId="77777777" w:rsidR="00BE4E9E" w:rsidRDefault="00000000">
            <w:pPr>
              <w:spacing w:before="120" w:after="120" w:line="288" w:lineRule="auto"/>
              <w:jc w:val="left"/>
            </w:pPr>
            <w:r>
              <w:rPr>
                <w:rFonts w:ascii="Arial" w:eastAsia="等线" w:hAnsi="Arial" w:cs="Arial"/>
                <w:sz w:val="22"/>
              </w:rPr>
              <w:t xml:space="preserve">  "name": "wolf",</w:t>
            </w:r>
          </w:p>
          <w:p w14:paraId="761D9734" w14:textId="77777777" w:rsidR="00BE4E9E" w:rsidRDefault="00000000">
            <w:pPr>
              <w:spacing w:before="120" w:after="120" w:line="288" w:lineRule="auto"/>
              <w:jc w:val="left"/>
            </w:pPr>
            <w:r>
              <w:rPr>
                <w:rFonts w:ascii="Arial" w:eastAsia="等线" w:hAnsi="Arial" w:cs="Arial"/>
                <w:sz w:val="22"/>
              </w:rPr>
              <w:t xml:space="preserve">  "note": "",</w:t>
            </w:r>
          </w:p>
          <w:p w14:paraId="683E9C6D" w14:textId="77777777" w:rsidR="00BE4E9E" w:rsidRDefault="00000000">
            <w:pPr>
              <w:spacing w:before="120" w:after="120" w:line="288" w:lineRule="auto"/>
              <w:jc w:val="left"/>
            </w:pPr>
            <w:r>
              <w:rPr>
                <w:rFonts w:ascii="Arial" w:eastAsia="等线" w:hAnsi="Arial" w:cs="Arial"/>
                <w:sz w:val="22"/>
              </w:rPr>
              <w:t xml:space="preserve">  "params": [</w:t>
            </w:r>
          </w:p>
          <w:p w14:paraId="4503E939" w14:textId="77777777" w:rsidR="00BE4E9E" w:rsidRDefault="00000000">
            <w:pPr>
              <w:spacing w:before="120" w:after="120" w:line="288" w:lineRule="auto"/>
              <w:jc w:val="left"/>
            </w:pPr>
            <w:r>
              <w:rPr>
                <w:rFonts w:ascii="Arial" w:eastAsia="等线" w:hAnsi="Arial" w:cs="Arial"/>
                <w:sz w:val="22"/>
              </w:rPr>
              <w:t xml:space="preserve">    200,</w:t>
            </w:r>
          </w:p>
          <w:p w14:paraId="42171190" w14:textId="77777777" w:rsidR="00BE4E9E" w:rsidRDefault="00000000">
            <w:pPr>
              <w:spacing w:before="120" w:after="120" w:line="288" w:lineRule="auto"/>
              <w:jc w:val="left"/>
            </w:pPr>
            <w:r>
              <w:rPr>
                <w:rFonts w:ascii="Arial" w:eastAsia="等线" w:hAnsi="Arial" w:cs="Arial"/>
                <w:sz w:val="22"/>
              </w:rPr>
              <w:t xml:space="preserve">    0,</w:t>
            </w:r>
          </w:p>
          <w:p w14:paraId="0A09A3B2" w14:textId="77777777" w:rsidR="00BE4E9E" w:rsidRDefault="00000000">
            <w:pPr>
              <w:spacing w:before="120" w:after="120" w:line="288" w:lineRule="auto"/>
              <w:jc w:val="left"/>
            </w:pPr>
            <w:r>
              <w:rPr>
                <w:rFonts w:ascii="Arial" w:eastAsia="等线" w:hAnsi="Arial" w:cs="Arial"/>
                <w:sz w:val="22"/>
              </w:rPr>
              <w:t xml:space="preserve">    25,</w:t>
            </w:r>
          </w:p>
          <w:p w14:paraId="2ED9AA19" w14:textId="77777777" w:rsidR="00BE4E9E" w:rsidRDefault="00000000">
            <w:pPr>
              <w:spacing w:before="120" w:after="120" w:line="288" w:lineRule="auto"/>
              <w:jc w:val="left"/>
            </w:pPr>
            <w:r>
              <w:rPr>
                <w:rFonts w:ascii="Arial" w:eastAsia="等线" w:hAnsi="Arial" w:cs="Arial"/>
                <w:sz w:val="22"/>
              </w:rPr>
              <w:t xml:space="preserve">    20,</w:t>
            </w:r>
          </w:p>
          <w:p w14:paraId="6F5F5107" w14:textId="77777777" w:rsidR="00BE4E9E" w:rsidRDefault="00000000">
            <w:pPr>
              <w:spacing w:before="120" w:after="120" w:line="288" w:lineRule="auto"/>
              <w:jc w:val="left"/>
            </w:pPr>
            <w:r>
              <w:rPr>
                <w:rFonts w:ascii="Arial" w:eastAsia="等线" w:hAnsi="Arial" w:cs="Arial"/>
                <w:sz w:val="22"/>
              </w:rPr>
              <w:t xml:space="preserve">    20,</w:t>
            </w:r>
          </w:p>
          <w:p w14:paraId="36B4727A" w14:textId="77777777" w:rsidR="00BE4E9E" w:rsidRDefault="00000000">
            <w:pPr>
              <w:spacing w:before="120" w:after="120" w:line="288" w:lineRule="auto"/>
              <w:jc w:val="left"/>
            </w:pPr>
            <w:r>
              <w:rPr>
                <w:rFonts w:ascii="Arial" w:eastAsia="等线" w:hAnsi="Arial" w:cs="Arial"/>
                <w:sz w:val="22"/>
              </w:rPr>
              <w:t xml:space="preserve">    20,</w:t>
            </w:r>
          </w:p>
          <w:p w14:paraId="439892C1" w14:textId="77777777" w:rsidR="00BE4E9E" w:rsidRDefault="00000000">
            <w:pPr>
              <w:spacing w:before="120" w:after="120" w:line="288" w:lineRule="auto"/>
              <w:jc w:val="left"/>
            </w:pPr>
            <w:r>
              <w:rPr>
                <w:rFonts w:ascii="Arial" w:eastAsia="等线" w:hAnsi="Arial" w:cs="Arial"/>
                <w:sz w:val="22"/>
              </w:rPr>
              <w:t xml:space="preserve">    10,</w:t>
            </w:r>
          </w:p>
          <w:p w14:paraId="4F42C72F" w14:textId="77777777" w:rsidR="00BE4E9E" w:rsidRDefault="00000000">
            <w:pPr>
              <w:spacing w:before="120" w:after="120" w:line="288" w:lineRule="auto"/>
              <w:jc w:val="left"/>
            </w:pPr>
            <w:r>
              <w:rPr>
                <w:rFonts w:ascii="Arial" w:eastAsia="等线" w:hAnsi="Arial" w:cs="Arial"/>
                <w:sz w:val="22"/>
              </w:rPr>
              <w:t xml:space="preserve">    10</w:t>
            </w:r>
          </w:p>
          <w:p w14:paraId="4FE04471" w14:textId="77777777" w:rsidR="00BE4E9E" w:rsidRDefault="00000000">
            <w:pPr>
              <w:spacing w:before="120" w:after="120" w:line="288" w:lineRule="auto"/>
              <w:jc w:val="left"/>
            </w:pPr>
            <w:r>
              <w:rPr>
                <w:rFonts w:ascii="Arial" w:eastAsia="等线" w:hAnsi="Arial" w:cs="Arial"/>
                <w:sz w:val="22"/>
              </w:rPr>
              <w:t xml:space="preserve">  ]</w:t>
            </w:r>
          </w:p>
          <w:p w14:paraId="69AE923E" w14:textId="77777777" w:rsidR="00BE4E9E" w:rsidRDefault="00000000">
            <w:pPr>
              <w:spacing w:before="120" w:after="120" w:line="288" w:lineRule="auto"/>
              <w:jc w:val="left"/>
            </w:pPr>
            <w:r>
              <w:rPr>
                <w:rFonts w:ascii="Arial" w:eastAsia="等线" w:hAnsi="Arial" w:cs="Arial"/>
                <w:sz w:val="22"/>
              </w:rPr>
              <w:t>}</w:t>
            </w:r>
          </w:p>
        </w:tc>
      </w:tr>
    </w:tbl>
    <w:p w14:paraId="0888D2BB" w14:textId="77777777" w:rsidR="00BE4E9E" w:rsidRDefault="00000000">
      <w:pPr>
        <w:numPr>
          <w:ilvl w:val="0"/>
          <w:numId w:val="985"/>
        </w:numPr>
        <w:spacing w:before="120" w:after="120" w:line="288" w:lineRule="auto"/>
        <w:jc w:val="left"/>
      </w:pPr>
      <w:r>
        <w:rPr>
          <w:rFonts w:ascii="Consolas" w:eastAsia="Consolas" w:hAnsi="Consolas" w:cs="Consolas"/>
          <w:sz w:val="22"/>
          <w:shd w:val="clear" w:color="auto" w:fill="EFF0F1"/>
        </w:rPr>
        <w:lastRenderedPageBreak/>
        <w:t>Items</w:t>
      </w:r>
      <w:r>
        <w:rPr>
          <w:rFonts w:ascii="Arial" w:eastAsia="等线" w:hAnsi="Arial" w:cs="Arial"/>
          <w:sz w:val="22"/>
        </w:rPr>
        <w:t>：用于储存游戏道具信息</w:t>
      </w:r>
    </w:p>
    <w:p w14:paraId="040915D8" w14:textId="77777777" w:rsidR="00BE4E9E" w:rsidRDefault="00000000">
      <w:pPr>
        <w:numPr>
          <w:ilvl w:val="0"/>
          <w:numId w:val="986"/>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3F4A1FAA" w14:textId="77777777">
        <w:tc>
          <w:tcPr>
            <w:tcW w:w="7827" w:type="dxa"/>
            <w:shd w:val="clear" w:color="auto" w:fill="FFF5EB"/>
            <w:tcMar>
              <w:top w:w="60" w:type="dxa"/>
              <w:left w:w="120" w:type="dxa"/>
              <w:bottom w:w="30" w:type="dxa"/>
              <w:right w:w="120" w:type="dxa"/>
            </w:tcMar>
          </w:tcPr>
          <w:p w14:paraId="6B97C500" w14:textId="77777777" w:rsidR="00BE4E9E" w:rsidRDefault="00000000">
            <w:pPr>
              <w:spacing w:before="120" w:after="120" w:line="288" w:lineRule="auto"/>
              <w:jc w:val="left"/>
            </w:pPr>
            <w:r>
              <w:rPr>
                <w:rFonts w:ascii="Arial" w:eastAsia="等线" w:hAnsi="Arial" w:cs="Arial"/>
                <w:sz w:val="22"/>
              </w:rPr>
              <w:t>{</w:t>
            </w:r>
          </w:p>
          <w:p w14:paraId="386D806B" w14:textId="77777777" w:rsidR="00BE4E9E" w:rsidRDefault="00000000">
            <w:pPr>
              <w:spacing w:before="120" w:after="120" w:line="288" w:lineRule="auto"/>
              <w:jc w:val="left"/>
            </w:pPr>
            <w:r>
              <w:rPr>
                <w:rFonts w:ascii="Arial" w:eastAsia="等线" w:hAnsi="Arial" w:cs="Arial"/>
                <w:sz w:val="22"/>
              </w:rPr>
              <w:t xml:space="preserve">  "id": 1,</w:t>
            </w:r>
          </w:p>
          <w:p w14:paraId="5BE4669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animationId</w:t>
            </w:r>
            <w:proofErr w:type="spellEnd"/>
            <w:r>
              <w:rPr>
                <w:rFonts w:ascii="Arial" w:eastAsia="等线" w:hAnsi="Arial" w:cs="Arial"/>
                <w:sz w:val="22"/>
              </w:rPr>
              <w:t>": 0,</w:t>
            </w:r>
          </w:p>
          <w:p w14:paraId="64412B10" w14:textId="77777777" w:rsidR="00BE4E9E" w:rsidRDefault="00000000">
            <w:pPr>
              <w:spacing w:before="120" w:after="120" w:line="288" w:lineRule="auto"/>
              <w:jc w:val="left"/>
            </w:pPr>
            <w:r>
              <w:rPr>
                <w:rFonts w:ascii="Arial" w:eastAsia="等线" w:hAnsi="Arial" w:cs="Arial"/>
                <w:sz w:val="22"/>
              </w:rPr>
              <w:lastRenderedPageBreak/>
              <w:t xml:space="preserve">  "consumable": true,</w:t>
            </w:r>
          </w:p>
          <w:p w14:paraId="331DEE16" w14:textId="77777777" w:rsidR="00BE4E9E" w:rsidRDefault="00000000">
            <w:pPr>
              <w:spacing w:before="120" w:after="120" w:line="288" w:lineRule="auto"/>
              <w:jc w:val="left"/>
            </w:pPr>
            <w:r>
              <w:rPr>
                <w:rFonts w:ascii="Arial" w:eastAsia="等线" w:hAnsi="Arial" w:cs="Arial"/>
                <w:sz w:val="22"/>
              </w:rPr>
              <w:t xml:space="preserve">  "damage": {</w:t>
            </w:r>
          </w:p>
          <w:p w14:paraId="1E43A3B3" w14:textId="77777777" w:rsidR="00BE4E9E" w:rsidRDefault="00000000">
            <w:pPr>
              <w:spacing w:before="120" w:after="120" w:line="288" w:lineRule="auto"/>
              <w:jc w:val="left"/>
            </w:pPr>
            <w:r>
              <w:rPr>
                <w:rFonts w:ascii="Arial" w:eastAsia="等线" w:hAnsi="Arial" w:cs="Arial"/>
                <w:sz w:val="22"/>
              </w:rPr>
              <w:t xml:space="preserve">    "critical": false,</w:t>
            </w:r>
          </w:p>
          <w:p w14:paraId="23EBDE79"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elementId</w:t>
            </w:r>
            <w:proofErr w:type="spellEnd"/>
            <w:r>
              <w:rPr>
                <w:rFonts w:ascii="Arial" w:eastAsia="等线" w:hAnsi="Arial" w:cs="Arial"/>
                <w:sz w:val="22"/>
              </w:rPr>
              <w:t>": 0,</w:t>
            </w:r>
          </w:p>
          <w:p w14:paraId="2AC296A2" w14:textId="77777777" w:rsidR="00BE4E9E" w:rsidRDefault="00000000">
            <w:pPr>
              <w:spacing w:before="120" w:after="120" w:line="288" w:lineRule="auto"/>
              <w:jc w:val="left"/>
            </w:pPr>
            <w:r>
              <w:rPr>
                <w:rFonts w:ascii="Arial" w:eastAsia="等线" w:hAnsi="Arial" w:cs="Arial"/>
                <w:sz w:val="22"/>
              </w:rPr>
              <w:t xml:space="preserve">    "formula": "",</w:t>
            </w:r>
          </w:p>
          <w:p w14:paraId="0619940E" w14:textId="77777777" w:rsidR="00BE4E9E" w:rsidRDefault="00000000">
            <w:pPr>
              <w:spacing w:before="120" w:after="120" w:line="288" w:lineRule="auto"/>
              <w:jc w:val="left"/>
            </w:pPr>
            <w:r>
              <w:rPr>
                <w:rFonts w:ascii="Arial" w:eastAsia="等线" w:hAnsi="Arial" w:cs="Arial"/>
                <w:sz w:val="22"/>
              </w:rPr>
              <w:t xml:space="preserve">    "type": 0,</w:t>
            </w:r>
          </w:p>
          <w:p w14:paraId="1E519057" w14:textId="77777777" w:rsidR="00BE4E9E" w:rsidRDefault="00000000">
            <w:pPr>
              <w:spacing w:before="120" w:after="120" w:line="288" w:lineRule="auto"/>
              <w:jc w:val="left"/>
            </w:pPr>
            <w:r>
              <w:rPr>
                <w:rFonts w:ascii="Arial" w:eastAsia="等线" w:hAnsi="Arial" w:cs="Arial"/>
                <w:sz w:val="22"/>
              </w:rPr>
              <w:t xml:space="preserve">    "variance": 0</w:t>
            </w:r>
          </w:p>
          <w:p w14:paraId="3A1B165F" w14:textId="77777777" w:rsidR="00BE4E9E" w:rsidRDefault="00000000">
            <w:pPr>
              <w:spacing w:before="120" w:after="120" w:line="288" w:lineRule="auto"/>
              <w:jc w:val="left"/>
            </w:pPr>
            <w:r>
              <w:rPr>
                <w:rFonts w:ascii="Arial" w:eastAsia="等线" w:hAnsi="Arial" w:cs="Arial"/>
                <w:sz w:val="22"/>
              </w:rPr>
              <w:t xml:space="preserve">  },</w:t>
            </w:r>
          </w:p>
          <w:p w14:paraId="3C362044" w14:textId="77777777" w:rsidR="00BE4E9E" w:rsidRDefault="00000000">
            <w:pPr>
              <w:spacing w:before="120" w:after="120" w:line="288" w:lineRule="auto"/>
              <w:jc w:val="left"/>
            </w:pPr>
            <w:r>
              <w:rPr>
                <w:rFonts w:ascii="Arial" w:eastAsia="等线" w:hAnsi="Arial" w:cs="Arial"/>
                <w:sz w:val="22"/>
              </w:rPr>
              <w:t xml:space="preserve">  "description": "Restores HP by 500 points.",</w:t>
            </w:r>
          </w:p>
          <w:p w14:paraId="03809DCF" w14:textId="77777777" w:rsidR="00BE4E9E" w:rsidRDefault="00000000">
            <w:pPr>
              <w:spacing w:before="120" w:after="120" w:line="288" w:lineRule="auto"/>
              <w:jc w:val="left"/>
            </w:pPr>
            <w:r>
              <w:rPr>
                <w:rFonts w:ascii="Arial" w:eastAsia="等线" w:hAnsi="Arial" w:cs="Arial"/>
                <w:sz w:val="22"/>
              </w:rPr>
              <w:t xml:space="preserve">  "effects": [</w:t>
            </w:r>
          </w:p>
          <w:p w14:paraId="7832BE26" w14:textId="77777777" w:rsidR="00BE4E9E" w:rsidRDefault="00000000">
            <w:pPr>
              <w:spacing w:before="120" w:after="120" w:line="288" w:lineRule="auto"/>
              <w:jc w:val="left"/>
            </w:pPr>
            <w:r>
              <w:rPr>
                <w:rFonts w:ascii="Arial" w:eastAsia="等线" w:hAnsi="Arial" w:cs="Arial"/>
                <w:sz w:val="22"/>
              </w:rPr>
              <w:t xml:space="preserve">    {</w:t>
            </w:r>
          </w:p>
          <w:p w14:paraId="4DB5C199" w14:textId="77777777" w:rsidR="00BE4E9E" w:rsidRDefault="00000000">
            <w:pPr>
              <w:spacing w:before="120" w:after="120" w:line="288" w:lineRule="auto"/>
              <w:jc w:val="left"/>
            </w:pPr>
            <w:r>
              <w:rPr>
                <w:rFonts w:ascii="Arial" w:eastAsia="等线" w:hAnsi="Arial" w:cs="Arial"/>
                <w:sz w:val="22"/>
              </w:rPr>
              <w:t xml:space="preserve">      "code": 11,</w:t>
            </w:r>
          </w:p>
          <w:p w14:paraId="50D0E5E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79115251" w14:textId="77777777" w:rsidR="00BE4E9E" w:rsidRDefault="00000000">
            <w:pPr>
              <w:spacing w:before="120" w:after="120" w:line="288" w:lineRule="auto"/>
              <w:jc w:val="left"/>
            </w:pPr>
            <w:r>
              <w:rPr>
                <w:rFonts w:ascii="Arial" w:eastAsia="等线" w:hAnsi="Arial" w:cs="Arial"/>
                <w:sz w:val="22"/>
              </w:rPr>
              <w:t xml:space="preserve">      "value1": 0,</w:t>
            </w:r>
          </w:p>
          <w:p w14:paraId="288FE77C" w14:textId="77777777" w:rsidR="00BE4E9E" w:rsidRDefault="00000000">
            <w:pPr>
              <w:spacing w:before="120" w:after="120" w:line="288" w:lineRule="auto"/>
              <w:jc w:val="left"/>
            </w:pPr>
            <w:r>
              <w:rPr>
                <w:rFonts w:ascii="Arial" w:eastAsia="等线" w:hAnsi="Arial" w:cs="Arial"/>
                <w:sz w:val="22"/>
              </w:rPr>
              <w:t xml:space="preserve">      "value2": 500</w:t>
            </w:r>
          </w:p>
          <w:p w14:paraId="33B055D7" w14:textId="77777777" w:rsidR="00BE4E9E" w:rsidRDefault="00000000">
            <w:pPr>
              <w:spacing w:before="120" w:after="120" w:line="288" w:lineRule="auto"/>
              <w:jc w:val="left"/>
            </w:pPr>
            <w:r>
              <w:rPr>
                <w:rFonts w:ascii="Arial" w:eastAsia="等线" w:hAnsi="Arial" w:cs="Arial"/>
                <w:sz w:val="22"/>
              </w:rPr>
              <w:t xml:space="preserve">    }</w:t>
            </w:r>
          </w:p>
          <w:p w14:paraId="0ED9F220" w14:textId="77777777" w:rsidR="00BE4E9E" w:rsidRDefault="00000000">
            <w:pPr>
              <w:spacing w:before="120" w:after="120" w:line="288" w:lineRule="auto"/>
              <w:jc w:val="left"/>
            </w:pPr>
            <w:r>
              <w:rPr>
                <w:rFonts w:ascii="Arial" w:eastAsia="等线" w:hAnsi="Arial" w:cs="Arial"/>
                <w:sz w:val="22"/>
              </w:rPr>
              <w:t xml:space="preserve">  ],</w:t>
            </w:r>
          </w:p>
          <w:p w14:paraId="5A2A610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hitType</w:t>
            </w:r>
            <w:proofErr w:type="spellEnd"/>
            <w:r>
              <w:rPr>
                <w:rFonts w:ascii="Arial" w:eastAsia="等线" w:hAnsi="Arial" w:cs="Arial"/>
                <w:sz w:val="22"/>
              </w:rPr>
              <w:t>": 0,</w:t>
            </w:r>
          </w:p>
          <w:p w14:paraId="26D86A16"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iconIndex</w:t>
            </w:r>
            <w:proofErr w:type="spellEnd"/>
            <w:r>
              <w:rPr>
                <w:rFonts w:ascii="Arial" w:eastAsia="等线" w:hAnsi="Arial" w:cs="Arial"/>
                <w:sz w:val="22"/>
              </w:rPr>
              <w:t>": 176,</w:t>
            </w:r>
          </w:p>
          <w:p w14:paraId="576A981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itypeId</w:t>
            </w:r>
            <w:proofErr w:type="spellEnd"/>
            <w:r>
              <w:rPr>
                <w:rFonts w:ascii="Arial" w:eastAsia="等线" w:hAnsi="Arial" w:cs="Arial"/>
                <w:sz w:val="22"/>
              </w:rPr>
              <w:t>": 1,</w:t>
            </w:r>
          </w:p>
          <w:p w14:paraId="2F59C336" w14:textId="77777777" w:rsidR="00BE4E9E" w:rsidRDefault="00000000">
            <w:pPr>
              <w:spacing w:before="120" w:after="120" w:line="288" w:lineRule="auto"/>
              <w:jc w:val="left"/>
            </w:pPr>
            <w:r>
              <w:rPr>
                <w:rFonts w:ascii="Arial" w:eastAsia="等线" w:hAnsi="Arial" w:cs="Arial"/>
                <w:sz w:val="22"/>
              </w:rPr>
              <w:t xml:space="preserve">  "name": "Potion",</w:t>
            </w:r>
          </w:p>
          <w:p w14:paraId="21A2B713" w14:textId="77777777" w:rsidR="00BE4E9E" w:rsidRDefault="00000000">
            <w:pPr>
              <w:spacing w:before="120" w:after="120" w:line="288" w:lineRule="auto"/>
              <w:jc w:val="left"/>
            </w:pPr>
            <w:r>
              <w:rPr>
                <w:rFonts w:ascii="Arial" w:eastAsia="等线" w:hAnsi="Arial" w:cs="Arial"/>
                <w:sz w:val="22"/>
              </w:rPr>
              <w:t xml:space="preserve">  "note": "&lt;action: Recovery item&gt;",</w:t>
            </w:r>
          </w:p>
          <w:p w14:paraId="7A56202D" w14:textId="77777777" w:rsidR="00BE4E9E" w:rsidRDefault="00000000">
            <w:pPr>
              <w:spacing w:before="120" w:after="120" w:line="288" w:lineRule="auto"/>
              <w:jc w:val="left"/>
            </w:pPr>
            <w:r>
              <w:rPr>
                <w:rFonts w:ascii="Arial" w:eastAsia="等线" w:hAnsi="Arial" w:cs="Arial"/>
                <w:sz w:val="22"/>
              </w:rPr>
              <w:t xml:space="preserve">  "occasion": 0,</w:t>
            </w:r>
          </w:p>
          <w:p w14:paraId="551D5B1A" w14:textId="77777777" w:rsidR="00BE4E9E" w:rsidRDefault="00000000">
            <w:pPr>
              <w:spacing w:before="120" w:after="120" w:line="288" w:lineRule="auto"/>
              <w:jc w:val="left"/>
            </w:pPr>
            <w:r>
              <w:rPr>
                <w:rFonts w:ascii="Arial" w:eastAsia="等线" w:hAnsi="Arial" w:cs="Arial"/>
                <w:sz w:val="22"/>
              </w:rPr>
              <w:t xml:space="preserve">  "price": 100,</w:t>
            </w:r>
          </w:p>
          <w:p w14:paraId="623CDEEB" w14:textId="77777777" w:rsidR="00BE4E9E" w:rsidRDefault="00000000">
            <w:pPr>
              <w:spacing w:before="120" w:after="120" w:line="288" w:lineRule="auto"/>
              <w:jc w:val="left"/>
            </w:pPr>
            <w:r>
              <w:rPr>
                <w:rFonts w:ascii="Arial" w:eastAsia="等线" w:hAnsi="Arial" w:cs="Arial"/>
                <w:sz w:val="22"/>
              </w:rPr>
              <w:t xml:space="preserve">  "repeats": 1,</w:t>
            </w:r>
          </w:p>
          <w:p w14:paraId="5440BB7B" w14:textId="77777777" w:rsidR="00BE4E9E" w:rsidRDefault="00000000">
            <w:pPr>
              <w:spacing w:before="120" w:after="120" w:line="288" w:lineRule="auto"/>
              <w:jc w:val="left"/>
            </w:pPr>
            <w:r>
              <w:rPr>
                <w:rFonts w:ascii="Arial" w:eastAsia="等线" w:hAnsi="Arial" w:cs="Arial"/>
                <w:sz w:val="22"/>
              </w:rPr>
              <w:t xml:space="preserve">  "scope": 7,</w:t>
            </w:r>
          </w:p>
          <w:p w14:paraId="52653CEB" w14:textId="77777777" w:rsidR="00BE4E9E" w:rsidRDefault="00000000">
            <w:pPr>
              <w:spacing w:before="120" w:after="120" w:line="288" w:lineRule="auto"/>
              <w:jc w:val="left"/>
            </w:pPr>
            <w:r>
              <w:rPr>
                <w:rFonts w:ascii="Arial" w:eastAsia="等线" w:hAnsi="Arial" w:cs="Arial"/>
                <w:sz w:val="22"/>
              </w:rPr>
              <w:t xml:space="preserve">  "speed": 0,</w:t>
            </w:r>
          </w:p>
          <w:p w14:paraId="10DED80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successRate</w:t>
            </w:r>
            <w:proofErr w:type="spellEnd"/>
            <w:r>
              <w:rPr>
                <w:rFonts w:ascii="Arial" w:eastAsia="等线" w:hAnsi="Arial" w:cs="Arial"/>
                <w:sz w:val="22"/>
              </w:rPr>
              <w:t>": 100,</w:t>
            </w:r>
          </w:p>
          <w:p w14:paraId="5012DB36"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tpGain</w:t>
            </w:r>
            <w:proofErr w:type="spellEnd"/>
            <w:r>
              <w:rPr>
                <w:rFonts w:ascii="Arial" w:eastAsia="等线" w:hAnsi="Arial" w:cs="Arial"/>
                <w:sz w:val="22"/>
              </w:rPr>
              <w:t>": 0</w:t>
            </w:r>
          </w:p>
          <w:p w14:paraId="7E708FD0" w14:textId="77777777" w:rsidR="00BE4E9E" w:rsidRDefault="00000000">
            <w:pPr>
              <w:spacing w:before="120" w:after="120" w:line="288" w:lineRule="auto"/>
              <w:jc w:val="left"/>
            </w:pPr>
            <w:r>
              <w:rPr>
                <w:rFonts w:ascii="Arial" w:eastAsia="等线" w:hAnsi="Arial" w:cs="Arial"/>
                <w:sz w:val="22"/>
              </w:rPr>
              <w:t>},</w:t>
            </w:r>
          </w:p>
        </w:tc>
      </w:tr>
    </w:tbl>
    <w:p w14:paraId="19AD9567" w14:textId="77777777" w:rsidR="00BE4E9E" w:rsidRDefault="00000000">
      <w:pPr>
        <w:numPr>
          <w:ilvl w:val="0"/>
          <w:numId w:val="987"/>
        </w:numPr>
        <w:spacing w:before="120" w:after="120" w:line="288" w:lineRule="auto"/>
        <w:jc w:val="left"/>
      </w:pPr>
      <w:r>
        <w:rPr>
          <w:rFonts w:ascii="Consolas" w:eastAsia="Consolas" w:hAnsi="Consolas" w:cs="Consolas"/>
          <w:sz w:val="22"/>
          <w:shd w:val="clear" w:color="auto" w:fill="EFF0F1"/>
        </w:rPr>
        <w:lastRenderedPageBreak/>
        <w:t>Map</w:t>
      </w:r>
      <w:r>
        <w:rPr>
          <w:rFonts w:ascii="Arial" w:eastAsia="等线" w:hAnsi="Arial" w:cs="Arial"/>
          <w:sz w:val="22"/>
        </w:rPr>
        <w:t>：用于储存游戏地图信息</w:t>
      </w:r>
    </w:p>
    <w:p w14:paraId="33493F53" w14:textId="77777777" w:rsidR="00BE4E9E" w:rsidRDefault="00000000">
      <w:pPr>
        <w:numPr>
          <w:ilvl w:val="0"/>
          <w:numId w:val="988"/>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0B8EB159" w14:textId="77777777">
        <w:tc>
          <w:tcPr>
            <w:tcW w:w="7827" w:type="dxa"/>
            <w:shd w:val="clear" w:color="auto" w:fill="FFF5EB"/>
            <w:tcMar>
              <w:top w:w="60" w:type="dxa"/>
              <w:left w:w="120" w:type="dxa"/>
              <w:bottom w:w="30" w:type="dxa"/>
              <w:right w:w="120" w:type="dxa"/>
            </w:tcMar>
          </w:tcPr>
          <w:p w14:paraId="1C0F21C1" w14:textId="77777777" w:rsidR="00BE4E9E" w:rsidRDefault="00000000">
            <w:pPr>
              <w:spacing w:before="120" w:after="120" w:line="288" w:lineRule="auto"/>
              <w:jc w:val="left"/>
            </w:pPr>
            <w:r>
              <w:rPr>
                <w:rFonts w:ascii="Arial" w:eastAsia="等线" w:hAnsi="Arial" w:cs="Arial"/>
                <w:sz w:val="22"/>
              </w:rPr>
              <w:lastRenderedPageBreak/>
              <w:t>过长不适合展示</w:t>
            </w:r>
          </w:p>
        </w:tc>
      </w:tr>
    </w:tbl>
    <w:p w14:paraId="7C365AB3" w14:textId="77777777" w:rsidR="00BE4E9E" w:rsidRDefault="00000000">
      <w:pPr>
        <w:numPr>
          <w:ilvl w:val="0"/>
          <w:numId w:val="989"/>
        </w:numPr>
        <w:spacing w:before="120" w:after="120" w:line="288" w:lineRule="auto"/>
        <w:jc w:val="left"/>
      </w:pPr>
      <w:r>
        <w:rPr>
          <w:rFonts w:ascii="Consolas" w:eastAsia="Consolas" w:hAnsi="Consolas" w:cs="Consolas"/>
          <w:sz w:val="22"/>
          <w:shd w:val="clear" w:color="auto" w:fill="EFF0F1"/>
        </w:rPr>
        <w:t>Skills</w:t>
      </w:r>
      <w:r>
        <w:rPr>
          <w:rFonts w:ascii="Arial" w:eastAsia="等线" w:hAnsi="Arial" w:cs="Arial"/>
          <w:sz w:val="22"/>
        </w:rPr>
        <w:t>：用于储存游戏技能信息</w:t>
      </w:r>
    </w:p>
    <w:p w14:paraId="4C428E25" w14:textId="77777777" w:rsidR="00BE4E9E" w:rsidRDefault="00000000">
      <w:pPr>
        <w:numPr>
          <w:ilvl w:val="0"/>
          <w:numId w:val="990"/>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6FE3D8DD" w14:textId="77777777">
        <w:tc>
          <w:tcPr>
            <w:tcW w:w="7827" w:type="dxa"/>
            <w:shd w:val="clear" w:color="auto" w:fill="FFF5EB"/>
            <w:tcMar>
              <w:top w:w="60" w:type="dxa"/>
              <w:left w:w="120" w:type="dxa"/>
              <w:bottom w:w="30" w:type="dxa"/>
              <w:right w:w="120" w:type="dxa"/>
            </w:tcMar>
          </w:tcPr>
          <w:p w14:paraId="30540ADE" w14:textId="77777777" w:rsidR="00BE4E9E" w:rsidRDefault="00000000">
            <w:pPr>
              <w:spacing w:before="120" w:after="120" w:line="288" w:lineRule="auto"/>
              <w:jc w:val="left"/>
            </w:pPr>
            <w:r>
              <w:rPr>
                <w:rFonts w:ascii="Arial" w:eastAsia="等线" w:hAnsi="Arial" w:cs="Arial"/>
                <w:sz w:val="22"/>
              </w:rPr>
              <w:t>{</w:t>
            </w:r>
          </w:p>
          <w:p w14:paraId="2331AFEE" w14:textId="77777777" w:rsidR="00BE4E9E" w:rsidRDefault="00000000">
            <w:pPr>
              <w:spacing w:before="120" w:after="120" w:line="288" w:lineRule="auto"/>
              <w:jc w:val="left"/>
            </w:pPr>
            <w:r>
              <w:rPr>
                <w:rFonts w:ascii="Arial" w:eastAsia="等线" w:hAnsi="Arial" w:cs="Arial"/>
                <w:sz w:val="22"/>
              </w:rPr>
              <w:t xml:space="preserve">  "id": 1,</w:t>
            </w:r>
          </w:p>
          <w:p w14:paraId="443709AA"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animationId</w:t>
            </w:r>
            <w:proofErr w:type="spellEnd"/>
            <w:r>
              <w:rPr>
                <w:rFonts w:ascii="Arial" w:eastAsia="等线" w:hAnsi="Arial" w:cs="Arial"/>
                <w:sz w:val="22"/>
              </w:rPr>
              <w:t>": -1,</w:t>
            </w:r>
          </w:p>
          <w:p w14:paraId="0E7A8E2F" w14:textId="77777777" w:rsidR="00BE4E9E" w:rsidRDefault="00000000">
            <w:pPr>
              <w:spacing w:before="120" w:after="120" w:line="288" w:lineRule="auto"/>
              <w:jc w:val="left"/>
            </w:pPr>
            <w:r>
              <w:rPr>
                <w:rFonts w:ascii="Arial" w:eastAsia="等线" w:hAnsi="Arial" w:cs="Arial"/>
                <w:sz w:val="22"/>
              </w:rPr>
              <w:t xml:space="preserve">  "damage": {</w:t>
            </w:r>
          </w:p>
          <w:p w14:paraId="0EAD693C" w14:textId="77777777" w:rsidR="00BE4E9E" w:rsidRDefault="00000000">
            <w:pPr>
              <w:spacing w:before="120" w:after="120" w:line="288" w:lineRule="auto"/>
              <w:jc w:val="left"/>
            </w:pPr>
            <w:r>
              <w:rPr>
                <w:rFonts w:ascii="Arial" w:eastAsia="等线" w:hAnsi="Arial" w:cs="Arial"/>
                <w:sz w:val="22"/>
              </w:rPr>
              <w:t xml:space="preserve">    "critical": true,</w:t>
            </w:r>
          </w:p>
          <w:p w14:paraId="2DAAD33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elementId</w:t>
            </w:r>
            <w:proofErr w:type="spellEnd"/>
            <w:r>
              <w:rPr>
                <w:rFonts w:ascii="Arial" w:eastAsia="等线" w:hAnsi="Arial" w:cs="Arial"/>
                <w:sz w:val="22"/>
              </w:rPr>
              <w:t>": -1,</w:t>
            </w:r>
          </w:p>
          <w:p w14:paraId="0D753268" w14:textId="77777777" w:rsidR="00BE4E9E" w:rsidRDefault="00000000">
            <w:pPr>
              <w:spacing w:before="120" w:after="120" w:line="288" w:lineRule="auto"/>
              <w:jc w:val="left"/>
            </w:pPr>
            <w:r>
              <w:rPr>
                <w:rFonts w:ascii="Arial" w:eastAsia="等线" w:hAnsi="Arial" w:cs="Arial"/>
                <w:sz w:val="22"/>
              </w:rPr>
              <w:t xml:space="preserve">    "formula": "</w:t>
            </w:r>
            <w:proofErr w:type="spellStart"/>
            <w:r>
              <w:rPr>
                <w:rFonts w:ascii="Arial" w:eastAsia="等线" w:hAnsi="Arial" w:cs="Arial"/>
                <w:sz w:val="22"/>
              </w:rPr>
              <w:t>a.atk</w:t>
            </w:r>
            <w:proofErr w:type="spellEnd"/>
            <w:r>
              <w:rPr>
                <w:rFonts w:ascii="Arial" w:eastAsia="等线" w:hAnsi="Arial" w:cs="Arial"/>
                <w:sz w:val="22"/>
              </w:rPr>
              <w:t xml:space="preserve"> * 4 - b.def * 2",</w:t>
            </w:r>
          </w:p>
          <w:p w14:paraId="641B8251" w14:textId="77777777" w:rsidR="00BE4E9E" w:rsidRDefault="00000000">
            <w:pPr>
              <w:spacing w:before="120" w:after="120" w:line="288" w:lineRule="auto"/>
              <w:jc w:val="left"/>
            </w:pPr>
            <w:r>
              <w:rPr>
                <w:rFonts w:ascii="Arial" w:eastAsia="等线" w:hAnsi="Arial" w:cs="Arial"/>
                <w:sz w:val="22"/>
              </w:rPr>
              <w:t xml:space="preserve">    "type": 1,</w:t>
            </w:r>
          </w:p>
          <w:p w14:paraId="0E6342A8" w14:textId="77777777" w:rsidR="00BE4E9E" w:rsidRDefault="00000000">
            <w:pPr>
              <w:spacing w:before="120" w:after="120" w:line="288" w:lineRule="auto"/>
              <w:jc w:val="left"/>
            </w:pPr>
            <w:r>
              <w:rPr>
                <w:rFonts w:ascii="Arial" w:eastAsia="等线" w:hAnsi="Arial" w:cs="Arial"/>
                <w:sz w:val="22"/>
              </w:rPr>
              <w:t xml:space="preserve">    "variance": 20</w:t>
            </w:r>
          </w:p>
          <w:p w14:paraId="1100E9B8" w14:textId="77777777" w:rsidR="00BE4E9E" w:rsidRDefault="00000000">
            <w:pPr>
              <w:spacing w:before="120" w:after="120" w:line="288" w:lineRule="auto"/>
              <w:jc w:val="left"/>
            </w:pPr>
            <w:r>
              <w:rPr>
                <w:rFonts w:ascii="Arial" w:eastAsia="等线" w:hAnsi="Arial" w:cs="Arial"/>
                <w:sz w:val="22"/>
              </w:rPr>
              <w:t xml:space="preserve">  },</w:t>
            </w:r>
          </w:p>
          <w:p w14:paraId="6B1304A5" w14:textId="77777777" w:rsidR="00BE4E9E" w:rsidRDefault="00000000">
            <w:pPr>
              <w:spacing w:before="120" w:after="120" w:line="288" w:lineRule="auto"/>
              <w:jc w:val="left"/>
            </w:pPr>
            <w:r>
              <w:rPr>
                <w:rFonts w:ascii="Arial" w:eastAsia="等线" w:hAnsi="Arial" w:cs="Arial"/>
                <w:sz w:val="22"/>
              </w:rPr>
              <w:t xml:space="preserve">  "description": "",</w:t>
            </w:r>
          </w:p>
          <w:p w14:paraId="53A60EBF" w14:textId="77777777" w:rsidR="00BE4E9E" w:rsidRDefault="00000000">
            <w:pPr>
              <w:spacing w:before="120" w:after="120" w:line="288" w:lineRule="auto"/>
              <w:jc w:val="left"/>
            </w:pPr>
            <w:r>
              <w:rPr>
                <w:rFonts w:ascii="Arial" w:eastAsia="等线" w:hAnsi="Arial" w:cs="Arial"/>
                <w:sz w:val="22"/>
              </w:rPr>
              <w:t xml:space="preserve">  "effects": [</w:t>
            </w:r>
          </w:p>
          <w:p w14:paraId="2490A94E" w14:textId="77777777" w:rsidR="00BE4E9E" w:rsidRDefault="00000000">
            <w:pPr>
              <w:spacing w:before="120" w:after="120" w:line="288" w:lineRule="auto"/>
              <w:jc w:val="left"/>
            </w:pPr>
            <w:r>
              <w:rPr>
                <w:rFonts w:ascii="Arial" w:eastAsia="等线" w:hAnsi="Arial" w:cs="Arial"/>
                <w:sz w:val="22"/>
              </w:rPr>
              <w:t xml:space="preserve">    {</w:t>
            </w:r>
          </w:p>
          <w:p w14:paraId="5CBBC8BC" w14:textId="77777777" w:rsidR="00BE4E9E" w:rsidRDefault="00000000">
            <w:pPr>
              <w:spacing w:before="120" w:after="120" w:line="288" w:lineRule="auto"/>
              <w:jc w:val="left"/>
            </w:pPr>
            <w:r>
              <w:rPr>
                <w:rFonts w:ascii="Arial" w:eastAsia="等线" w:hAnsi="Arial" w:cs="Arial"/>
                <w:sz w:val="22"/>
              </w:rPr>
              <w:t xml:space="preserve">      "code": 21,</w:t>
            </w:r>
          </w:p>
          <w:p w14:paraId="2B10C55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3D705E4C" w14:textId="77777777" w:rsidR="00BE4E9E" w:rsidRDefault="00000000">
            <w:pPr>
              <w:spacing w:before="120" w:after="120" w:line="288" w:lineRule="auto"/>
              <w:jc w:val="left"/>
            </w:pPr>
            <w:r>
              <w:rPr>
                <w:rFonts w:ascii="Arial" w:eastAsia="等线" w:hAnsi="Arial" w:cs="Arial"/>
                <w:sz w:val="22"/>
              </w:rPr>
              <w:t xml:space="preserve">      "value1": 1,</w:t>
            </w:r>
          </w:p>
          <w:p w14:paraId="1ADE5776" w14:textId="77777777" w:rsidR="00BE4E9E" w:rsidRDefault="00000000">
            <w:pPr>
              <w:spacing w:before="120" w:after="120" w:line="288" w:lineRule="auto"/>
              <w:jc w:val="left"/>
            </w:pPr>
            <w:r>
              <w:rPr>
                <w:rFonts w:ascii="Arial" w:eastAsia="等线" w:hAnsi="Arial" w:cs="Arial"/>
                <w:sz w:val="22"/>
              </w:rPr>
              <w:t xml:space="preserve">      "value2": 0</w:t>
            </w:r>
          </w:p>
          <w:p w14:paraId="5ECE1924" w14:textId="77777777" w:rsidR="00BE4E9E" w:rsidRDefault="00000000">
            <w:pPr>
              <w:spacing w:before="120" w:after="120" w:line="288" w:lineRule="auto"/>
              <w:jc w:val="left"/>
            </w:pPr>
            <w:r>
              <w:rPr>
                <w:rFonts w:ascii="Arial" w:eastAsia="等线" w:hAnsi="Arial" w:cs="Arial"/>
                <w:sz w:val="22"/>
              </w:rPr>
              <w:t xml:space="preserve">    }</w:t>
            </w:r>
          </w:p>
          <w:p w14:paraId="23A75AAA" w14:textId="77777777" w:rsidR="00BE4E9E" w:rsidRDefault="00000000">
            <w:pPr>
              <w:spacing w:before="120" w:after="120" w:line="288" w:lineRule="auto"/>
              <w:jc w:val="left"/>
            </w:pPr>
            <w:r>
              <w:rPr>
                <w:rFonts w:ascii="Arial" w:eastAsia="等线" w:hAnsi="Arial" w:cs="Arial"/>
                <w:sz w:val="22"/>
              </w:rPr>
              <w:t xml:space="preserve">  ],</w:t>
            </w:r>
          </w:p>
          <w:p w14:paraId="664DE467"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hitType</w:t>
            </w:r>
            <w:proofErr w:type="spellEnd"/>
            <w:r>
              <w:rPr>
                <w:rFonts w:ascii="Arial" w:eastAsia="等线" w:hAnsi="Arial" w:cs="Arial"/>
                <w:sz w:val="22"/>
              </w:rPr>
              <w:t>": 1,</w:t>
            </w:r>
          </w:p>
          <w:p w14:paraId="5540298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iconIndex</w:t>
            </w:r>
            <w:proofErr w:type="spellEnd"/>
            <w:r>
              <w:rPr>
                <w:rFonts w:ascii="Arial" w:eastAsia="等线" w:hAnsi="Arial" w:cs="Arial"/>
                <w:sz w:val="22"/>
              </w:rPr>
              <w:t>": 76,</w:t>
            </w:r>
          </w:p>
          <w:p w14:paraId="1986A971" w14:textId="77777777" w:rsidR="00BE4E9E" w:rsidRDefault="00000000">
            <w:pPr>
              <w:spacing w:before="120" w:after="120" w:line="288" w:lineRule="auto"/>
              <w:jc w:val="left"/>
            </w:pPr>
            <w:r>
              <w:rPr>
                <w:rFonts w:ascii="Arial" w:eastAsia="等线" w:hAnsi="Arial" w:cs="Arial"/>
                <w:sz w:val="22"/>
              </w:rPr>
              <w:t xml:space="preserve">  "message1": "%1 attacks!",</w:t>
            </w:r>
          </w:p>
          <w:p w14:paraId="5E1F15C3" w14:textId="77777777" w:rsidR="00BE4E9E" w:rsidRDefault="00000000">
            <w:pPr>
              <w:spacing w:before="120" w:after="120" w:line="288" w:lineRule="auto"/>
              <w:jc w:val="left"/>
            </w:pPr>
            <w:r>
              <w:rPr>
                <w:rFonts w:ascii="Arial" w:eastAsia="等线" w:hAnsi="Arial" w:cs="Arial"/>
                <w:sz w:val="22"/>
              </w:rPr>
              <w:t xml:space="preserve">  "message2": "",</w:t>
            </w:r>
          </w:p>
          <w:p w14:paraId="6992BF2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mpCost</w:t>
            </w:r>
            <w:proofErr w:type="spellEnd"/>
            <w:r>
              <w:rPr>
                <w:rFonts w:ascii="Arial" w:eastAsia="等线" w:hAnsi="Arial" w:cs="Arial"/>
                <w:sz w:val="22"/>
              </w:rPr>
              <w:t>": 0,</w:t>
            </w:r>
          </w:p>
          <w:p w14:paraId="3DBBB819" w14:textId="77777777" w:rsidR="00BE4E9E" w:rsidRDefault="00000000">
            <w:pPr>
              <w:spacing w:before="120" w:after="120" w:line="288" w:lineRule="auto"/>
              <w:jc w:val="left"/>
            </w:pPr>
            <w:r>
              <w:rPr>
                <w:rFonts w:ascii="Arial" w:eastAsia="等线" w:hAnsi="Arial" w:cs="Arial"/>
                <w:sz w:val="22"/>
              </w:rPr>
              <w:t xml:space="preserve">  "name": "Attack",</w:t>
            </w:r>
          </w:p>
          <w:p w14:paraId="65925FC3" w14:textId="77777777" w:rsidR="00BE4E9E" w:rsidRDefault="00000000">
            <w:pPr>
              <w:spacing w:before="120" w:after="120" w:line="288" w:lineRule="auto"/>
              <w:jc w:val="left"/>
            </w:pPr>
            <w:r>
              <w:rPr>
                <w:rFonts w:ascii="Arial" w:eastAsia="等线" w:hAnsi="Arial" w:cs="Arial"/>
                <w:sz w:val="22"/>
              </w:rPr>
              <w:t xml:space="preserve">  "note": "Skill #1 corresponds to the attack command.\n&lt;action: Normal attack&gt;\n&lt;</w:t>
            </w:r>
            <w:proofErr w:type="spellStart"/>
            <w:r>
              <w:rPr>
                <w:rFonts w:ascii="Arial" w:eastAsia="等线" w:hAnsi="Arial" w:cs="Arial"/>
                <w:sz w:val="22"/>
              </w:rPr>
              <w:t>noAttackFrame</w:t>
            </w:r>
            <w:proofErr w:type="spellEnd"/>
            <w:r>
              <w:rPr>
                <w:rFonts w:ascii="Arial" w:eastAsia="等线" w:hAnsi="Arial" w:cs="Arial"/>
                <w:sz w:val="22"/>
              </w:rPr>
              <w:t>: 10&gt;.",</w:t>
            </w:r>
          </w:p>
          <w:p w14:paraId="3B709D06" w14:textId="77777777" w:rsidR="00BE4E9E" w:rsidRDefault="00000000">
            <w:pPr>
              <w:spacing w:before="120" w:after="120" w:line="288" w:lineRule="auto"/>
              <w:jc w:val="left"/>
            </w:pPr>
            <w:r>
              <w:rPr>
                <w:rFonts w:ascii="Arial" w:eastAsia="等线" w:hAnsi="Arial" w:cs="Arial"/>
                <w:sz w:val="22"/>
              </w:rPr>
              <w:t xml:space="preserve">  "occasion": 1,</w:t>
            </w:r>
          </w:p>
          <w:p w14:paraId="6A44B935" w14:textId="77777777" w:rsidR="00BE4E9E" w:rsidRDefault="00000000">
            <w:pPr>
              <w:spacing w:before="120" w:after="120" w:line="288" w:lineRule="auto"/>
              <w:jc w:val="left"/>
            </w:pPr>
            <w:r>
              <w:rPr>
                <w:rFonts w:ascii="Arial" w:eastAsia="等线" w:hAnsi="Arial" w:cs="Arial"/>
                <w:sz w:val="22"/>
              </w:rPr>
              <w:lastRenderedPageBreak/>
              <w:t xml:space="preserve">  "repeats": 1,</w:t>
            </w:r>
          </w:p>
          <w:p w14:paraId="698211C6" w14:textId="77777777" w:rsidR="00BE4E9E" w:rsidRDefault="00000000">
            <w:pPr>
              <w:spacing w:before="120" w:after="120" w:line="288" w:lineRule="auto"/>
              <w:jc w:val="left"/>
            </w:pPr>
            <w:r>
              <w:rPr>
                <w:rFonts w:ascii="Arial" w:eastAsia="等线" w:hAnsi="Arial" w:cs="Arial"/>
                <w:sz w:val="22"/>
              </w:rPr>
              <w:t xml:space="preserve">  "requiredWtypeId1": 0,</w:t>
            </w:r>
          </w:p>
          <w:p w14:paraId="3DF0CBDF" w14:textId="77777777" w:rsidR="00BE4E9E" w:rsidRDefault="00000000">
            <w:pPr>
              <w:spacing w:before="120" w:after="120" w:line="288" w:lineRule="auto"/>
              <w:jc w:val="left"/>
            </w:pPr>
            <w:r>
              <w:rPr>
                <w:rFonts w:ascii="Arial" w:eastAsia="等线" w:hAnsi="Arial" w:cs="Arial"/>
                <w:sz w:val="22"/>
              </w:rPr>
              <w:t xml:space="preserve">  "requiredWtypeId2": 0,</w:t>
            </w:r>
          </w:p>
          <w:p w14:paraId="59C9F5EA" w14:textId="77777777" w:rsidR="00BE4E9E" w:rsidRDefault="00000000">
            <w:pPr>
              <w:spacing w:before="120" w:after="120" w:line="288" w:lineRule="auto"/>
              <w:jc w:val="left"/>
            </w:pPr>
            <w:r>
              <w:rPr>
                <w:rFonts w:ascii="Arial" w:eastAsia="等线" w:hAnsi="Arial" w:cs="Arial"/>
                <w:sz w:val="22"/>
              </w:rPr>
              <w:t xml:space="preserve">  "scope": 1,</w:t>
            </w:r>
          </w:p>
          <w:p w14:paraId="33EBEBEC" w14:textId="77777777" w:rsidR="00BE4E9E" w:rsidRDefault="00000000">
            <w:pPr>
              <w:spacing w:before="120" w:after="120" w:line="288" w:lineRule="auto"/>
              <w:jc w:val="left"/>
            </w:pPr>
            <w:r>
              <w:rPr>
                <w:rFonts w:ascii="Arial" w:eastAsia="等线" w:hAnsi="Arial" w:cs="Arial"/>
                <w:sz w:val="22"/>
              </w:rPr>
              <w:t xml:space="preserve">  "speed": 0,</w:t>
            </w:r>
          </w:p>
          <w:p w14:paraId="7CC6955F"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stypeId</w:t>
            </w:r>
            <w:proofErr w:type="spellEnd"/>
            <w:r>
              <w:rPr>
                <w:rFonts w:ascii="Arial" w:eastAsia="等线" w:hAnsi="Arial" w:cs="Arial"/>
                <w:sz w:val="22"/>
              </w:rPr>
              <w:t>": 0,</w:t>
            </w:r>
          </w:p>
          <w:p w14:paraId="695D592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successRate</w:t>
            </w:r>
            <w:proofErr w:type="spellEnd"/>
            <w:r>
              <w:rPr>
                <w:rFonts w:ascii="Arial" w:eastAsia="等线" w:hAnsi="Arial" w:cs="Arial"/>
                <w:sz w:val="22"/>
              </w:rPr>
              <w:t>": 100,</w:t>
            </w:r>
          </w:p>
          <w:p w14:paraId="3D31AF3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tpCost</w:t>
            </w:r>
            <w:proofErr w:type="spellEnd"/>
            <w:r>
              <w:rPr>
                <w:rFonts w:ascii="Arial" w:eastAsia="等线" w:hAnsi="Arial" w:cs="Arial"/>
                <w:sz w:val="22"/>
              </w:rPr>
              <w:t>": 0,</w:t>
            </w:r>
          </w:p>
          <w:p w14:paraId="361AC0F8"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tpGain</w:t>
            </w:r>
            <w:proofErr w:type="spellEnd"/>
            <w:r>
              <w:rPr>
                <w:rFonts w:ascii="Arial" w:eastAsia="等线" w:hAnsi="Arial" w:cs="Arial"/>
                <w:sz w:val="22"/>
              </w:rPr>
              <w:t>": 5,</w:t>
            </w:r>
          </w:p>
          <w:p w14:paraId="3B69BF96"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messageType</w:t>
            </w:r>
            <w:proofErr w:type="spellEnd"/>
            <w:r>
              <w:rPr>
                <w:rFonts w:ascii="Arial" w:eastAsia="等线" w:hAnsi="Arial" w:cs="Arial"/>
                <w:sz w:val="22"/>
              </w:rPr>
              <w:t>": 1</w:t>
            </w:r>
          </w:p>
          <w:p w14:paraId="62E7C0FF" w14:textId="77777777" w:rsidR="00BE4E9E" w:rsidRDefault="00000000">
            <w:pPr>
              <w:spacing w:before="120" w:after="120" w:line="288" w:lineRule="auto"/>
              <w:jc w:val="left"/>
            </w:pPr>
            <w:r>
              <w:rPr>
                <w:rFonts w:ascii="Arial" w:eastAsia="等线" w:hAnsi="Arial" w:cs="Arial"/>
                <w:sz w:val="22"/>
              </w:rPr>
              <w:t>}</w:t>
            </w:r>
          </w:p>
        </w:tc>
      </w:tr>
    </w:tbl>
    <w:p w14:paraId="13039B83" w14:textId="77777777" w:rsidR="00BE4E9E" w:rsidRDefault="00000000">
      <w:pPr>
        <w:numPr>
          <w:ilvl w:val="0"/>
          <w:numId w:val="991"/>
        </w:numPr>
        <w:spacing w:before="120" w:after="120" w:line="288" w:lineRule="auto"/>
        <w:jc w:val="left"/>
      </w:pPr>
      <w:r>
        <w:rPr>
          <w:rFonts w:ascii="Consolas" w:eastAsia="Consolas" w:hAnsi="Consolas" w:cs="Consolas"/>
          <w:sz w:val="22"/>
          <w:shd w:val="clear" w:color="auto" w:fill="EFF0F1"/>
        </w:rPr>
        <w:lastRenderedPageBreak/>
        <w:t>States</w:t>
      </w:r>
      <w:r>
        <w:rPr>
          <w:rFonts w:ascii="Arial" w:eastAsia="等线" w:hAnsi="Arial" w:cs="Arial"/>
          <w:sz w:val="22"/>
        </w:rPr>
        <w:t>：用于储存玩家特殊状态信息</w:t>
      </w:r>
    </w:p>
    <w:p w14:paraId="0C71A292" w14:textId="77777777" w:rsidR="00BE4E9E" w:rsidRDefault="00000000">
      <w:pPr>
        <w:numPr>
          <w:ilvl w:val="0"/>
          <w:numId w:val="992"/>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4639350D" w14:textId="77777777">
        <w:tc>
          <w:tcPr>
            <w:tcW w:w="7827" w:type="dxa"/>
            <w:shd w:val="clear" w:color="auto" w:fill="FFF5EB"/>
            <w:tcMar>
              <w:top w:w="60" w:type="dxa"/>
              <w:left w:w="120" w:type="dxa"/>
              <w:bottom w:w="30" w:type="dxa"/>
              <w:right w:w="120" w:type="dxa"/>
            </w:tcMar>
          </w:tcPr>
          <w:p w14:paraId="7E76746E" w14:textId="77777777" w:rsidR="00BE4E9E" w:rsidRDefault="00000000">
            <w:pPr>
              <w:spacing w:before="120" w:after="120" w:line="288" w:lineRule="auto"/>
              <w:jc w:val="left"/>
            </w:pPr>
            <w:r>
              <w:rPr>
                <w:rFonts w:ascii="Arial" w:eastAsia="等线" w:hAnsi="Arial" w:cs="Arial"/>
                <w:sz w:val="22"/>
              </w:rPr>
              <w:t>{</w:t>
            </w:r>
          </w:p>
          <w:p w14:paraId="215DA569" w14:textId="77777777" w:rsidR="00BE4E9E" w:rsidRDefault="00000000">
            <w:pPr>
              <w:spacing w:before="120" w:after="120" w:line="288" w:lineRule="auto"/>
              <w:jc w:val="left"/>
            </w:pPr>
            <w:r>
              <w:rPr>
                <w:rFonts w:ascii="Arial" w:eastAsia="等线" w:hAnsi="Arial" w:cs="Arial"/>
                <w:sz w:val="22"/>
              </w:rPr>
              <w:t xml:space="preserve">  "id": 1,</w:t>
            </w:r>
          </w:p>
          <w:p w14:paraId="209F73F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autoRemovalTiming</w:t>
            </w:r>
            <w:proofErr w:type="spellEnd"/>
            <w:r>
              <w:rPr>
                <w:rFonts w:ascii="Arial" w:eastAsia="等线" w:hAnsi="Arial" w:cs="Arial"/>
                <w:sz w:val="22"/>
              </w:rPr>
              <w:t>": 0,</w:t>
            </w:r>
          </w:p>
          <w:p w14:paraId="2030241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chanceByDamage</w:t>
            </w:r>
            <w:proofErr w:type="spellEnd"/>
            <w:r>
              <w:rPr>
                <w:rFonts w:ascii="Arial" w:eastAsia="等线" w:hAnsi="Arial" w:cs="Arial"/>
                <w:sz w:val="22"/>
              </w:rPr>
              <w:t>": 100,</w:t>
            </w:r>
          </w:p>
          <w:p w14:paraId="71E4848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iconIndex</w:t>
            </w:r>
            <w:proofErr w:type="spellEnd"/>
            <w:r>
              <w:rPr>
                <w:rFonts w:ascii="Arial" w:eastAsia="等线" w:hAnsi="Arial" w:cs="Arial"/>
                <w:sz w:val="22"/>
              </w:rPr>
              <w:t>": 1,</w:t>
            </w:r>
          </w:p>
          <w:p w14:paraId="66BC2B0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maxTurns</w:t>
            </w:r>
            <w:proofErr w:type="spellEnd"/>
            <w:r>
              <w:rPr>
                <w:rFonts w:ascii="Arial" w:eastAsia="等线" w:hAnsi="Arial" w:cs="Arial"/>
                <w:sz w:val="22"/>
              </w:rPr>
              <w:t>": 1,</w:t>
            </w:r>
          </w:p>
          <w:p w14:paraId="5BCB36DB" w14:textId="77777777" w:rsidR="00BE4E9E" w:rsidRDefault="00000000">
            <w:pPr>
              <w:spacing w:before="120" w:after="120" w:line="288" w:lineRule="auto"/>
              <w:jc w:val="left"/>
            </w:pPr>
            <w:r>
              <w:rPr>
                <w:rFonts w:ascii="Arial" w:eastAsia="等线" w:hAnsi="Arial" w:cs="Arial"/>
                <w:sz w:val="22"/>
              </w:rPr>
              <w:t xml:space="preserve">  "message1": "%1 has fallen!",</w:t>
            </w:r>
          </w:p>
          <w:p w14:paraId="1E0459CF" w14:textId="77777777" w:rsidR="00BE4E9E" w:rsidRDefault="00000000">
            <w:pPr>
              <w:spacing w:before="120" w:after="120" w:line="288" w:lineRule="auto"/>
              <w:jc w:val="left"/>
            </w:pPr>
            <w:r>
              <w:rPr>
                <w:rFonts w:ascii="Arial" w:eastAsia="等线" w:hAnsi="Arial" w:cs="Arial"/>
                <w:sz w:val="22"/>
              </w:rPr>
              <w:t xml:space="preserve">  "message2": "%1 is slain!",</w:t>
            </w:r>
          </w:p>
          <w:p w14:paraId="27F62368" w14:textId="77777777" w:rsidR="00BE4E9E" w:rsidRDefault="00000000">
            <w:pPr>
              <w:spacing w:before="120" w:after="120" w:line="288" w:lineRule="auto"/>
              <w:jc w:val="left"/>
            </w:pPr>
            <w:r>
              <w:rPr>
                <w:rFonts w:ascii="Arial" w:eastAsia="等线" w:hAnsi="Arial" w:cs="Arial"/>
                <w:sz w:val="22"/>
              </w:rPr>
              <w:t xml:space="preserve">  "message3": "",</w:t>
            </w:r>
          </w:p>
          <w:p w14:paraId="28B91204" w14:textId="77777777" w:rsidR="00BE4E9E" w:rsidRDefault="00000000">
            <w:pPr>
              <w:spacing w:before="120" w:after="120" w:line="288" w:lineRule="auto"/>
              <w:jc w:val="left"/>
            </w:pPr>
            <w:r>
              <w:rPr>
                <w:rFonts w:ascii="Arial" w:eastAsia="等线" w:hAnsi="Arial" w:cs="Arial"/>
                <w:sz w:val="22"/>
              </w:rPr>
              <w:t xml:space="preserve">  "message4": "%1 revives!",</w:t>
            </w:r>
          </w:p>
          <w:p w14:paraId="5EF4F6FF"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minTurns</w:t>
            </w:r>
            <w:proofErr w:type="spellEnd"/>
            <w:r>
              <w:rPr>
                <w:rFonts w:ascii="Arial" w:eastAsia="等线" w:hAnsi="Arial" w:cs="Arial"/>
                <w:sz w:val="22"/>
              </w:rPr>
              <w:t>": 1,</w:t>
            </w:r>
          </w:p>
          <w:p w14:paraId="76B482C7" w14:textId="77777777" w:rsidR="00BE4E9E" w:rsidRDefault="00000000">
            <w:pPr>
              <w:spacing w:before="120" w:after="120" w:line="288" w:lineRule="auto"/>
              <w:jc w:val="left"/>
            </w:pPr>
            <w:r>
              <w:rPr>
                <w:rFonts w:ascii="Arial" w:eastAsia="等线" w:hAnsi="Arial" w:cs="Arial"/>
                <w:sz w:val="22"/>
              </w:rPr>
              <w:t xml:space="preserve">  "motion": 3,</w:t>
            </w:r>
          </w:p>
          <w:p w14:paraId="060A0CF3" w14:textId="77777777" w:rsidR="00BE4E9E" w:rsidRDefault="00000000">
            <w:pPr>
              <w:spacing w:before="120" w:after="120" w:line="288" w:lineRule="auto"/>
              <w:jc w:val="left"/>
            </w:pPr>
            <w:r>
              <w:rPr>
                <w:rFonts w:ascii="Arial" w:eastAsia="等线" w:hAnsi="Arial" w:cs="Arial"/>
                <w:sz w:val="22"/>
              </w:rPr>
              <w:t xml:space="preserve">  "name": "Dead",</w:t>
            </w:r>
          </w:p>
          <w:p w14:paraId="4A9F751B" w14:textId="77777777" w:rsidR="00BE4E9E" w:rsidRDefault="00000000">
            <w:pPr>
              <w:spacing w:before="120" w:after="120" w:line="288" w:lineRule="auto"/>
              <w:jc w:val="left"/>
            </w:pPr>
            <w:r>
              <w:rPr>
                <w:rFonts w:ascii="Arial" w:eastAsia="等线" w:hAnsi="Arial" w:cs="Arial"/>
                <w:sz w:val="22"/>
              </w:rPr>
              <w:t xml:space="preserve">  "note": "State #1 will be added when HP hits 0.",</w:t>
            </w:r>
          </w:p>
          <w:p w14:paraId="625C7ACD" w14:textId="77777777" w:rsidR="00BE4E9E" w:rsidRDefault="00000000">
            <w:pPr>
              <w:spacing w:before="120" w:after="120" w:line="288" w:lineRule="auto"/>
              <w:jc w:val="left"/>
            </w:pPr>
            <w:r>
              <w:rPr>
                <w:rFonts w:ascii="Arial" w:eastAsia="等线" w:hAnsi="Arial" w:cs="Arial"/>
                <w:sz w:val="22"/>
              </w:rPr>
              <w:t xml:space="preserve">  "overlay": 0,</w:t>
            </w:r>
          </w:p>
          <w:p w14:paraId="10DFFD31" w14:textId="77777777" w:rsidR="00BE4E9E" w:rsidRDefault="00000000">
            <w:pPr>
              <w:spacing w:before="120" w:after="120" w:line="288" w:lineRule="auto"/>
              <w:jc w:val="left"/>
            </w:pPr>
            <w:r>
              <w:rPr>
                <w:rFonts w:ascii="Arial" w:eastAsia="等线" w:hAnsi="Arial" w:cs="Arial"/>
                <w:sz w:val="22"/>
              </w:rPr>
              <w:t xml:space="preserve">  "priority": 100,</w:t>
            </w:r>
          </w:p>
          <w:p w14:paraId="7C00F7CB"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releaseByDamage</w:t>
            </w:r>
            <w:proofErr w:type="spellEnd"/>
            <w:r>
              <w:rPr>
                <w:rFonts w:ascii="Arial" w:eastAsia="等线" w:hAnsi="Arial" w:cs="Arial"/>
                <w:sz w:val="22"/>
              </w:rPr>
              <w:t>": false,</w:t>
            </w:r>
          </w:p>
          <w:p w14:paraId="4C2F336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removeAtBattleEnd</w:t>
            </w:r>
            <w:proofErr w:type="spellEnd"/>
            <w:r>
              <w:rPr>
                <w:rFonts w:ascii="Arial" w:eastAsia="等线" w:hAnsi="Arial" w:cs="Arial"/>
                <w:sz w:val="22"/>
              </w:rPr>
              <w:t>": false,</w:t>
            </w:r>
          </w:p>
          <w:p w14:paraId="49D3348E" w14:textId="77777777" w:rsidR="00BE4E9E" w:rsidRDefault="00000000">
            <w:pPr>
              <w:spacing w:before="120" w:after="120" w:line="288" w:lineRule="auto"/>
              <w:jc w:val="left"/>
            </w:pPr>
            <w:r>
              <w:rPr>
                <w:rFonts w:ascii="Arial" w:eastAsia="等线" w:hAnsi="Arial" w:cs="Arial"/>
                <w:sz w:val="22"/>
              </w:rPr>
              <w:lastRenderedPageBreak/>
              <w:t xml:space="preserve">  "</w:t>
            </w:r>
            <w:proofErr w:type="spellStart"/>
            <w:r>
              <w:rPr>
                <w:rFonts w:ascii="Arial" w:eastAsia="等线" w:hAnsi="Arial" w:cs="Arial"/>
                <w:sz w:val="22"/>
              </w:rPr>
              <w:t>removeByDamage</w:t>
            </w:r>
            <w:proofErr w:type="spellEnd"/>
            <w:r>
              <w:rPr>
                <w:rFonts w:ascii="Arial" w:eastAsia="等线" w:hAnsi="Arial" w:cs="Arial"/>
                <w:sz w:val="22"/>
              </w:rPr>
              <w:t>": false,</w:t>
            </w:r>
          </w:p>
          <w:p w14:paraId="4694126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removeByRestriction</w:t>
            </w:r>
            <w:proofErr w:type="spellEnd"/>
            <w:r>
              <w:rPr>
                <w:rFonts w:ascii="Arial" w:eastAsia="等线" w:hAnsi="Arial" w:cs="Arial"/>
                <w:sz w:val="22"/>
              </w:rPr>
              <w:t>": false,</w:t>
            </w:r>
          </w:p>
          <w:p w14:paraId="399241E6"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removeByWalking</w:t>
            </w:r>
            <w:proofErr w:type="spellEnd"/>
            <w:r>
              <w:rPr>
                <w:rFonts w:ascii="Arial" w:eastAsia="等线" w:hAnsi="Arial" w:cs="Arial"/>
                <w:sz w:val="22"/>
              </w:rPr>
              <w:t>": false,</w:t>
            </w:r>
          </w:p>
          <w:p w14:paraId="3AF6D78B" w14:textId="77777777" w:rsidR="00BE4E9E" w:rsidRDefault="00000000">
            <w:pPr>
              <w:spacing w:before="120" w:after="120" w:line="288" w:lineRule="auto"/>
              <w:jc w:val="left"/>
            </w:pPr>
            <w:r>
              <w:rPr>
                <w:rFonts w:ascii="Arial" w:eastAsia="等线" w:hAnsi="Arial" w:cs="Arial"/>
                <w:sz w:val="22"/>
              </w:rPr>
              <w:t xml:space="preserve">  "restriction": 4,</w:t>
            </w:r>
          </w:p>
          <w:p w14:paraId="2AB7B1CF"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stepsToRemove</w:t>
            </w:r>
            <w:proofErr w:type="spellEnd"/>
            <w:r>
              <w:rPr>
                <w:rFonts w:ascii="Arial" w:eastAsia="等线" w:hAnsi="Arial" w:cs="Arial"/>
                <w:sz w:val="22"/>
              </w:rPr>
              <w:t>": 100,</w:t>
            </w:r>
          </w:p>
          <w:p w14:paraId="642D2285" w14:textId="77777777" w:rsidR="00BE4E9E" w:rsidRDefault="00000000">
            <w:pPr>
              <w:spacing w:before="120" w:after="120" w:line="288" w:lineRule="auto"/>
              <w:jc w:val="left"/>
            </w:pPr>
            <w:r>
              <w:rPr>
                <w:rFonts w:ascii="Arial" w:eastAsia="等线" w:hAnsi="Arial" w:cs="Arial"/>
                <w:sz w:val="22"/>
              </w:rPr>
              <w:t xml:space="preserve">  "traits": [</w:t>
            </w:r>
          </w:p>
          <w:p w14:paraId="32923DBB" w14:textId="77777777" w:rsidR="00BE4E9E" w:rsidRDefault="00000000">
            <w:pPr>
              <w:spacing w:before="120" w:after="120" w:line="288" w:lineRule="auto"/>
              <w:jc w:val="left"/>
            </w:pPr>
            <w:r>
              <w:rPr>
                <w:rFonts w:ascii="Arial" w:eastAsia="等线" w:hAnsi="Arial" w:cs="Arial"/>
                <w:sz w:val="22"/>
              </w:rPr>
              <w:t xml:space="preserve">    {</w:t>
            </w:r>
          </w:p>
          <w:p w14:paraId="2F56FA9D" w14:textId="77777777" w:rsidR="00BE4E9E" w:rsidRDefault="00000000">
            <w:pPr>
              <w:spacing w:before="120" w:after="120" w:line="288" w:lineRule="auto"/>
              <w:jc w:val="left"/>
            </w:pPr>
            <w:r>
              <w:rPr>
                <w:rFonts w:ascii="Arial" w:eastAsia="等线" w:hAnsi="Arial" w:cs="Arial"/>
                <w:sz w:val="22"/>
              </w:rPr>
              <w:t xml:space="preserve">      "code": 23,</w:t>
            </w:r>
          </w:p>
          <w:p w14:paraId="36D91E0C"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9,</w:t>
            </w:r>
          </w:p>
          <w:p w14:paraId="42627100" w14:textId="77777777" w:rsidR="00BE4E9E" w:rsidRDefault="00000000">
            <w:pPr>
              <w:spacing w:before="120" w:after="120" w:line="288" w:lineRule="auto"/>
              <w:jc w:val="left"/>
            </w:pPr>
            <w:r>
              <w:rPr>
                <w:rFonts w:ascii="Arial" w:eastAsia="等线" w:hAnsi="Arial" w:cs="Arial"/>
                <w:sz w:val="22"/>
              </w:rPr>
              <w:t xml:space="preserve">      "value": 0</w:t>
            </w:r>
          </w:p>
          <w:p w14:paraId="5595E125" w14:textId="77777777" w:rsidR="00BE4E9E" w:rsidRDefault="00000000">
            <w:pPr>
              <w:spacing w:before="120" w:after="120" w:line="288" w:lineRule="auto"/>
              <w:jc w:val="left"/>
            </w:pPr>
            <w:r>
              <w:rPr>
                <w:rFonts w:ascii="Arial" w:eastAsia="等线" w:hAnsi="Arial" w:cs="Arial"/>
                <w:sz w:val="22"/>
              </w:rPr>
              <w:t xml:space="preserve">    }</w:t>
            </w:r>
          </w:p>
          <w:p w14:paraId="71EB219A" w14:textId="77777777" w:rsidR="00BE4E9E" w:rsidRDefault="00000000">
            <w:pPr>
              <w:spacing w:before="120" w:after="120" w:line="288" w:lineRule="auto"/>
              <w:jc w:val="left"/>
            </w:pPr>
            <w:r>
              <w:rPr>
                <w:rFonts w:ascii="Arial" w:eastAsia="等线" w:hAnsi="Arial" w:cs="Arial"/>
                <w:sz w:val="22"/>
              </w:rPr>
              <w:t xml:space="preserve">  ],</w:t>
            </w:r>
          </w:p>
          <w:p w14:paraId="647516F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messageType</w:t>
            </w:r>
            <w:proofErr w:type="spellEnd"/>
            <w:r>
              <w:rPr>
                <w:rFonts w:ascii="Arial" w:eastAsia="等线" w:hAnsi="Arial" w:cs="Arial"/>
                <w:sz w:val="22"/>
              </w:rPr>
              <w:t>": 1</w:t>
            </w:r>
          </w:p>
          <w:p w14:paraId="7AFFE676" w14:textId="77777777" w:rsidR="00BE4E9E" w:rsidRDefault="00000000">
            <w:pPr>
              <w:spacing w:before="120" w:after="120" w:line="288" w:lineRule="auto"/>
              <w:jc w:val="left"/>
            </w:pPr>
            <w:r>
              <w:rPr>
                <w:rFonts w:ascii="Arial" w:eastAsia="等线" w:hAnsi="Arial" w:cs="Arial"/>
                <w:sz w:val="22"/>
              </w:rPr>
              <w:t>},</w:t>
            </w:r>
          </w:p>
        </w:tc>
      </w:tr>
    </w:tbl>
    <w:p w14:paraId="1BB51B0D" w14:textId="77777777" w:rsidR="00BE4E9E" w:rsidRDefault="00000000">
      <w:pPr>
        <w:numPr>
          <w:ilvl w:val="0"/>
          <w:numId w:val="993"/>
        </w:numPr>
        <w:spacing w:before="120" w:after="120" w:line="288" w:lineRule="auto"/>
        <w:jc w:val="left"/>
      </w:pPr>
      <w:r>
        <w:rPr>
          <w:rFonts w:ascii="Consolas" w:eastAsia="Consolas" w:hAnsi="Consolas" w:cs="Consolas"/>
          <w:sz w:val="22"/>
          <w:shd w:val="clear" w:color="auto" w:fill="EFF0F1"/>
        </w:rPr>
        <w:lastRenderedPageBreak/>
        <w:t>System</w:t>
      </w:r>
      <w:r>
        <w:rPr>
          <w:rFonts w:ascii="Arial" w:eastAsia="等线" w:hAnsi="Arial" w:cs="Arial"/>
          <w:sz w:val="22"/>
        </w:rPr>
        <w:t>：用于定义提示术语等定制化信息</w:t>
      </w:r>
    </w:p>
    <w:p w14:paraId="0DDB87B6" w14:textId="77777777" w:rsidR="00BE4E9E" w:rsidRDefault="00000000">
      <w:pPr>
        <w:numPr>
          <w:ilvl w:val="0"/>
          <w:numId w:val="994"/>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12A763EA" w14:textId="77777777">
        <w:tc>
          <w:tcPr>
            <w:tcW w:w="7827" w:type="dxa"/>
            <w:shd w:val="clear" w:color="auto" w:fill="FFF5EB"/>
            <w:tcMar>
              <w:top w:w="60" w:type="dxa"/>
              <w:left w:w="120" w:type="dxa"/>
              <w:bottom w:w="30" w:type="dxa"/>
              <w:right w:w="120" w:type="dxa"/>
            </w:tcMar>
          </w:tcPr>
          <w:p w14:paraId="39F1F742" w14:textId="77777777" w:rsidR="00BE4E9E" w:rsidRDefault="00000000">
            <w:pPr>
              <w:spacing w:before="120" w:after="120" w:line="288" w:lineRule="auto"/>
              <w:jc w:val="left"/>
            </w:pPr>
            <w:r>
              <w:rPr>
                <w:rFonts w:ascii="Arial" w:eastAsia="等线" w:hAnsi="Arial" w:cs="Arial"/>
                <w:sz w:val="22"/>
              </w:rPr>
              <w:t>过长不适合展示</w:t>
            </w:r>
          </w:p>
        </w:tc>
      </w:tr>
    </w:tbl>
    <w:p w14:paraId="3AB0BFAE" w14:textId="77777777" w:rsidR="00BE4E9E" w:rsidRDefault="00000000">
      <w:pPr>
        <w:numPr>
          <w:ilvl w:val="0"/>
          <w:numId w:val="995"/>
        </w:numPr>
        <w:spacing w:before="120" w:after="120" w:line="288" w:lineRule="auto"/>
        <w:jc w:val="left"/>
      </w:pPr>
      <w:proofErr w:type="spellStart"/>
      <w:r>
        <w:rPr>
          <w:rFonts w:ascii="Consolas" w:eastAsia="Consolas" w:hAnsi="Consolas" w:cs="Consolas"/>
          <w:sz w:val="22"/>
          <w:shd w:val="clear" w:color="auto" w:fill="EFF0F1"/>
        </w:rPr>
        <w:t>Tilesets</w:t>
      </w:r>
      <w:proofErr w:type="spellEnd"/>
      <w:r>
        <w:rPr>
          <w:rFonts w:ascii="Arial" w:eastAsia="等线" w:hAnsi="Arial" w:cs="Arial"/>
          <w:sz w:val="22"/>
        </w:rPr>
        <w:t>：用于定义游戏局内视觉材质</w:t>
      </w:r>
    </w:p>
    <w:p w14:paraId="29B64E7A" w14:textId="77777777" w:rsidR="00BE4E9E" w:rsidRDefault="00000000">
      <w:pPr>
        <w:numPr>
          <w:ilvl w:val="0"/>
          <w:numId w:val="996"/>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1DFF5061" w14:textId="77777777">
        <w:tc>
          <w:tcPr>
            <w:tcW w:w="7827" w:type="dxa"/>
            <w:shd w:val="clear" w:color="auto" w:fill="FFF5EB"/>
            <w:tcMar>
              <w:top w:w="60" w:type="dxa"/>
              <w:left w:w="120" w:type="dxa"/>
              <w:bottom w:w="30" w:type="dxa"/>
              <w:right w:w="120" w:type="dxa"/>
            </w:tcMar>
          </w:tcPr>
          <w:p w14:paraId="51ED771C" w14:textId="77777777" w:rsidR="00BE4E9E" w:rsidRDefault="00000000">
            <w:pPr>
              <w:spacing w:before="120" w:after="120" w:line="288" w:lineRule="auto"/>
              <w:jc w:val="left"/>
            </w:pPr>
            <w:r>
              <w:rPr>
                <w:rFonts w:ascii="Arial" w:eastAsia="等线" w:hAnsi="Arial" w:cs="Arial"/>
                <w:sz w:val="22"/>
              </w:rPr>
              <w:t>过长不适合展示</w:t>
            </w:r>
          </w:p>
        </w:tc>
      </w:tr>
    </w:tbl>
    <w:p w14:paraId="66BB5F98" w14:textId="77777777" w:rsidR="00BE4E9E" w:rsidRDefault="00000000">
      <w:pPr>
        <w:numPr>
          <w:ilvl w:val="0"/>
          <w:numId w:val="997"/>
        </w:numPr>
        <w:spacing w:before="120" w:after="120" w:line="288" w:lineRule="auto"/>
        <w:jc w:val="left"/>
      </w:pPr>
      <w:r>
        <w:rPr>
          <w:rFonts w:ascii="Consolas" w:eastAsia="Consolas" w:hAnsi="Consolas" w:cs="Consolas"/>
          <w:sz w:val="22"/>
          <w:shd w:val="clear" w:color="auto" w:fill="EFF0F1"/>
        </w:rPr>
        <w:t>Troops</w:t>
      </w:r>
      <w:r>
        <w:rPr>
          <w:rFonts w:ascii="Arial" w:eastAsia="等线" w:hAnsi="Arial" w:cs="Arial"/>
          <w:sz w:val="22"/>
        </w:rPr>
        <w:t>：用于定义游戏载具</w:t>
      </w:r>
    </w:p>
    <w:p w14:paraId="3D4F3990" w14:textId="77777777" w:rsidR="00BE4E9E" w:rsidRDefault="00000000">
      <w:pPr>
        <w:numPr>
          <w:ilvl w:val="0"/>
          <w:numId w:val="998"/>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3085B48A" w14:textId="77777777">
        <w:tc>
          <w:tcPr>
            <w:tcW w:w="7827" w:type="dxa"/>
            <w:shd w:val="clear" w:color="auto" w:fill="FFF5EB"/>
            <w:tcMar>
              <w:top w:w="60" w:type="dxa"/>
              <w:left w:w="120" w:type="dxa"/>
              <w:bottom w:w="30" w:type="dxa"/>
              <w:right w:w="120" w:type="dxa"/>
            </w:tcMar>
          </w:tcPr>
          <w:p w14:paraId="23602002" w14:textId="77777777" w:rsidR="00BE4E9E" w:rsidRDefault="00000000">
            <w:pPr>
              <w:spacing w:before="120" w:after="120" w:line="288" w:lineRule="auto"/>
              <w:jc w:val="left"/>
            </w:pPr>
            <w:r>
              <w:rPr>
                <w:rFonts w:ascii="Arial" w:eastAsia="等线" w:hAnsi="Arial" w:cs="Arial"/>
                <w:sz w:val="22"/>
              </w:rPr>
              <w:t>[</w:t>
            </w:r>
          </w:p>
          <w:p w14:paraId="39B8A646" w14:textId="77777777" w:rsidR="00BE4E9E" w:rsidRDefault="00000000">
            <w:pPr>
              <w:spacing w:before="120" w:after="120" w:line="288" w:lineRule="auto"/>
              <w:jc w:val="left"/>
            </w:pPr>
            <w:r>
              <w:rPr>
                <w:rFonts w:ascii="Arial" w:eastAsia="等线" w:hAnsi="Arial" w:cs="Arial"/>
                <w:sz w:val="22"/>
              </w:rPr>
              <w:t xml:space="preserve">  null,</w:t>
            </w:r>
          </w:p>
          <w:p w14:paraId="7BCF9215" w14:textId="77777777" w:rsidR="00BE4E9E" w:rsidRDefault="00000000">
            <w:pPr>
              <w:spacing w:before="120" w:after="120" w:line="288" w:lineRule="auto"/>
              <w:jc w:val="left"/>
            </w:pPr>
            <w:r>
              <w:rPr>
                <w:rFonts w:ascii="Arial" w:eastAsia="等线" w:hAnsi="Arial" w:cs="Arial"/>
                <w:sz w:val="22"/>
              </w:rPr>
              <w:t xml:space="preserve">  {</w:t>
            </w:r>
          </w:p>
          <w:p w14:paraId="65243AD8" w14:textId="77777777" w:rsidR="00BE4E9E" w:rsidRDefault="00000000">
            <w:pPr>
              <w:spacing w:before="120" w:after="120" w:line="288" w:lineRule="auto"/>
              <w:jc w:val="left"/>
            </w:pPr>
            <w:r>
              <w:rPr>
                <w:rFonts w:ascii="Arial" w:eastAsia="等线" w:hAnsi="Arial" w:cs="Arial"/>
                <w:sz w:val="22"/>
              </w:rPr>
              <w:t xml:space="preserve">    "id": 1,</w:t>
            </w:r>
          </w:p>
          <w:p w14:paraId="39F25D31" w14:textId="77777777" w:rsidR="00BE4E9E" w:rsidRDefault="00000000">
            <w:pPr>
              <w:spacing w:before="120" w:after="120" w:line="288" w:lineRule="auto"/>
              <w:jc w:val="left"/>
            </w:pPr>
            <w:r>
              <w:rPr>
                <w:rFonts w:ascii="Arial" w:eastAsia="等线" w:hAnsi="Arial" w:cs="Arial"/>
                <w:sz w:val="22"/>
              </w:rPr>
              <w:t xml:space="preserve">    "members": [],</w:t>
            </w:r>
          </w:p>
          <w:p w14:paraId="21EDE9C8" w14:textId="77777777" w:rsidR="00BE4E9E" w:rsidRDefault="00000000">
            <w:pPr>
              <w:spacing w:before="120" w:after="120" w:line="288" w:lineRule="auto"/>
              <w:jc w:val="left"/>
            </w:pPr>
            <w:r>
              <w:rPr>
                <w:rFonts w:ascii="Arial" w:eastAsia="等线" w:hAnsi="Arial" w:cs="Arial"/>
                <w:sz w:val="22"/>
              </w:rPr>
              <w:t xml:space="preserve">    "name": "",</w:t>
            </w:r>
          </w:p>
          <w:p w14:paraId="3F2E7459" w14:textId="77777777" w:rsidR="00BE4E9E" w:rsidRDefault="00000000">
            <w:pPr>
              <w:spacing w:before="120" w:after="120" w:line="288" w:lineRule="auto"/>
              <w:jc w:val="left"/>
            </w:pPr>
            <w:r>
              <w:rPr>
                <w:rFonts w:ascii="Arial" w:eastAsia="等线" w:hAnsi="Arial" w:cs="Arial"/>
                <w:sz w:val="22"/>
              </w:rPr>
              <w:t xml:space="preserve">    "pages": [</w:t>
            </w:r>
          </w:p>
          <w:p w14:paraId="74325A3D" w14:textId="77777777" w:rsidR="00BE4E9E" w:rsidRDefault="00000000">
            <w:pPr>
              <w:spacing w:before="120" w:after="120" w:line="288" w:lineRule="auto"/>
              <w:jc w:val="left"/>
            </w:pPr>
            <w:r>
              <w:rPr>
                <w:rFonts w:ascii="Arial" w:eastAsia="等线" w:hAnsi="Arial" w:cs="Arial"/>
                <w:sz w:val="22"/>
              </w:rPr>
              <w:lastRenderedPageBreak/>
              <w:t xml:space="preserve">      {</w:t>
            </w:r>
          </w:p>
          <w:p w14:paraId="4ABCC32E" w14:textId="77777777" w:rsidR="00BE4E9E" w:rsidRDefault="00000000">
            <w:pPr>
              <w:spacing w:before="120" w:after="120" w:line="288" w:lineRule="auto"/>
              <w:jc w:val="left"/>
            </w:pPr>
            <w:r>
              <w:rPr>
                <w:rFonts w:ascii="Arial" w:eastAsia="等线" w:hAnsi="Arial" w:cs="Arial"/>
                <w:sz w:val="22"/>
              </w:rPr>
              <w:t xml:space="preserve">        "conditions": {</w:t>
            </w:r>
          </w:p>
          <w:p w14:paraId="4698A0A4"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actorHp</w:t>
            </w:r>
            <w:proofErr w:type="spellEnd"/>
            <w:r>
              <w:rPr>
                <w:rFonts w:ascii="Arial" w:eastAsia="等线" w:hAnsi="Arial" w:cs="Arial"/>
                <w:sz w:val="22"/>
              </w:rPr>
              <w:t>": 50,</w:t>
            </w:r>
          </w:p>
          <w:p w14:paraId="685780C1"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actorId</w:t>
            </w:r>
            <w:proofErr w:type="spellEnd"/>
            <w:r>
              <w:rPr>
                <w:rFonts w:ascii="Arial" w:eastAsia="等线" w:hAnsi="Arial" w:cs="Arial"/>
                <w:sz w:val="22"/>
              </w:rPr>
              <w:t>": 1,</w:t>
            </w:r>
          </w:p>
          <w:p w14:paraId="7FF3496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actorValid</w:t>
            </w:r>
            <w:proofErr w:type="spellEnd"/>
            <w:r>
              <w:rPr>
                <w:rFonts w:ascii="Arial" w:eastAsia="等线" w:hAnsi="Arial" w:cs="Arial"/>
                <w:sz w:val="22"/>
              </w:rPr>
              <w:t>": false,</w:t>
            </w:r>
          </w:p>
          <w:p w14:paraId="3353AD5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enemyHp</w:t>
            </w:r>
            <w:proofErr w:type="spellEnd"/>
            <w:r>
              <w:rPr>
                <w:rFonts w:ascii="Arial" w:eastAsia="等线" w:hAnsi="Arial" w:cs="Arial"/>
                <w:sz w:val="22"/>
              </w:rPr>
              <w:t>": 50,</w:t>
            </w:r>
          </w:p>
          <w:p w14:paraId="2C2EA46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enemyIndex</w:t>
            </w:r>
            <w:proofErr w:type="spellEnd"/>
            <w:r>
              <w:rPr>
                <w:rFonts w:ascii="Arial" w:eastAsia="等线" w:hAnsi="Arial" w:cs="Arial"/>
                <w:sz w:val="22"/>
              </w:rPr>
              <w:t>": 0,</w:t>
            </w:r>
          </w:p>
          <w:p w14:paraId="1466A2B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enemyValid</w:t>
            </w:r>
            <w:proofErr w:type="spellEnd"/>
            <w:r>
              <w:rPr>
                <w:rFonts w:ascii="Arial" w:eastAsia="等线" w:hAnsi="Arial" w:cs="Arial"/>
                <w:sz w:val="22"/>
              </w:rPr>
              <w:t>": false,</w:t>
            </w:r>
          </w:p>
          <w:p w14:paraId="407C49E0"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switchId</w:t>
            </w:r>
            <w:proofErr w:type="spellEnd"/>
            <w:r>
              <w:rPr>
                <w:rFonts w:ascii="Arial" w:eastAsia="等线" w:hAnsi="Arial" w:cs="Arial"/>
                <w:sz w:val="22"/>
              </w:rPr>
              <w:t>": 1,</w:t>
            </w:r>
          </w:p>
          <w:p w14:paraId="7B2AED97"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switchValid</w:t>
            </w:r>
            <w:proofErr w:type="spellEnd"/>
            <w:r>
              <w:rPr>
                <w:rFonts w:ascii="Arial" w:eastAsia="等线" w:hAnsi="Arial" w:cs="Arial"/>
                <w:sz w:val="22"/>
              </w:rPr>
              <w:t>": false,</w:t>
            </w:r>
          </w:p>
          <w:p w14:paraId="38E9A42E"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turnA</w:t>
            </w:r>
            <w:proofErr w:type="spellEnd"/>
            <w:r>
              <w:rPr>
                <w:rFonts w:ascii="Arial" w:eastAsia="等线" w:hAnsi="Arial" w:cs="Arial"/>
                <w:sz w:val="22"/>
              </w:rPr>
              <w:t>": 0,</w:t>
            </w:r>
          </w:p>
          <w:p w14:paraId="764C48F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turnB</w:t>
            </w:r>
            <w:proofErr w:type="spellEnd"/>
            <w:r>
              <w:rPr>
                <w:rFonts w:ascii="Arial" w:eastAsia="等线" w:hAnsi="Arial" w:cs="Arial"/>
                <w:sz w:val="22"/>
              </w:rPr>
              <w:t>": 0,</w:t>
            </w:r>
          </w:p>
          <w:p w14:paraId="6797CD72"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turnEnding</w:t>
            </w:r>
            <w:proofErr w:type="spellEnd"/>
            <w:r>
              <w:rPr>
                <w:rFonts w:ascii="Arial" w:eastAsia="等线" w:hAnsi="Arial" w:cs="Arial"/>
                <w:sz w:val="22"/>
              </w:rPr>
              <w:t>": false,</w:t>
            </w:r>
          </w:p>
          <w:p w14:paraId="45B184BA"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turnValid</w:t>
            </w:r>
            <w:proofErr w:type="spellEnd"/>
            <w:r>
              <w:rPr>
                <w:rFonts w:ascii="Arial" w:eastAsia="等线" w:hAnsi="Arial" w:cs="Arial"/>
                <w:sz w:val="22"/>
              </w:rPr>
              <w:t>": false</w:t>
            </w:r>
          </w:p>
          <w:p w14:paraId="463DA624" w14:textId="77777777" w:rsidR="00BE4E9E" w:rsidRDefault="00000000">
            <w:pPr>
              <w:spacing w:before="120" w:after="120" w:line="288" w:lineRule="auto"/>
              <w:jc w:val="left"/>
            </w:pPr>
            <w:r>
              <w:rPr>
                <w:rFonts w:ascii="Arial" w:eastAsia="等线" w:hAnsi="Arial" w:cs="Arial"/>
                <w:sz w:val="22"/>
              </w:rPr>
              <w:t xml:space="preserve">        },</w:t>
            </w:r>
          </w:p>
          <w:p w14:paraId="461B935C" w14:textId="77777777" w:rsidR="00BE4E9E" w:rsidRDefault="00000000">
            <w:pPr>
              <w:spacing w:before="120" w:after="120" w:line="288" w:lineRule="auto"/>
              <w:jc w:val="left"/>
            </w:pPr>
            <w:r>
              <w:rPr>
                <w:rFonts w:ascii="Arial" w:eastAsia="等线" w:hAnsi="Arial" w:cs="Arial"/>
                <w:sz w:val="22"/>
              </w:rPr>
              <w:t xml:space="preserve">        "list": [</w:t>
            </w:r>
          </w:p>
          <w:p w14:paraId="2AF119EC" w14:textId="77777777" w:rsidR="00BE4E9E" w:rsidRDefault="00000000">
            <w:pPr>
              <w:spacing w:before="120" w:after="120" w:line="288" w:lineRule="auto"/>
              <w:jc w:val="left"/>
            </w:pPr>
            <w:r>
              <w:rPr>
                <w:rFonts w:ascii="Arial" w:eastAsia="等线" w:hAnsi="Arial" w:cs="Arial"/>
                <w:sz w:val="22"/>
              </w:rPr>
              <w:t xml:space="preserve">          {</w:t>
            </w:r>
          </w:p>
          <w:p w14:paraId="7E7C42FB" w14:textId="77777777" w:rsidR="00BE4E9E" w:rsidRDefault="00000000">
            <w:pPr>
              <w:spacing w:before="120" w:after="120" w:line="288" w:lineRule="auto"/>
              <w:jc w:val="left"/>
            </w:pPr>
            <w:r>
              <w:rPr>
                <w:rFonts w:ascii="Arial" w:eastAsia="等线" w:hAnsi="Arial" w:cs="Arial"/>
                <w:sz w:val="22"/>
              </w:rPr>
              <w:t xml:space="preserve">            "code": 0,</w:t>
            </w:r>
          </w:p>
          <w:p w14:paraId="002285A2" w14:textId="77777777" w:rsidR="00BE4E9E" w:rsidRDefault="00000000">
            <w:pPr>
              <w:spacing w:before="120" w:after="120" w:line="288" w:lineRule="auto"/>
              <w:jc w:val="left"/>
            </w:pPr>
            <w:r>
              <w:rPr>
                <w:rFonts w:ascii="Arial" w:eastAsia="等线" w:hAnsi="Arial" w:cs="Arial"/>
                <w:sz w:val="22"/>
              </w:rPr>
              <w:t xml:space="preserve">            "indent": 0,</w:t>
            </w:r>
          </w:p>
          <w:p w14:paraId="476D4170" w14:textId="77777777" w:rsidR="00BE4E9E" w:rsidRDefault="00000000">
            <w:pPr>
              <w:spacing w:before="120" w:after="120" w:line="288" w:lineRule="auto"/>
              <w:jc w:val="left"/>
            </w:pPr>
            <w:r>
              <w:rPr>
                <w:rFonts w:ascii="Arial" w:eastAsia="等线" w:hAnsi="Arial" w:cs="Arial"/>
                <w:sz w:val="22"/>
              </w:rPr>
              <w:t xml:space="preserve">            "parameters": []</w:t>
            </w:r>
          </w:p>
          <w:p w14:paraId="45743843" w14:textId="77777777" w:rsidR="00BE4E9E" w:rsidRDefault="00000000">
            <w:pPr>
              <w:spacing w:before="120" w:after="120" w:line="288" w:lineRule="auto"/>
              <w:jc w:val="left"/>
            </w:pPr>
            <w:r>
              <w:rPr>
                <w:rFonts w:ascii="Arial" w:eastAsia="等线" w:hAnsi="Arial" w:cs="Arial"/>
                <w:sz w:val="22"/>
              </w:rPr>
              <w:t xml:space="preserve">          }</w:t>
            </w:r>
          </w:p>
          <w:p w14:paraId="169F2AA6" w14:textId="77777777" w:rsidR="00BE4E9E" w:rsidRDefault="00000000">
            <w:pPr>
              <w:spacing w:before="120" w:after="120" w:line="288" w:lineRule="auto"/>
              <w:jc w:val="left"/>
            </w:pPr>
            <w:r>
              <w:rPr>
                <w:rFonts w:ascii="Arial" w:eastAsia="等线" w:hAnsi="Arial" w:cs="Arial"/>
                <w:sz w:val="22"/>
              </w:rPr>
              <w:t xml:space="preserve">        ],</w:t>
            </w:r>
          </w:p>
          <w:p w14:paraId="7333E0A4" w14:textId="77777777" w:rsidR="00BE4E9E" w:rsidRDefault="00000000">
            <w:pPr>
              <w:spacing w:before="120" w:after="120" w:line="288" w:lineRule="auto"/>
              <w:jc w:val="left"/>
            </w:pPr>
            <w:r>
              <w:rPr>
                <w:rFonts w:ascii="Arial" w:eastAsia="等线" w:hAnsi="Arial" w:cs="Arial"/>
                <w:sz w:val="22"/>
              </w:rPr>
              <w:t xml:space="preserve">        "span": 0</w:t>
            </w:r>
          </w:p>
          <w:p w14:paraId="283DF894" w14:textId="77777777" w:rsidR="00BE4E9E" w:rsidRDefault="00000000">
            <w:pPr>
              <w:spacing w:before="120" w:after="120" w:line="288" w:lineRule="auto"/>
              <w:jc w:val="left"/>
            </w:pPr>
            <w:r>
              <w:rPr>
                <w:rFonts w:ascii="Arial" w:eastAsia="等线" w:hAnsi="Arial" w:cs="Arial"/>
                <w:sz w:val="22"/>
              </w:rPr>
              <w:t xml:space="preserve">      }</w:t>
            </w:r>
          </w:p>
          <w:p w14:paraId="6C760920" w14:textId="77777777" w:rsidR="00BE4E9E" w:rsidRDefault="00000000">
            <w:pPr>
              <w:spacing w:before="120" w:after="120" w:line="288" w:lineRule="auto"/>
              <w:jc w:val="left"/>
            </w:pPr>
            <w:r>
              <w:rPr>
                <w:rFonts w:ascii="Arial" w:eastAsia="等线" w:hAnsi="Arial" w:cs="Arial"/>
                <w:sz w:val="22"/>
              </w:rPr>
              <w:t xml:space="preserve">    ]</w:t>
            </w:r>
          </w:p>
          <w:p w14:paraId="0748F5C8" w14:textId="77777777" w:rsidR="00BE4E9E" w:rsidRDefault="00000000">
            <w:pPr>
              <w:spacing w:before="120" w:after="120" w:line="288" w:lineRule="auto"/>
              <w:jc w:val="left"/>
            </w:pPr>
            <w:r>
              <w:rPr>
                <w:rFonts w:ascii="Arial" w:eastAsia="等线" w:hAnsi="Arial" w:cs="Arial"/>
                <w:sz w:val="22"/>
              </w:rPr>
              <w:t xml:space="preserve">  }</w:t>
            </w:r>
          </w:p>
          <w:p w14:paraId="1509B587" w14:textId="77777777" w:rsidR="00BE4E9E" w:rsidRDefault="00000000">
            <w:pPr>
              <w:spacing w:before="120" w:after="120" w:line="288" w:lineRule="auto"/>
              <w:jc w:val="left"/>
            </w:pPr>
            <w:r>
              <w:rPr>
                <w:rFonts w:ascii="Arial" w:eastAsia="等线" w:hAnsi="Arial" w:cs="Arial"/>
                <w:sz w:val="22"/>
              </w:rPr>
              <w:t>]</w:t>
            </w:r>
          </w:p>
        </w:tc>
      </w:tr>
    </w:tbl>
    <w:p w14:paraId="146BEA54" w14:textId="77777777" w:rsidR="00BE4E9E" w:rsidRDefault="00000000">
      <w:pPr>
        <w:numPr>
          <w:ilvl w:val="0"/>
          <w:numId w:val="999"/>
        </w:numPr>
        <w:spacing w:before="120" w:after="120" w:line="288" w:lineRule="auto"/>
        <w:jc w:val="left"/>
      </w:pPr>
      <w:r>
        <w:rPr>
          <w:rFonts w:ascii="Consolas" w:eastAsia="Consolas" w:hAnsi="Consolas" w:cs="Consolas"/>
          <w:sz w:val="22"/>
          <w:shd w:val="clear" w:color="auto" w:fill="EFF0F1"/>
        </w:rPr>
        <w:lastRenderedPageBreak/>
        <w:t>Weapons</w:t>
      </w:r>
      <w:r>
        <w:rPr>
          <w:rFonts w:ascii="Arial" w:eastAsia="等线" w:hAnsi="Arial" w:cs="Arial"/>
          <w:sz w:val="22"/>
        </w:rPr>
        <w:t>：用于定义游戏武器</w:t>
      </w:r>
    </w:p>
    <w:p w14:paraId="0B0943FA" w14:textId="77777777" w:rsidR="00BE4E9E" w:rsidRDefault="00000000">
      <w:pPr>
        <w:numPr>
          <w:ilvl w:val="0"/>
          <w:numId w:val="1000"/>
        </w:numPr>
        <w:spacing w:before="120" w:after="120" w:line="288" w:lineRule="auto"/>
        <w:ind w:left="453"/>
        <w:jc w:val="left"/>
      </w:pPr>
      <w:r>
        <w:rPr>
          <w:rFonts w:ascii="Arial" w:eastAsia="等线" w:hAnsi="Arial" w:cs="Arial"/>
          <w:sz w:val="22"/>
        </w:rPr>
        <w:t>格式实例</w:t>
      </w:r>
      <w:r>
        <w:rPr>
          <w:rFonts w:ascii="Arial" w:eastAsia="等线" w:hAnsi="Arial" w:cs="Arial"/>
          <w:sz w:val="22"/>
        </w:rPr>
        <w:t>:</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BE4E9E" w14:paraId="1E17C8BE" w14:textId="77777777">
        <w:tc>
          <w:tcPr>
            <w:tcW w:w="7827" w:type="dxa"/>
            <w:shd w:val="clear" w:color="auto" w:fill="FFF5EB"/>
            <w:tcMar>
              <w:top w:w="60" w:type="dxa"/>
              <w:left w:w="120" w:type="dxa"/>
              <w:bottom w:w="30" w:type="dxa"/>
              <w:right w:w="120" w:type="dxa"/>
            </w:tcMar>
          </w:tcPr>
          <w:p w14:paraId="7D818EC8" w14:textId="77777777" w:rsidR="00BE4E9E" w:rsidRDefault="00000000">
            <w:pPr>
              <w:spacing w:before="120" w:after="120" w:line="288" w:lineRule="auto"/>
              <w:jc w:val="left"/>
            </w:pPr>
            <w:r>
              <w:rPr>
                <w:rFonts w:ascii="Arial" w:eastAsia="等线" w:hAnsi="Arial" w:cs="Arial"/>
                <w:sz w:val="22"/>
              </w:rPr>
              <w:t>{</w:t>
            </w:r>
          </w:p>
          <w:p w14:paraId="6E4F7B00" w14:textId="77777777" w:rsidR="00BE4E9E" w:rsidRDefault="00000000">
            <w:pPr>
              <w:spacing w:before="120" w:after="120" w:line="288" w:lineRule="auto"/>
              <w:jc w:val="left"/>
            </w:pPr>
            <w:r>
              <w:rPr>
                <w:rFonts w:ascii="Arial" w:eastAsia="等线" w:hAnsi="Arial" w:cs="Arial"/>
                <w:sz w:val="22"/>
              </w:rPr>
              <w:t xml:space="preserve">  "id": 1,</w:t>
            </w:r>
          </w:p>
          <w:p w14:paraId="7A2EA203" w14:textId="77777777" w:rsidR="00BE4E9E" w:rsidRDefault="00000000">
            <w:pPr>
              <w:spacing w:before="120" w:after="120" w:line="288" w:lineRule="auto"/>
              <w:jc w:val="left"/>
            </w:pPr>
            <w:r>
              <w:rPr>
                <w:rFonts w:ascii="Arial" w:eastAsia="等线" w:hAnsi="Arial" w:cs="Arial"/>
                <w:sz w:val="22"/>
              </w:rPr>
              <w:lastRenderedPageBreak/>
              <w:t xml:space="preserve">  "</w:t>
            </w:r>
            <w:proofErr w:type="spellStart"/>
            <w:r>
              <w:rPr>
                <w:rFonts w:ascii="Arial" w:eastAsia="等线" w:hAnsi="Arial" w:cs="Arial"/>
                <w:sz w:val="22"/>
              </w:rPr>
              <w:t>animationId</w:t>
            </w:r>
            <w:proofErr w:type="spellEnd"/>
            <w:r>
              <w:rPr>
                <w:rFonts w:ascii="Arial" w:eastAsia="等线" w:hAnsi="Arial" w:cs="Arial"/>
                <w:sz w:val="22"/>
              </w:rPr>
              <w:t>": 6,</w:t>
            </w:r>
          </w:p>
          <w:p w14:paraId="6A0A4666" w14:textId="77777777" w:rsidR="00BE4E9E" w:rsidRDefault="00000000">
            <w:pPr>
              <w:spacing w:before="120" w:after="120" w:line="288" w:lineRule="auto"/>
              <w:jc w:val="left"/>
            </w:pPr>
            <w:r>
              <w:rPr>
                <w:rFonts w:ascii="Arial" w:eastAsia="等线" w:hAnsi="Arial" w:cs="Arial"/>
                <w:sz w:val="22"/>
              </w:rPr>
              <w:t xml:space="preserve">  "description": "</w:t>
            </w:r>
            <w:r>
              <w:rPr>
                <w:rFonts w:ascii="Arial" w:eastAsia="等线" w:hAnsi="Arial" w:cs="Arial"/>
                <w:sz w:val="22"/>
              </w:rPr>
              <w:t>神的礼物指引你的力量走向正途</w:t>
            </w:r>
            <w:r>
              <w:rPr>
                <w:rFonts w:ascii="Arial" w:eastAsia="等线" w:hAnsi="Arial" w:cs="Arial"/>
                <w:sz w:val="22"/>
              </w:rPr>
              <w:t>...",</w:t>
            </w:r>
          </w:p>
          <w:p w14:paraId="273B93E5"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etypeId</w:t>
            </w:r>
            <w:proofErr w:type="spellEnd"/>
            <w:r>
              <w:rPr>
                <w:rFonts w:ascii="Arial" w:eastAsia="等线" w:hAnsi="Arial" w:cs="Arial"/>
                <w:sz w:val="22"/>
              </w:rPr>
              <w:t>": 1,</w:t>
            </w:r>
          </w:p>
          <w:p w14:paraId="33A56DB1" w14:textId="77777777" w:rsidR="00BE4E9E" w:rsidRDefault="00000000">
            <w:pPr>
              <w:spacing w:before="120" w:after="120" w:line="288" w:lineRule="auto"/>
              <w:jc w:val="left"/>
            </w:pPr>
            <w:r>
              <w:rPr>
                <w:rFonts w:ascii="Arial" w:eastAsia="等线" w:hAnsi="Arial" w:cs="Arial"/>
                <w:sz w:val="22"/>
              </w:rPr>
              <w:t xml:space="preserve">  "traits": [</w:t>
            </w:r>
          </w:p>
          <w:p w14:paraId="6C6DED4C" w14:textId="77777777" w:rsidR="00BE4E9E" w:rsidRDefault="00000000">
            <w:pPr>
              <w:spacing w:before="120" w:after="120" w:line="288" w:lineRule="auto"/>
              <w:jc w:val="left"/>
            </w:pPr>
            <w:r>
              <w:rPr>
                <w:rFonts w:ascii="Arial" w:eastAsia="等线" w:hAnsi="Arial" w:cs="Arial"/>
                <w:sz w:val="22"/>
              </w:rPr>
              <w:t xml:space="preserve">    {</w:t>
            </w:r>
          </w:p>
          <w:p w14:paraId="5035802F" w14:textId="77777777" w:rsidR="00BE4E9E" w:rsidRDefault="00000000">
            <w:pPr>
              <w:spacing w:before="120" w:after="120" w:line="288" w:lineRule="auto"/>
              <w:jc w:val="left"/>
            </w:pPr>
            <w:r>
              <w:rPr>
                <w:rFonts w:ascii="Arial" w:eastAsia="等线" w:hAnsi="Arial" w:cs="Arial"/>
                <w:sz w:val="22"/>
              </w:rPr>
              <w:t xml:space="preserve">      "code": 31,</w:t>
            </w:r>
          </w:p>
          <w:p w14:paraId="2F83636A"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1,</w:t>
            </w:r>
          </w:p>
          <w:p w14:paraId="5E89B944" w14:textId="77777777" w:rsidR="00BE4E9E" w:rsidRDefault="00000000">
            <w:pPr>
              <w:spacing w:before="120" w:after="120" w:line="288" w:lineRule="auto"/>
              <w:jc w:val="left"/>
            </w:pPr>
            <w:r>
              <w:rPr>
                <w:rFonts w:ascii="Arial" w:eastAsia="等线" w:hAnsi="Arial" w:cs="Arial"/>
                <w:sz w:val="22"/>
              </w:rPr>
              <w:t xml:space="preserve">      "value": 0</w:t>
            </w:r>
          </w:p>
          <w:p w14:paraId="649544C9" w14:textId="77777777" w:rsidR="00BE4E9E" w:rsidRDefault="00000000">
            <w:pPr>
              <w:spacing w:before="120" w:after="120" w:line="288" w:lineRule="auto"/>
              <w:jc w:val="left"/>
            </w:pPr>
            <w:r>
              <w:rPr>
                <w:rFonts w:ascii="Arial" w:eastAsia="等线" w:hAnsi="Arial" w:cs="Arial"/>
                <w:sz w:val="22"/>
              </w:rPr>
              <w:t xml:space="preserve">    },</w:t>
            </w:r>
          </w:p>
          <w:p w14:paraId="4D7CC01D" w14:textId="77777777" w:rsidR="00BE4E9E" w:rsidRDefault="00000000">
            <w:pPr>
              <w:spacing w:before="120" w:after="120" w:line="288" w:lineRule="auto"/>
              <w:jc w:val="left"/>
            </w:pPr>
            <w:r>
              <w:rPr>
                <w:rFonts w:ascii="Arial" w:eastAsia="等线" w:hAnsi="Arial" w:cs="Arial"/>
                <w:sz w:val="22"/>
              </w:rPr>
              <w:t xml:space="preserve">    {</w:t>
            </w:r>
          </w:p>
          <w:p w14:paraId="45E3045B" w14:textId="77777777" w:rsidR="00BE4E9E" w:rsidRDefault="00000000">
            <w:pPr>
              <w:spacing w:before="120" w:after="120" w:line="288" w:lineRule="auto"/>
              <w:jc w:val="left"/>
            </w:pPr>
            <w:r>
              <w:rPr>
                <w:rFonts w:ascii="Arial" w:eastAsia="等线" w:hAnsi="Arial" w:cs="Arial"/>
                <w:sz w:val="22"/>
              </w:rPr>
              <w:t xml:space="preserve">      "code": 22,</w:t>
            </w:r>
          </w:p>
          <w:p w14:paraId="312AFF83"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dataId</w:t>
            </w:r>
            <w:proofErr w:type="spellEnd"/>
            <w:r>
              <w:rPr>
                <w:rFonts w:ascii="Arial" w:eastAsia="等线" w:hAnsi="Arial" w:cs="Arial"/>
                <w:sz w:val="22"/>
              </w:rPr>
              <w:t>": 0,</w:t>
            </w:r>
          </w:p>
          <w:p w14:paraId="59990002" w14:textId="77777777" w:rsidR="00BE4E9E" w:rsidRDefault="00000000">
            <w:pPr>
              <w:spacing w:before="120" w:after="120" w:line="288" w:lineRule="auto"/>
              <w:jc w:val="left"/>
            </w:pPr>
            <w:r>
              <w:rPr>
                <w:rFonts w:ascii="Arial" w:eastAsia="等线" w:hAnsi="Arial" w:cs="Arial"/>
                <w:sz w:val="22"/>
              </w:rPr>
              <w:t xml:space="preserve">      "value": 0</w:t>
            </w:r>
          </w:p>
          <w:p w14:paraId="5DA22823" w14:textId="77777777" w:rsidR="00BE4E9E" w:rsidRDefault="00000000">
            <w:pPr>
              <w:spacing w:before="120" w:after="120" w:line="288" w:lineRule="auto"/>
              <w:jc w:val="left"/>
            </w:pPr>
            <w:r>
              <w:rPr>
                <w:rFonts w:ascii="Arial" w:eastAsia="等线" w:hAnsi="Arial" w:cs="Arial"/>
                <w:sz w:val="22"/>
              </w:rPr>
              <w:t xml:space="preserve">    }</w:t>
            </w:r>
          </w:p>
          <w:p w14:paraId="30EAB7A2" w14:textId="77777777" w:rsidR="00BE4E9E" w:rsidRDefault="00000000">
            <w:pPr>
              <w:spacing w:before="120" w:after="120" w:line="288" w:lineRule="auto"/>
              <w:jc w:val="left"/>
            </w:pPr>
            <w:r>
              <w:rPr>
                <w:rFonts w:ascii="Arial" w:eastAsia="等线" w:hAnsi="Arial" w:cs="Arial"/>
                <w:sz w:val="22"/>
              </w:rPr>
              <w:t xml:space="preserve">  ],</w:t>
            </w:r>
          </w:p>
          <w:p w14:paraId="3793916D"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iconIndex</w:t>
            </w:r>
            <w:proofErr w:type="spellEnd"/>
            <w:r>
              <w:rPr>
                <w:rFonts w:ascii="Arial" w:eastAsia="等线" w:hAnsi="Arial" w:cs="Arial"/>
                <w:sz w:val="22"/>
              </w:rPr>
              <w:t>": 97,</w:t>
            </w:r>
          </w:p>
          <w:p w14:paraId="333ED8B1" w14:textId="77777777" w:rsidR="00BE4E9E" w:rsidRDefault="00000000">
            <w:pPr>
              <w:spacing w:before="120" w:after="120" w:line="288" w:lineRule="auto"/>
              <w:jc w:val="left"/>
            </w:pPr>
            <w:r>
              <w:rPr>
                <w:rFonts w:ascii="Arial" w:eastAsia="等线" w:hAnsi="Arial" w:cs="Arial"/>
                <w:sz w:val="22"/>
              </w:rPr>
              <w:t xml:space="preserve">  "name": "</w:t>
            </w:r>
            <w:r>
              <w:rPr>
                <w:rFonts w:ascii="Arial" w:eastAsia="等线" w:hAnsi="Arial" w:cs="Arial"/>
                <w:sz w:val="22"/>
              </w:rPr>
              <w:t>晶匕</w:t>
            </w:r>
            <w:r>
              <w:rPr>
                <w:rFonts w:ascii="Arial" w:eastAsia="等线" w:hAnsi="Arial" w:cs="Arial"/>
                <w:sz w:val="22"/>
              </w:rPr>
              <w:t>",</w:t>
            </w:r>
          </w:p>
          <w:p w14:paraId="0D0BCCD4" w14:textId="77777777" w:rsidR="00BE4E9E" w:rsidRDefault="00000000">
            <w:pPr>
              <w:spacing w:before="120" w:after="120" w:line="288" w:lineRule="auto"/>
              <w:jc w:val="left"/>
            </w:pPr>
            <w:r>
              <w:rPr>
                <w:rFonts w:ascii="Arial" w:eastAsia="等线" w:hAnsi="Arial" w:cs="Arial"/>
                <w:sz w:val="22"/>
              </w:rPr>
              <w:t xml:space="preserve">  "note": "",</w:t>
            </w:r>
          </w:p>
          <w:p w14:paraId="18BDA248" w14:textId="77777777" w:rsidR="00BE4E9E" w:rsidRDefault="00000000">
            <w:pPr>
              <w:spacing w:before="120" w:after="120" w:line="288" w:lineRule="auto"/>
              <w:jc w:val="left"/>
            </w:pPr>
            <w:r>
              <w:rPr>
                <w:rFonts w:ascii="Arial" w:eastAsia="等线" w:hAnsi="Arial" w:cs="Arial"/>
                <w:sz w:val="22"/>
              </w:rPr>
              <w:t xml:space="preserve">  "params": [</w:t>
            </w:r>
          </w:p>
          <w:p w14:paraId="3E075FA6" w14:textId="77777777" w:rsidR="00BE4E9E" w:rsidRDefault="00000000">
            <w:pPr>
              <w:spacing w:before="120" w:after="120" w:line="288" w:lineRule="auto"/>
              <w:jc w:val="left"/>
            </w:pPr>
            <w:r>
              <w:rPr>
                <w:rFonts w:ascii="Arial" w:eastAsia="等线" w:hAnsi="Arial" w:cs="Arial"/>
                <w:sz w:val="22"/>
              </w:rPr>
              <w:t xml:space="preserve">    0,</w:t>
            </w:r>
          </w:p>
          <w:p w14:paraId="3BED45B0" w14:textId="77777777" w:rsidR="00BE4E9E" w:rsidRDefault="00000000">
            <w:pPr>
              <w:spacing w:before="120" w:after="120" w:line="288" w:lineRule="auto"/>
              <w:jc w:val="left"/>
            </w:pPr>
            <w:r>
              <w:rPr>
                <w:rFonts w:ascii="Arial" w:eastAsia="等线" w:hAnsi="Arial" w:cs="Arial"/>
                <w:sz w:val="22"/>
              </w:rPr>
              <w:t xml:space="preserve">    0,</w:t>
            </w:r>
          </w:p>
          <w:p w14:paraId="1897375F" w14:textId="77777777" w:rsidR="00BE4E9E" w:rsidRDefault="00000000">
            <w:pPr>
              <w:spacing w:before="120" w:after="120" w:line="288" w:lineRule="auto"/>
              <w:jc w:val="left"/>
            </w:pPr>
            <w:r>
              <w:rPr>
                <w:rFonts w:ascii="Arial" w:eastAsia="等线" w:hAnsi="Arial" w:cs="Arial"/>
                <w:sz w:val="22"/>
              </w:rPr>
              <w:t xml:space="preserve">    8,</w:t>
            </w:r>
          </w:p>
          <w:p w14:paraId="7C340775" w14:textId="77777777" w:rsidR="00BE4E9E" w:rsidRDefault="00000000">
            <w:pPr>
              <w:spacing w:before="120" w:after="120" w:line="288" w:lineRule="auto"/>
              <w:jc w:val="left"/>
            </w:pPr>
            <w:r>
              <w:rPr>
                <w:rFonts w:ascii="Arial" w:eastAsia="等线" w:hAnsi="Arial" w:cs="Arial"/>
                <w:sz w:val="22"/>
              </w:rPr>
              <w:t xml:space="preserve">    0,</w:t>
            </w:r>
          </w:p>
          <w:p w14:paraId="730F0C6F" w14:textId="77777777" w:rsidR="00BE4E9E" w:rsidRDefault="00000000">
            <w:pPr>
              <w:spacing w:before="120" w:after="120" w:line="288" w:lineRule="auto"/>
              <w:jc w:val="left"/>
            </w:pPr>
            <w:r>
              <w:rPr>
                <w:rFonts w:ascii="Arial" w:eastAsia="等线" w:hAnsi="Arial" w:cs="Arial"/>
                <w:sz w:val="22"/>
              </w:rPr>
              <w:t xml:space="preserve">    0,</w:t>
            </w:r>
          </w:p>
          <w:p w14:paraId="235D051F" w14:textId="77777777" w:rsidR="00BE4E9E" w:rsidRDefault="00000000">
            <w:pPr>
              <w:spacing w:before="120" w:after="120" w:line="288" w:lineRule="auto"/>
              <w:jc w:val="left"/>
            </w:pPr>
            <w:r>
              <w:rPr>
                <w:rFonts w:ascii="Arial" w:eastAsia="等线" w:hAnsi="Arial" w:cs="Arial"/>
                <w:sz w:val="22"/>
              </w:rPr>
              <w:t xml:space="preserve">    0,</w:t>
            </w:r>
          </w:p>
          <w:p w14:paraId="429A4769" w14:textId="77777777" w:rsidR="00BE4E9E" w:rsidRDefault="00000000">
            <w:pPr>
              <w:spacing w:before="120" w:after="120" w:line="288" w:lineRule="auto"/>
              <w:jc w:val="left"/>
            </w:pPr>
            <w:r>
              <w:rPr>
                <w:rFonts w:ascii="Arial" w:eastAsia="等线" w:hAnsi="Arial" w:cs="Arial"/>
                <w:sz w:val="22"/>
              </w:rPr>
              <w:t xml:space="preserve">    0,</w:t>
            </w:r>
          </w:p>
          <w:p w14:paraId="33B2561F" w14:textId="77777777" w:rsidR="00BE4E9E" w:rsidRDefault="00000000">
            <w:pPr>
              <w:spacing w:before="120" w:after="120" w:line="288" w:lineRule="auto"/>
              <w:jc w:val="left"/>
            </w:pPr>
            <w:r>
              <w:rPr>
                <w:rFonts w:ascii="Arial" w:eastAsia="等线" w:hAnsi="Arial" w:cs="Arial"/>
                <w:sz w:val="22"/>
              </w:rPr>
              <w:t xml:space="preserve">    0</w:t>
            </w:r>
          </w:p>
          <w:p w14:paraId="5B9EA7F8" w14:textId="77777777" w:rsidR="00BE4E9E" w:rsidRDefault="00000000">
            <w:pPr>
              <w:spacing w:before="120" w:after="120" w:line="288" w:lineRule="auto"/>
              <w:jc w:val="left"/>
            </w:pPr>
            <w:r>
              <w:rPr>
                <w:rFonts w:ascii="Arial" w:eastAsia="等线" w:hAnsi="Arial" w:cs="Arial"/>
                <w:sz w:val="22"/>
              </w:rPr>
              <w:t xml:space="preserve">  ],</w:t>
            </w:r>
          </w:p>
          <w:p w14:paraId="709EC496" w14:textId="77777777" w:rsidR="00BE4E9E" w:rsidRDefault="00000000">
            <w:pPr>
              <w:spacing w:before="120" w:after="120" w:line="288" w:lineRule="auto"/>
              <w:jc w:val="left"/>
            </w:pPr>
            <w:r>
              <w:rPr>
                <w:rFonts w:ascii="Arial" w:eastAsia="等线" w:hAnsi="Arial" w:cs="Arial"/>
                <w:sz w:val="22"/>
              </w:rPr>
              <w:t xml:space="preserve">  "price": 300,</w:t>
            </w:r>
          </w:p>
          <w:p w14:paraId="15E89320" w14:textId="77777777" w:rsidR="00BE4E9E" w:rsidRDefault="00000000">
            <w:pPr>
              <w:spacing w:before="120" w:after="120" w:line="288" w:lineRule="auto"/>
              <w:jc w:val="left"/>
            </w:pPr>
            <w:r>
              <w:rPr>
                <w:rFonts w:ascii="Arial" w:eastAsia="等线" w:hAnsi="Arial" w:cs="Arial"/>
                <w:sz w:val="22"/>
              </w:rPr>
              <w:t xml:space="preserve">  "</w:t>
            </w:r>
            <w:proofErr w:type="spellStart"/>
            <w:r>
              <w:rPr>
                <w:rFonts w:ascii="Arial" w:eastAsia="等线" w:hAnsi="Arial" w:cs="Arial"/>
                <w:sz w:val="22"/>
              </w:rPr>
              <w:t>wtypeId</w:t>
            </w:r>
            <w:proofErr w:type="spellEnd"/>
            <w:r>
              <w:rPr>
                <w:rFonts w:ascii="Arial" w:eastAsia="等线" w:hAnsi="Arial" w:cs="Arial"/>
                <w:sz w:val="22"/>
              </w:rPr>
              <w:t>": 2</w:t>
            </w:r>
          </w:p>
          <w:p w14:paraId="1660E401" w14:textId="77777777" w:rsidR="00BE4E9E" w:rsidRDefault="00000000">
            <w:pPr>
              <w:spacing w:before="120" w:after="120" w:line="288" w:lineRule="auto"/>
              <w:jc w:val="left"/>
            </w:pPr>
            <w:r>
              <w:rPr>
                <w:rFonts w:ascii="Arial" w:eastAsia="等线" w:hAnsi="Arial" w:cs="Arial"/>
                <w:sz w:val="22"/>
              </w:rPr>
              <w:t>}</w:t>
            </w:r>
          </w:p>
        </w:tc>
      </w:tr>
    </w:tbl>
    <w:p w14:paraId="117CD45A" w14:textId="77777777" w:rsidR="00BE4E9E" w:rsidRDefault="00000000">
      <w:pPr>
        <w:spacing w:before="380" w:after="140" w:line="288" w:lineRule="auto"/>
        <w:jc w:val="left"/>
        <w:outlineLvl w:val="0"/>
      </w:pPr>
      <w:bookmarkStart w:id="15" w:name="heading_5"/>
      <w:r>
        <w:rPr>
          <w:rFonts w:ascii="Arial" w:eastAsia="等线" w:hAnsi="Arial" w:cs="Arial"/>
          <w:b/>
          <w:sz w:val="36"/>
        </w:rPr>
        <w:lastRenderedPageBreak/>
        <w:t>6</w:t>
      </w:r>
      <w:r>
        <w:rPr>
          <w:rFonts w:ascii="Arial" w:eastAsia="等线" w:hAnsi="Arial" w:cs="Arial"/>
          <w:b/>
          <w:sz w:val="36"/>
        </w:rPr>
        <w:t>、系统出错处理</w:t>
      </w:r>
      <w:r>
        <w:rPr>
          <w:rFonts w:ascii="Arial" w:eastAsia="等线" w:hAnsi="Arial" w:cs="Arial"/>
          <w:b/>
          <w:sz w:val="36"/>
        </w:rPr>
        <w:t xml:space="preserve"> </w:t>
      </w:r>
      <w:bookmarkEnd w:id="15"/>
    </w:p>
    <w:p w14:paraId="7CEB446D" w14:textId="77777777" w:rsidR="00BE4E9E" w:rsidRDefault="00000000">
      <w:pPr>
        <w:spacing w:before="120" w:after="120" w:line="288" w:lineRule="auto"/>
        <w:jc w:val="left"/>
      </w:pPr>
      <w:r>
        <w:rPr>
          <w:rFonts w:ascii="Arial" w:eastAsia="等线" w:hAnsi="Arial" w:cs="Arial"/>
          <w:b/>
          <w:sz w:val="22"/>
        </w:rPr>
        <w:t>6.1</w:t>
      </w:r>
      <w:r>
        <w:rPr>
          <w:rFonts w:ascii="Arial" w:eastAsia="等线" w:hAnsi="Arial" w:cs="Arial"/>
          <w:b/>
          <w:sz w:val="22"/>
        </w:rPr>
        <w:t>、</w:t>
      </w:r>
      <w:r>
        <w:rPr>
          <w:rFonts w:ascii="Arial" w:eastAsia="等线" w:hAnsi="Arial" w:cs="Arial"/>
          <w:b/>
          <w:sz w:val="22"/>
        </w:rPr>
        <w:t xml:space="preserve"> </w:t>
      </w:r>
      <w:r>
        <w:rPr>
          <w:rFonts w:ascii="Arial" w:eastAsia="等线" w:hAnsi="Arial" w:cs="Arial"/>
          <w:b/>
          <w:sz w:val="22"/>
        </w:rPr>
        <w:t>出错信息</w:t>
      </w:r>
    </w:p>
    <w:p w14:paraId="68AD1197" w14:textId="77777777" w:rsidR="00BE4E9E" w:rsidRDefault="00000000">
      <w:pPr>
        <w:numPr>
          <w:ilvl w:val="0"/>
          <w:numId w:val="1001"/>
        </w:numPr>
        <w:spacing w:before="120" w:after="120" w:line="288" w:lineRule="auto"/>
        <w:jc w:val="left"/>
      </w:pPr>
      <w:r>
        <w:rPr>
          <w:rFonts w:ascii="Arial" w:eastAsia="等线" w:hAnsi="Arial" w:cs="Arial"/>
          <w:sz w:val="22"/>
        </w:rPr>
        <w:t>ARPG_WeaponAnimation.js</w:t>
      </w:r>
      <w:r>
        <w:rPr>
          <w:rFonts w:ascii="Arial" w:eastAsia="等线" w:hAnsi="Arial" w:cs="Arial"/>
          <w:sz w:val="22"/>
        </w:rPr>
        <w:t>文件中：</w:t>
      </w:r>
    </w:p>
    <w:p w14:paraId="5288C1C5" w14:textId="77777777" w:rsidR="00BE4E9E" w:rsidRDefault="00000000">
      <w:pPr>
        <w:numPr>
          <w:ilvl w:val="0"/>
          <w:numId w:val="1002"/>
        </w:numPr>
        <w:spacing w:before="120" w:after="120" w:line="288" w:lineRule="auto"/>
        <w:ind w:left="453"/>
        <w:jc w:val="left"/>
      </w:pPr>
      <w:r>
        <w:rPr>
          <w:rFonts w:ascii="Arial" w:eastAsia="等线" w:hAnsi="Arial" w:cs="Arial"/>
          <w:sz w:val="22"/>
        </w:rPr>
        <w:t>错误信息：动态加载模块错误</w:t>
      </w:r>
    </w:p>
    <w:p w14:paraId="637E7C54" w14:textId="77777777" w:rsidR="00BE4E9E" w:rsidRDefault="00000000">
      <w:pPr>
        <w:numPr>
          <w:ilvl w:val="0"/>
          <w:numId w:val="1003"/>
        </w:numPr>
        <w:spacing w:before="120" w:after="120" w:line="288" w:lineRule="auto"/>
        <w:ind w:left="907"/>
        <w:jc w:val="left"/>
      </w:pPr>
      <w:r>
        <w:rPr>
          <w:rFonts w:ascii="Arial" w:eastAsia="等线" w:hAnsi="Arial" w:cs="Arial"/>
          <w:sz w:val="22"/>
        </w:rPr>
        <w:t>描述：在模块动态加载时出现错误。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414E98A4" w14:textId="77777777">
        <w:tc>
          <w:tcPr>
            <w:tcW w:w="7373" w:type="dxa"/>
            <w:shd w:val="clear" w:color="auto" w:fill="FFF5EB"/>
            <w:tcMar>
              <w:top w:w="60" w:type="dxa"/>
              <w:left w:w="120" w:type="dxa"/>
              <w:bottom w:w="30" w:type="dxa"/>
              <w:right w:w="120" w:type="dxa"/>
            </w:tcMar>
          </w:tcPr>
          <w:p w14:paraId="06749396" w14:textId="77777777" w:rsidR="00BE4E9E" w:rsidRDefault="00000000">
            <w:pPr>
              <w:spacing w:before="120" w:after="120" w:line="288" w:lineRule="auto"/>
              <w:jc w:val="left"/>
            </w:pPr>
            <w:r>
              <w:rPr>
                <w:rFonts w:ascii="Arial" w:eastAsia="等线" w:hAnsi="Arial" w:cs="Arial"/>
                <w:sz w:val="22"/>
              </w:rPr>
              <w:t>throw new Error('Dynamic require of "' + x + '" is not supported');</w:t>
            </w:r>
          </w:p>
        </w:tc>
      </w:tr>
    </w:tbl>
    <w:p w14:paraId="7F42996D" w14:textId="77777777" w:rsidR="00BE4E9E" w:rsidRDefault="00000000">
      <w:pPr>
        <w:numPr>
          <w:ilvl w:val="0"/>
          <w:numId w:val="1004"/>
        </w:numPr>
        <w:spacing w:before="120" w:after="120" w:line="288" w:lineRule="auto"/>
        <w:ind w:left="453"/>
        <w:jc w:val="left"/>
      </w:pPr>
      <w:r>
        <w:rPr>
          <w:rFonts w:ascii="Arial" w:eastAsia="等线" w:hAnsi="Arial" w:cs="Arial"/>
          <w:sz w:val="22"/>
        </w:rPr>
        <w:t>错误信息：方向错误</w:t>
      </w:r>
    </w:p>
    <w:p w14:paraId="3904E03C" w14:textId="77777777" w:rsidR="00BE4E9E" w:rsidRDefault="00000000">
      <w:pPr>
        <w:numPr>
          <w:ilvl w:val="0"/>
          <w:numId w:val="1005"/>
        </w:numPr>
        <w:spacing w:before="120" w:after="120" w:line="288" w:lineRule="auto"/>
        <w:ind w:left="907"/>
        <w:jc w:val="left"/>
      </w:pPr>
      <w:r>
        <w:rPr>
          <w:rFonts w:ascii="Arial" w:eastAsia="等线" w:hAnsi="Arial" w:cs="Arial"/>
          <w:sz w:val="22"/>
        </w:rPr>
        <w:t>描述：当用户方向不在预期范围内时触发。</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2F3AADFD" w14:textId="77777777">
        <w:tc>
          <w:tcPr>
            <w:tcW w:w="7373" w:type="dxa"/>
            <w:shd w:val="clear" w:color="auto" w:fill="FFF5EB"/>
            <w:tcMar>
              <w:top w:w="60" w:type="dxa"/>
              <w:left w:w="120" w:type="dxa"/>
              <w:bottom w:w="30" w:type="dxa"/>
              <w:right w:w="120" w:type="dxa"/>
            </w:tcMar>
          </w:tcPr>
          <w:p w14:paraId="0B1B3E88" w14:textId="77777777" w:rsidR="00BE4E9E" w:rsidRDefault="00000000">
            <w:pPr>
              <w:spacing w:before="120" w:after="120" w:line="288" w:lineRule="auto"/>
              <w:jc w:val="left"/>
            </w:pPr>
            <w:r>
              <w:rPr>
                <w:rFonts w:ascii="Arial" w:eastAsia="等线" w:hAnsi="Arial" w:cs="Arial"/>
                <w:sz w:val="22"/>
              </w:rPr>
              <w:t>throw new Error(`${</w:t>
            </w:r>
            <w:proofErr w:type="spellStart"/>
            <w:r>
              <w:rPr>
                <w:rFonts w:ascii="Arial" w:eastAsia="等线" w:hAnsi="Arial" w:cs="Arial"/>
                <w:sz w:val="22"/>
              </w:rPr>
              <w:t>this.user</w:t>
            </w:r>
            <w:proofErr w:type="spellEnd"/>
            <w:r>
              <w:rPr>
                <w:rFonts w:ascii="Arial" w:eastAsia="等线" w:hAnsi="Arial" w:cs="Arial"/>
                <w:sz w:val="22"/>
              </w:rPr>
              <w:t>().direction()} is not found.`);</w:t>
            </w:r>
          </w:p>
        </w:tc>
      </w:tr>
    </w:tbl>
    <w:p w14:paraId="7931A0CB" w14:textId="77777777" w:rsidR="00BE4E9E" w:rsidRDefault="00BE4E9E">
      <w:pPr>
        <w:spacing w:before="120" w:after="120" w:line="288" w:lineRule="auto"/>
        <w:jc w:val="left"/>
      </w:pPr>
    </w:p>
    <w:p w14:paraId="7FF27C6F" w14:textId="77777777" w:rsidR="00BE4E9E" w:rsidRDefault="00000000">
      <w:pPr>
        <w:numPr>
          <w:ilvl w:val="0"/>
          <w:numId w:val="1006"/>
        </w:numPr>
        <w:spacing w:before="120" w:after="120" w:line="288" w:lineRule="auto"/>
        <w:jc w:val="left"/>
      </w:pPr>
      <w:r>
        <w:rPr>
          <w:rFonts w:ascii="Arial" w:eastAsia="等线" w:hAnsi="Arial" w:cs="Arial"/>
          <w:sz w:val="22"/>
        </w:rPr>
        <w:t>CharacterCollisionEx.js</w:t>
      </w:r>
      <w:r>
        <w:rPr>
          <w:rFonts w:ascii="Arial" w:eastAsia="等线" w:hAnsi="Arial" w:cs="Arial"/>
          <w:sz w:val="22"/>
        </w:rPr>
        <w:t>文件中：</w:t>
      </w:r>
    </w:p>
    <w:p w14:paraId="149CB5B9" w14:textId="77777777" w:rsidR="00BE4E9E" w:rsidRDefault="00000000">
      <w:pPr>
        <w:numPr>
          <w:ilvl w:val="0"/>
          <w:numId w:val="1007"/>
        </w:numPr>
        <w:spacing w:before="120" w:after="120" w:line="288" w:lineRule="auto"/>
        <w:ind w:left="453"/>
        <w:jc w:val="left"/>
      </w:pPr>
      <w:r>
        <w:rPr>
          <w:rFonts w:ascii="Arial" w:eastAsia="等线" w:hAnsi="Arial" w:cs="Arial"/>
          <w:sz w:val="22"/>
        </w:rPr>
        <w:t>错误信息：参数转换错误</w:t>
      </w:r>
    </w:p>
    <w:p w14:paraId="5AF43660" w14:textId="77777777" w:rsidR="00BE4E9E" w:rsidRDefault="00000000">
      <w:pPr>
        <w:numPr>
          <w:ilvl w:val="0"/>
          <w:numId w:val="1008"/>
        </w:numPr>
        <w:spacing w:before="120" w:after="120" w:line="288" w:lineRule="auto"/>
        <w:ind w:left="907"/>
        <w:jc w:val="left"/>
      </w:pPr>
      <w:r>
        <w:rPr>
          <w:rFonts w:ascii="Arial" w:eastAsia="等线" w:hAnsi="Arial" w:cs="Arial"/>
          <w:sz w:val="22"/>
        </w:rPr>
        <w:t>描述：在插件参数解析时，如果参数类型不匹配，会出现此错误。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7DBF9997" w14:textId="77777777">
        <w:tc>
          <w:tcPr>
            <w:tcW w:w="7373" w:type="dxa"/>
            <w:shd w:val="clear" w:color="auto" w:fill="FFF5EB"/>
            <w:tcMar>
              <w:top w:w="60" w:type="dxa"/>
              <w:left w:w="120" w:type="dxa"/>
              <w:bottom w:w="30" w:type="dxa"/>
              <w:right w:w="120" w:type="dxa"/>
            </w:tcMar>
          </w:tcPr>
          <w:p w14:paraId="65D6D53E" w14:textId="77777777" w:rsidR="00BE4E9E" w:rsidRDefault="00000000">
            <w:pPr>
              <w:spacing w:before="120" w:after="120" w:line="288" w:lineRule="auto"/>
              <w:jc w:val="left"/>
            </w:pPr>
            <w:r>
              <w:rPr>
                <w:rFonts w:ascii="Arial" w:eastAsia="等线" w:hAnsi="Arial" w:cs="Arial"/>
                <w:sz w:val="22"/>
              </w:rPr>
              <w:t>throw new Error(`Invalid param: ${param}`);</w:t>
            </w:r>
          </w:p>
        </w:tc>
      </w:tr>
    </w:tbl>
    <w:p w14:paraId="3A742F8A" w14:textId="77777777" w:rsidR="00BE4E9E" w:rsidRDefault="00000000">
      <w:pPr>
        <w:numPr>
          <w:ilvl w:val="0"/>
          <w:numId w:val="1009"/>
        </w:numPr>
        <w:spacing w:before="120" w:after="120" w:line="288" w:lineRule="auto"/>
        <w:ind w:left="453"/>
        <w:jc w:val="left"/>
      </w:pPr>
      <w:r>
        <w:rPr>
          <w:rFonts w:ascii="Arial" w:eastAsia="等线" w:hAnsi="Arial" w:cs="Arial"/>
          <w:sz w:val="22"/>
        </w:rPr>
        <w:t>错误信息：无限循环错误</w:t>
      </w:r>
    </w:p>
    <w:p w14:paraId="16509A60" w14:textId="77777777" w:rsidR="00BE4E9E" w:rsidRDefault="00000000">
      <w:pPr>
        <w:numPr>
          <w:ilvl w:val="0"/>
          <w:numId w:val="1010"/>
        </w:numPr>
        <w:spacing w:before="120" w:after="120" w:line="288" w:lineRule="auto"/>
        <w:ind w:left="907"/>
        <w:jc w:val="left"/>
      </w:pPr>
      <w:r>
        <w:rPr>
          <w:rFonts w:ascii="Arial" w:eastAsia="等线" w:hAnsi="Arial" w:cs="Arial"/>
          <w:sz w:val="22"/>
        </w:rPr>
        <w:t>描述：在参数展开过程中检测到无限循环。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681BC040" w14:textId="77777777">
        <w:tc>
          <w:tcPr>
            <w:tcW w:w="7373" w:type="dxa"/>
            <w:shd w:val="clear" w:color="auto" w:fill="FFF5EB"/>
            <w:tcMar>
              <w:top w:w="60" w:type="dxa"/>
              <w:left w:w="120" w:type="dxa"/>
              <w:bottom w:w="30" w:type="dxa"/>
              <w:right w:w="120" w:type="dxa"/>
            </w:tcMar>
          </w:tcPr>
          <w:p w14:paraId="2D3F152A" w14:textId="77777777" w:rsidR="00BE4E9E" w:rsidRDefault="00000000">
            <w:pPr>
              <w:spacing w:before="120" w:after="120" w:line="288" w:lineRule="auto"/>
              <w:jc w:val="left"/>
            </w:pPr>
            <w:r>
              <w:rPr>
                <w:rFonts w:ascii="Arial" w:eastAsia="等线" w:hAnsi="Arial" w:cs="Arial"/>
                <w:sz w:val="22"/>
              </w:rPr>
              <w:t>throw new Error("endless loop error");</w:t>
            </w:r>
          </w:p>
        </w:tc>
      </w:tr>
    </w:tbl>
    <w:p w14:paraId="0BAB48D8" w14:textId="77777777" w:rsidR="00BE4E9E" w:rsidRDefault="00000000">
      <w:pPr>
        <w:numPr>
          <w:ilvl w:val="0"/>
          <w:numId w:val="1011"/>
        </w:numPr>
        <w:spacing w:before="120" w:after="120" w:line="288" w:lineRule="auto"/>
        <w:ind w:left="453"/>
        <w:jc w:val="left"/>
      </w:pPr>
      <w:r>
        <w:rPr>
          <w:rFonts w:ascii="Arial" w:eastAsia="等线" w:hAnsi="Arial" w:cs="Arial"/>
          <w:sz w:val="22"/>
        </w:rPr>
        <w:t>错误信息：无效数组类型</w:t>
      </w:r>
    </w:p>
    <w:p w14:paraId="45164808" w14:textId="77777777" w:rsidR="00BE4E9E" w:rsidRDefault="00000000">
      <w:pPr>
        <w:numPr>
          <w:ilvl w:val="0"/>
          <w:numId w:val="1012"/>
        </w:numPr>
        <w:spacing w:before="120" w:after="120" w:line="288" w:lineRule="auto"/>
        <w:ind w:left="907"/>
        <w:jc w:val="left"/>
      </w:pPr>
      <w:r>
        <w:rPr>
          <w:rFonts w:ascii="Arial" w:eastAsia="等线" w:hAnsi="Arial" w:cs="Arial"/>
          <w:sz w:val="22"/>
        </w:rPr>
        <w:t>描述：在参数转换过程中，如果数组类型无效，会出现此错误。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6E537953" w14:textId="77777777">
        <w:tc>
          <w:tcPr>
            <w:tcW w:w="7373" w:type="dxa"/>
            <w:shd w:val="clear" w:color="auto" w:fill="FFF5EB"/>
            <w:tcMar>
              <w:top w:w="60" w:type="dxa"/>
              <w:left w:w="120" w:type="dxa"/>
              <w:bottom w:w="30" w:type="dxa"/>
              <w:right w:w="120" w:type="dxa"/>
            </w:tcMar>
          </w:tcPr>
          <w:p w14:paraId="02D63247" w14:textId="77777777" w:rsidR="00BE4E9E" w:rsidRDefault="00000000">
            <w:pPr>
              <w:spacing w:before="120" w:after="120" w:line="288" w:lineRule="auto"/>
              <w:jc w:val="left"/>
            </w:pPr>
            <w:r>
              <w:rPr>
                <w:rFonts w:ascii="Arial" w:eastAsia="等线" w:hAnsi="Arial" w:cs="Arial"/>
                <w:sz w:val="22"/>
              </w:rPr>
              <w:t>throw new Error(`Invalid array type: ${type}`);</w:t>
            </w:r>
          </w:p>
        </w:tc>
      </w:tr>
    </w:tbl>
    <w:p w14:paraId="13625374" w14:textId="77777777" w:rsidR="00BE4E9E" w:rsidRDefault="00000000">
      <w:pPr>
        <w:numPr>
          <w:ilvl w:val="0"/>
          <w:numId w:val="1013"/>
        </w:numPr>
        <w:spacing w:before="120" w:after="120" w:line="288" w:lineRule="auto"/>
        <w:ind w:left="453"/>
        <w:jc w:val="left"/>
      </w:pPr>
      <w:r>
        <w:rPr>
          <w:rFonts w:ascii="Arial" w:eastAsia="等线" w:hAnsi="Arial" w:cs="Arial"/>
          <w:sz w:val="22"/>
        </w:rPr>
        <w:t>错误信息：无效对象类型</w:t>
      </w:r>
    </w:p>
    <w:p w14:paraId="3E283BB8" w14:textId="77777777" w:rsidR="00BE4E9E" w:rsidRDefault="00000000">
      <w:pPr>
        <w:numPr>
          <w:ilvl w:val="0"/>
          <w:numId w:val="1014"/>
        </w:numPr>
        <w:spacing w:before="120" w:after="120" w:line="288" w:lineRule="auto"/>
        <w:ind w:left="907"/>
        <w:jc w:val="left"/>
      </w:pPr>
      <w:r>
        <w:rPr>
          <w:rFonts w:ascii="Arial" w:eastAsia="等线" w:hAnsi="Arial" w:cs="Arial"/>
          <w:sz w:val="22"/>
        </w:rPr>
        <w:t>描述：在参数转换过程中，如果对象类型无效，会出现此错误。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7CC1D43D" w14:textId="77777777">
        <w:tc>
          <w:tcPr>
            <w:tcW w:w="7373" w:type="dxa"/>
            <w:shd w:val="clear" w:color="auto" w:fill="FFF5EB"/>
            <w:tcMar>
              <w:top w:w="60" w:type="dxa"/>
              <w:left w:w="120" w:type="dxa"/>
              <w:bottom w:w="30" w:type="dxa"/>
              <w:right w:w="120" w:type="dxa"/>
            </w:tcMar>
          </w:tcPr>
          <w:p w14:paraId="2887CCA0" w14:textId="77777777" w:rsidR="00BE4E9E" w:rsidRDefault="00000000">
            <w:pPr>
              <w:spacing w:before="120" w:after="120" w:line="288" w:lineRule="auto"/>
              <w:jc w:val="left"/>
            </w:pPr>
            <w:r>
              <w:rPr>
                <w:rFonts w:ascii="Arial" w:eastAsia="等线" w:hAnsi="Arial" w:cs="Arial"/>
                <w:sz w:val="22"/>
              </w:rPr>
              <w:t>throw new Error(`Invalid object type: ${type}`);</w:t>
            </w:r>
          </w:p>
        </w:tc>
      </w:tr>
    </w:tbl>
    <w:p w14:paraId="32F81841" w14:textId="77777777" w:rsidR="00BE4E9E" w:rsidRDefault="00000000">
      <w:pPr>
        <w:numPr>
          <w:ilvl w:val="0"/>
          <w:numId w:val="1015"/>
        </w:numPr>
        <w:spacing w:before="120" w:after="120" w:line="288" w:lineRule="auto"/>
        <w:ind w:left="453"/>
        <w:jc w:val="left"/>
      </w:pPr>
      <w:r>
        <w:rPr>
          <w:rFonts w:ascii="Arial" w:eastAsia="等线" w:hAnsi="Arial" w:cs="Arial"/>
          <w:sz w:val="22"/>
        </w:rPr>
        <w:t>错误信息：未知类型</w:t>
      </w:r>
    </w:p>
    <w:p w14:paraId="72C74542" w14:textId="77777777" w:rsidR="00BE4E9E" w:rsidRDefault="00000000">
      <w:pPr>
        <w:numPr>
          <w:ilvl w:val="0"/>
          <w:numId w:val="1016"/>
        </w:numPr>
        <w:spacing w:before="120" w:after="120" w:line="288" w:lineRule="auto"/>
        <w:ind w:left="907"/>
        <w:jc w:val="left"/>
      </w:pPr>
      <w:r>
        <w:rPr>
          <w:rFonts w:ascii="Arial" w:eastAsia="等线" w:hAnsi="Arial" w:cs="Arial"/>
          <w:sz w:val="22"/>
        </w:rPr>
        <w:lastRenderedPageBreak/>
        <w:t>描述：在参数转换过程中，如果遇到未知类型，会出现此错误。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101E51FA" w14:textId="77777777">
        <w:tc>
          <w:tcPr>
            <w:tcW w:w="7373" w:type="dxa"/>
            <w:shd w:val="clear" w:color="auto" w:fill="FFF5EB"/>
            <w:tcMar>
              <w:top w:w="60" w:type="dxa"/>
              <w:left w:w="120" w:type="dxa"/>
              <w:bottom w:w="30" w:type="dxa"/>
              <w:right w:w="120" w:type="dxa"/>
            </w:tcMar>
          </w:tcPr>
          <w:p w14:paraId="61B8F866" w14:textId="77777777" w:rsidR="00BE4E9E" w:rsidRDefault="00000000">
            <w:pPr>
              <w:spacing w:before="120" w:after="120" w:line="288" w:lineRule="auto"/>
              <w:jc w:val="left"/>
            </w:pPr>
            <w:r>
              <w:rPr>
                <w:rFonts w:ascii="Arial" w:eastAsia="等线" w:hAnsi="Arial" w:cs="Arial"/>
                <w:sz w:val="22"/>
              </w:rPr>
              <w:t>throw new Error(`Unknow type: ${type}`);</w:t>
            </w:r>
          </w:p>
        </w:tc>
      </w:tr>
    </w:tbl>
    <w:p w14:paraId="763B8D07" w14:textId="77777777" w:rsidR="00BE4E9E" w:rsidRDefault="00000000">
      <w:pPr>
        <w:numPr>
          <w:ilvl w:val="0"/>
          <w:numId w:val="1017"/>
        </w:numPr>
        <w:spacing w:before="120" w:after="120" w:line="288" w:lineRule="auto"/>
        <w:ind w:left="453"/>
        <w:jc w:val="left"/>
      </w:pPr>
      <w:r>
        <w:rPr>
          <w:rFonts w:ascii="Arial" w:eastAsia="等线" w:hAnsi="Arial" w:cs="Arial"/>
          <w:sz w:val="22"/>
        </w:rPr>
        <w:t>错误信息：无效的角色规格</w:t>
      </w:r>
    </w:p>
    <w:p w14:paraId="659E41FF" w14:textId="77777777" w:rsidR="00BE4E9E" w:rsidRDefault="00000000">
      <w:pPr>
        <w:numPr>
          <w:ilvl w:val="0"/>
          <w:numId w:val="1018"/>
        </w:numPr>
        <w:spacing w:before="120" w:after="120" w:line="288" w:lineRule="auto"/>
        <w:ind w:left="907"/>
        <w:jc w:val="left"/>
      </w:pPr>
      <w:r>
        <w:rPr>
          <w:rFonts w:ascii="Arial" w:eastAsia="等线" w:hAnsi="Arial" w:cs="Arial"/>
          <w:sz w:val="22"/>
        </w:rPr>
        <w:t>描述：在查找角色时，如果角色规格无效，会出现此错误。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335A842D" w14:textId="77777777">
        <w:tc>
          <w:tcPr>
            <w:tcW w:w="7373" w:type="dxa"/>
            <w:shd w:val="clear" w:color="auto" w:fill="FFF5EB"/>
            <w:tcMar>
              <w:top w:w="60" w:type="dxa"/>
              <w:left w:w="120" w:type="dxa"/>
              <w:bottom w:w="30" w:type="dxa"/>
              <w:right w:w="120" w:type="dxa"/>
            </w:tcMar>
          </w:tcPr>
          <w:p w14:paraId="0356C89B" w14:textId="77777777" w:rsidR="00BE4E9E" w:rsidRDefault="00000000">
            <w:pPr>
              <w:spacing w:before="120" w:after="120" w:line="288" w:lineRule="auto"/>
              <w:jc w:val="left"/>
            </w:pPr>
            <w:r>
              <w:rPr>
                <w:rFonts w:ascii="Arial" w:eastAsia="等线" w:hAnsi="Arial" w:cs="Arial"/>
                <w:sz w:val="22"/>
              </w:rPr>
              <w:t>throw new Error(`${</w:t>
            </w:r>
            <w:proofErr w:type="spellStart"/>
            <w:r>
              <w:rPr>
                <w:rFonts w:ascii="Arial" w:eastAsia="等线" w:hAnsi="Arial" w:cs="Arial"/>
                <w:sz w:val="22"/>
              </w:rPr>
              <w:t>JSON.stringify</w:t>
            </w:r>
            <w:proofErr w:type="spellEnd"/>
            <w:r>
              <w:rPr>
                <w:rFonts w:ascii="Arial" w:eastAsia="等线" w:hAnsi="Arial" w:cs="Arial"/>
                <w:sz w:val="22"/>
              </w:rPr>
              <w:t>(param)} is invalid.`);</w:t>
            </w:r>
          </w:p>
        </w:tc>
      </w:tr>
    </w:tbl>
    <w:p w14:paraId="328D9016" w14:textId="77777777" w:rsidR="00BE4E9E" w:rsidRDefault="00000000">
      <w:pPr>
        <w:numPr>
          <w:ilvl w:val="0"/>
          <w:numId w:val="1019"/>
        </w:numPr>
        <w:spacing w:before="120" w:after="120" w:line="288" w:lineRule="auto"/>
        <w:ind w:left="453"/>
        <w:jc w:val="left"/>
      </w:pPr>
      <w:r>
        <w:rPr>
          <w:rFonts w:ascii="Arial" w:eastAsia="等线" w:hAnsi="Arial" w:cs="Arial"/>
          <w:sz w:val="22"/>
        </w:rPr>
        <w:t>错误信息：事件名称未找到</w:t>
      </w:r>
    </w:p>
    <w:p w14:paraId="7BDD5862" w14:textId="77777777" w:rsidR="00BE4E9E" w:rsidRDefault="00000000">
      <w:pPr>
        <w:numPr>
          <w:ilvl w:val="0"/>
          <w:numId w:val="1020"/>
        </w:numPr>
        <w:spacing w:before="120" w:after="120" w:line="288" w:lineRule="auto"/>
        <w:ind w:left="907"/>
        <w:jc w:val="left"/>
      </w:pPr>
      <w:r>
        <w:rPr>
          <w:rFonts w:ascii="Arial" w:eastAsia="等线" w:hAnsi="Arial" w:cs="Arial"/>
          <w:sz w:val="22"/>
        </w:rPr>
        <w:t>描述：在查找事件时，如果事件名称未找到，会出现此错误。</w:t>
      </w:r>
    </w:p>
    <w:tbl>
      <w:tblPr>
        <w:tblW w:w="0" w:type="auto"/>
        <w:tblInd w:w="907"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373"/>
      </w:tblGrid>
      <w:tr w:rsidR="00BE4E9E" w14:paraId="5F86C328" w14:textId="77777777">
        <w:tc>
          <w:tcPr>
            <w:tcW w:w="7373" w:type="dxa"/>
            <w:shd w:val="clear" w:color="auto" w:fill="FFF5EB"/>
            <w:tcMar>
              <w:top w:w="60" w:type="dxa"/>
              <w:left w:w="120" w:type="dxa"/>
              <w:bottom w:w="30" w:type="dxa"/>
              <w:right w:w="120" w:type="dxa"/>
            </w:tcMar>
          </w:tcPr>
          <w:p w14:paraId="759490DF" w14:textId="77777777" w:rsidR="00BE4E9E" w:rsidRDefault="00000000">
            <w:pPr>
              <w:spacing w:before="120" w:after="120" w:line="288" w:lineRule="auto"/>
              <w:jc w:val="left"/>
            </w:pPr>
            <w:r>
              <w:rPr>
                <w:rFonts w:ascii="Arial" w:eastAsia="等线" w:hAnsi="Arial" w:cs="Arial"/>
                <w:sz w:val="22"/>
              </w:rPr>
              <w:t>throw new Error(`Event name(${</w:t>
            </w:r>
            <w:proofErr w:type="spellStart"/>
            <w:r>
              <w:rPr>
                <w:rFonts w:ascii="Arial" w:eastAsia="等线" w:hAnsi="Arial" w:cs="Arial"/>
                <w:sz w:val="22"/>
              </w:rPr>
              <w:t>eventName</w:t>
            </w:r>
            <w:proofErr w:type="spellEnd"/>
            <w:r>
              <w:rPr>
                <w:rFonts w:ascii="Arial" w:eastAsia="等线" w:hAnsi="Arial" w:cs="Arial"/>
                <w:sz w:val="22"/>
              </w:rPr>
              <w:t>}) is not found.`);</w:t>
            </w:r>
          </w:p>
        </w:tc>
      </w:tr>
    </w:tbl>
    <w:p w14:paraId="4FF9B105" w14:textId="77777777" w:rsidR="00BE4E9E" w:rsidRDefault="00BE4E9E">
      <w:pPr>
        <w:spacing w:before="120" w:after="120" w:line="288" w:lineRule="auto"/>
        <w:ind w:left="907"/>
        <w:jc w:val="left"/>
      </w:pPr>
    </w:p>
    <w:p w14:paraId="3908DE57" w14:textId="77777777" w:rsidR="00BE4E9E" w:rsidRDefault="00000000">
      <w:pPr>
        <w:spacing w:before="120" w:after="120" w:line="288" w:lineRule="auto"/>
        <w:jc w:val="left"/>
      </w:pPr>
      <w:r>
        <w:rPr>
          <w:rFonts w:ascii="Arial" w:eastAsia="等线" w:hAnsi="Arial" w:cs="Arial"/>
          <w:sz w:val="22"/>
        </w:rPr>
        <w:t xml:space="preserve"> </w:t>
      </w:r>
    </w:p>
    <w:p w14:paraId="24467B0F" w14:textId="77777777" w:rsidR="00BE4E9E" w:rsidRDefault="00000000">
      <w:pPr>
        <w:spacing w:before="120" w:after="120" w:line="288" w:lineRule="auto"/>
        <w:jc w:val="left"/>
      </w:pPr>
      <w:r>
        <w:rPr>
          <w:rFonts w:ascii="Arial" w:eastAsia="等线" w:hAnsi="Arial" w:cs="Arial"/>
          <w:b/>
          <w:sz w:val="22"/>
        </w:rPr>
        <w:t>6.2</w:t>
      </w:r>
      <w:r>
        <w:rPr>
          <w:rFonts w:ascii="Arial" w:eastAsia="等线" w:hAnsi="Arial" w:cs="Arial"/>
          <w:b/>
          <w:sz w:val="22"/>
        </w:rPr>
        <w:t>、</w:t>
      </w:r>
      <w:r>
        <w:rPr>
          <w:rFonts w:ascii="Arial" w:eastAsia="等线" w:hAnsi="Arial" w:cs="Arial"/>
          <w:b/>
          <w:sz w:val="22"/>
        </w:rPr>
        <w:t xml:space="preserve"> </w:t>
      </w:r>
      <w:r>
        <w:rPr>
          <w:rFonts w:ascii="Arial" w:eastAsia="等线" w:hAnsi="Arial" w:cs="Arial"/>
          <w:b/>
          <w:sz w:val="22"/>
        </w:rPr>
        <w:t>补救措施</w:t>
      </w:r>
    </w:p>
    <w:p w14:paraId="3EEBC4EB" w14:textId="77777777" w:rsidR="00BE4E9E" w:rsidRDefault="00000000">
      <w:pPr>
        <w:numPr>
          <w:ilvl w:val="0"/>
          <w:numId w:val="1021"/>
        </w:numPr>
        <w:spacing w:before="120" w:after="120" w:line="288" w:lineRule="auto"/>
        <w:jc w:val="left"/>
      </w:pPr>
      <w:r>
        <w:rPr>
          <w:rFonts w:ascii="Arial" w:eastAsia="等线" w:hAnsi="Arial" w:cs="Arial"/>
          <w:sz w:val="22"/>
        </w:rPr>
        <w:t>ARPG_WeaponAnimation.js</w:t>
      </w:r>
    </w:p>
    <w:p w14:paraId="75EE365F" w14:textId="77777777" w:rsidR="00BE4E9E" w:rsidRDefault="00000000">
      <w:pPr>
        <w:numPr>
          <w:ilvl w:val="0"/>
          <w:numId w:val="1022"/>
        </w:numPr>
        <w:spacing w:before="120" w:after="120" w:line="288" w:lineRule="auto"/>
        <w:ind w:left="453"/>
        <w:jc w:val="left"/>
      </w:pPr>
      <w:r>
        <w:rPr>
          <w:rFonts w:ascii="Arial" w:eastAsia="等线" w:hAnsi="Arial" w:cs="Arial"/>
          <w:sz w:val="22"/>
        </w:rPr>
        <w:t>动态加载模块错误：确保在打包和部署时，所有必要的模块都包含在内。避免在浏览器环境中使用</w:t>
      </w:r>
      <w:r>
        <w:rPr>
          <w:rFonts w:ascii="Arial" w:eastAsia="等线" w:hAnsi="Arial" w:cs="Arial"/>
          <w:sz w:val="22"/>
        </w:rPr>
        <w:t xml:space="preserve"> require </w:t>
      </w:r>
      <w:r>
        <w:rPr>
          <w:rFonts w:ascii="Arial" w:eastAsia="等线" w:hAnsi="Arial" w:cs="Arial"/>
          <w:sz w:val="22"/>
        </w:rPr>
        <w:t>函数。</w:t>
      </w:r>
    </w:p>
    <w:p w14:paraId="4EA8D3E5" w14:textId="77777777" w:rsidR="00BE4E9E" w:rsidRDefault="00000000">
      <w:pPr>
        <w:numPr>
          <w:ilvl w:val="0"/>
          <w:numId w:val="1023"/>
        </w:numPr>
        <w:spacing w:before="120" w:after="120" w:line="288" w:lineRule="auto"/>
        <w:ind w:left="453"/>
        <w:jc w:val="left"/>
      </w:pPr>
      <w:r>
        <w:rPr>
          <w:rFonts w:ascii="Arial" w:eastAsia="等线" w:hAnsi="Arial" w:cs="Arial"/>
          <w:sz w:val="22"/>
        </w:rPr>
        <w:t>方向错误：确保角色方向在预期范围内（如</w:t>
      </w:r>
      <w:r>
        <w:rPr>
          <w:rFonts w:ascii="Arial" w:eastAsia="等线" w:hAnsi="Arial" w:cs="Arial"/>
          <w:sz w:val="22"/>
        </w:rPr>
        <w:t xml:space="preserve"> 2</w:t>
      </w:r>
      <w:r>
        <w:rPr>
          <w:rFonts w:ascii="Arial" w:eastAsia="等线" w:hAnsi="Arial" w:cs="Arial"/>
          <w:sz w:val="22"/>
        </w:rPr>
        <w:t>、</w:t>
      </w:r>
      <w:r>
        <w:rPr>
          <w:rFonts w:ascii="Arial" w:eastAsia="等线" w:hAnsi="Arial" w:cs="Arial"/>
          <w:sz w:val="22"/>
        </w:rPr>
        <w:t>4</w:t>
      </w:r>
      <w:r>
        <w:rPr>
          <w:rFonts w:ascii="Arial" w:eastAsia="等线" w:hAnsi="Arial" w:cs="Arial"/>
          <w:sz w:val="22"/>
        </w:rPr>
        <w:t>、</w:t>
      </w:r>
      <w:r>
        <w:rPr>
          <w:rFonts w:ascii="Arial" w:eastAsia="等线" w:hAnsi="Arial" w:cs="Arial"/>
          <w:sz w:val="22"/>
        </w:rPr>
        <w:t>6</w:t>
      </w:r>
      <w:r>
        <w:rPr>
          <w:rFonts w:ascii="Arial" w:eastAsia="等线" w:hAnsi="Arial" w:cs="Arial"/>
          <w:sz w:val="22"/>
        </w:rPr>
        <w:t>、</w:t>
      </w:r>
      <w:r>
        <w:rPr>
          <w:rFonts w:ascii="Arial" w:eastAsia="等线" w:hAnsi="Arial" w:cs="Arial"/>
          <w:sz w:val="22"/>
        </w:rPr>
        <w:t>8</w:t>
      </w:r>
      <w:r>
        <w:rPr>
          <w:rFonts w:ascii="Arial" w:eastAsia="等线" w:hAnsi="Arial" w:cs="Arial"/>
          <w:sz w:val="22"/>
        </w:rPr>
        <w:t>）。可以在输入处理逻辑中添加检查，防止传递无效的方向值。</w:t>
      </w:r>
    </w:p>
    <w:p w14:paraId="3DD5DBEC" w14:textId="77777777" w:rsidR="00BE4E9E" w:rsidRDefault="00000000">
      <w:pPr>
        <w:numPr>
          <w:ilvl w:val="0"/>
          <w:numId w:val="1024"/>
        </w:numPr>
        <w:spacing w:before="120" w:after="120" w:line="288" w:lineRule="auto"/>
        <w:jc w:val="left"/>
      </w:pPr>
      <w:r>
        <w:rPr>
          <w:rFonts w:ascii="Arial" w:eastAsia="等线" w:hAnsi="Arial" w:cs="Arial"/>
          <w:sz w:val="22"/>
        </w:rPr>
        <w:t>CharacterCollisionEx.js</w:t>
      </w:r>
    </w:p>
    <w:p w14:paraId="5062BD82" w14:textId="77777777" w:rsidR="00BE4E9E" w:rsidRDefault="00000000">
      <w:pPr>
        <w:numPr>
          <w:ilvl w:val="0"/>
          <w:numId w:val="1025"/>
        </w:numPr>
        <w:spacing w:before="120" w:after="120" w:line="288" w:lineRule="auto"/>
        <w:ind w:left="453"/>
        <w:jc w:val="left"/>
      </w:pPr>
      <w:r>
        <w:rPr>
          <w:rFonts w:ascii="Arial" w:eastAsia="等线" w:hAnsi="Arial" w:cs="Arial"/>
          <w:sz w:val="22"/>
        </w:rPr>
        <w:t>参数转换错误：确保插件参数的类型和格式正确。可以在参数定义和初始化时进行验证。</w:t>
      </w:r>
    </w:p>
    <w:p w14:paraId="770CF6B8" w14:textId="77777777" w:rsidR="00BE4E9E" w:rsidRDefault="00000000">
      <w:pPr>
        <w:numPr>
          <w:ilvl w:val="0"/>
          <w:numId w:val="1026"/>
        </w:numPr>
        <w:spacing w:before="120" w:after="120" w:line="288" w:lineRule="auto"/>
        <w:ind w:left="453"/>
        <w:jc w:val="left"/>
      </w:pPr>
      <w:r>
        <w:rPr>
          <w:rFonts w:ascii="Arial" w:eastAsia="等线" w:hAnsi="Arial" w:cs="Arial"/>
          <w:sz w:val="22"/>
        </w:rPr>
        <w:t>无限循环错误：检查参数展开逻辑，确保不会进入无限循环。可以通过设置最大递归深度来防止此类错误。</w:t>
      </w:r>
    </w:p>
    <w:p w14:paraId="4761F085" w14:textId="77777777" w:rsidR="00BE4E9E" w:rsidRDefault="00000000">
      <w:pPr>
        <w:numPr>
          <w:ilvl w:val="0"/>
          <w:numId w:val="1027"/>
        </w:numPr>
        <w:spacing w:before="120" w:after="120" w:line="288" w:lineRule="auto"/>
        <w:ind w:left="453"/>
        <w:jc w:val="left"/>
      </w:pPr>
      <w:r>
        <w:rPr>
          <w:rFonts w:ascii="Arial" w:eastAsia="等线" w:hAnsi="Arial" w:cs="Arial"/>
          <w:sz w:val="22"/>
        </w:rPr>
        <w:t>无效数组类型：确保在参数转换过程中，数组类型定义正确。可以在参数解析时添加类型检查。</w:t>
      </w:r>
    </w:p>
    <w:p w14:paraId="13550BF1" w14:textId="77777777" w:rsidR="00BE4E9E" w:rsidRDefault="00000000">
      <w:pPr>
        <w:numPr>
          <w:ilvl w:val="0"/>
          <w:numId w:val="1028"/>
        </w:numPr>
        <w:spacing w:before="120" w:after="120" w:line="288" w:lineRule="auto"/>
        <w:ind w:left="453"/>
        <w:jc w:val="left"/>
      </w:pPr>
      <w:r>
        <w:rPr>
          <w:rFonts w:ascii="Arial" w:eastAsia="等线" w:hAnsi="Arial" w:cs="Arial"/>
          <w:sz w:val="22"/>
        </w:rPr>
        <w:t>无效对象类型：确保在参数转换过程中，对象类型定义正确。可以在参数解析时添加类型检查。</w:t>
      </w:r>
    </w:p>
    <w:p w14:paraId="40B7C610" w14:textId="77777777" w:rsidR="00BE4E9E" w:rsidRDefault="00000000">
      <w:pPr>
        <w:numPr>
          <w:ilvl w:val="0"/>
          <w:numId w:val="1029"/>
        </w:numPr>
        <w:spacing w:before="120" w:after="120" w:line="288" w:lineRule="auto"/>
        <w:ind w:left="453"/>
        <w:jc w:val="left"/>
      </w:pPr>
      <w:r>
        <w:rPr>
          <w:rFonts w:ascii="Arial" w:eastAsia="等线" w:hAnsi="Arial" w:cs="Arial"/>
          <w:sz w:val="22"/>
        </w:rPr>
        <w:t>未知类型：在参数转换过程中，确保所有类型都被正确处理。可以在类型转换逻辑中添加更多的类型支持。</w:t>
      </w:r>
    </w:p>
    <w:p w14:paraId="65361F6A" w14:textId="77777777" w:rsidR="00BE4E9E" w:rsidRDefault="00000000">
      <w:pPr>
        <w:numPr>
          <w:ilvl w:val="0"/>
          <w:numId w:val="1030"/>
        </w:numPr>
        <w:spacing w:before="120" w:after="120" w:line="288" w:lineRule="auto"/>
        <w:ind w:left="453"/>
        <w:jc w:val="left"/>
      </w:pPr>
      <w:r>
        <w:rPr>
          <w:rFonts w:ascii="Arial" w:eastAsia="等线" w:hAnsi="Arial" w:cs="Arial"/>
          <w:sz w:val="22"/>
        </w:rPr>
        <w:t>无效的角色规格：确保角色规格参数正确。可以在传递参数前进行验证，避免传递无效的参数。</w:t>
      </w:r>
    </w:p>
    <w:p w14:paraId="686009E9" w14:textId="77777777" w:rsidR="00BE4E9E" w:rsidRDefault="00000000">
      <w:pPr>
        <w:numPr>
          <w:ilvl w:val="0"/>
          <w:numId w:val="1031"/>
        </w:numPr>
        <w:spacing w:before="120" w:after="120" w:line="288" w:lineRule="auto"/>
        <w:ind w:left="453"/>
        <w:jc w:val="left"/>
      </w:pPr>
      <w:r>
        <w:rPr>
          <w:rFonts w:ascii="Arial" w:eastAsia="等线" w:hAnsi="Arial" w:cs="Arial"/>
          <w:sz w:val="22"/>
        </w:rPr>
        <w:lastRenderedPageBreak/>
        <w:t>事件名称未找到：确保事件名称在地图事件中存在。可以在传递事件名称前进行检查，确保名称有效。</w:t>
      </w:r>
    </w:p>
    <w:p w14:paraId="476918C5" w14:textId="77777777" w:rsidR="00BE4E9E" w:rsidRDefault="00000000">
      <w:pPr>
        <w:spacing w:before="380" w:after="140" w:line="288" w:lineRule="auto"/>
        <w:jc w:val="left"/>
        <w:outlineLvl w:val="0"/>
      </w:pPr>
      <w:bookmarkStart w:id="16" w:name="heading_6"/>
      <w:r>
        <w:rPr>
          <w:rFonts w:ascii="Arial" w:eastAsia="等线" w:hAnsi="Arial" w:cs="Arial"/>
          <w:b/>
          <w:sz w:val="36"/>
        </w:rPr>
        <w:t>7</w:t>
      </w:r>
      <w:r>
        <w:rPr>
          <w:rFonts w:ascii="Arial" w:eastAsia="等线" w:hAnsi="Arial" w:cs="Arial"/>
          <w:b/>
          <w:sz w:val="36"/>
        </w:rPr>
        <w:t>、其他设计</w:t>
      </w:r>
      <w:bookmarkEnd w:id="16"/>
    </w:p>
    <w:p w14:paraId="25E81157" w14:textId="77777777" w:rsidR="00BE4E9E" w:rsidRDefault="00000000">
      <w:pPr>
        <w:spacing w:before="120" w:after="120" w:line="288" w:lineRule="auto"/>
        <w:ind w:firstLine="420"/>
        <w:jc w:val="left"/>
      </w:pPr>
      <w:r>
        <w:rPr>
          <w:rFonts w:ascii="Arial" w:eastAsia="等线" w:hAnsi="Arial" w:cs="Arial"/>
          <w:sz w:val="22"/>
        </w:rPr>
        <w:t>无，设计信息均在文档上文中有所体现。</w:t>
      </w:r>
    </w:p>
    <w:p w14:paraId="52EDECED" w14:textId="77777777" w:rsidR="00BE4E9E" w:rsidRDefault="00BE4E9E">
      <w:pPr>
        <w:spacing w:before="120" w:after="120" w:line="288" w:lineRule="auto"/>
        <w:ind w:left="453" w:firstLine="420"/>
        <w:jc w:val="left"/>
      </w:pPr>
    </w:p>
    <w:p w14:paraId="0CA73464" w14:textId="77777777" w:rsidR="00BE4E9E" w:rsidRDefault="00BE4E9E">
      <w:pPr>
        <w:spacing w:before="120" w:after="120" w:line="288" w:lineRule="auto"/>
        <w:jc w:val="left"/>
      </w:pPr>
    </w:p>
    <w:sectPr w:rsidR="00BE4E9E">
      <w:headerReference w:type="default" r:id="rId18"/>
      <w:footerReference w:type="default" r:id="rId1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4BBA0" w14:textId="77777777" w:rsidR="006B50A9" w:rsidRDefault="006B50A9">
      <w:r>
        <w:separator/>
      </w:r>
    </w:p>
  </w:endnote>
  <w:endnote w:type="continuationSeparator" w:id="0">
    <w:p w14:paraId="17A15045" w14:textId="77777777" w:rsidR="006B50A9" w:rsidRDefault="006B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105CC" w14:textId="77777777" w:rsidR="00BE4E9E" w:rsidRDefault="00BE4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8ED29" w14:textId="77777777" w:rsidR="006B50A9" w:rsidRDefault="006B50A9">
      <w:r>
        <w:separator/>
      </w:r>
    </w:p>
  </w:footnote>
  <w:footnote w:type="continuationSeparator" w:id="0">
    <w:p w14:paraId="7A6CFA89" w14:textId="77777777" w:rsidR="006B50A9" w:rsidRDefault="006B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BF422" w14:textId="77777777" w:rsidR="00BE4E9E" w:rsidRDefault="00BE4E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4E4E29"/>
    <w:multiLevelType w:val="singleLevel"/>
    <w:tmpl w:val="804E4E29"/>
    <w:lvl w:ilvl="0">
      <w:numFmt w:val="bullet"/>
      <w:lvlText w:val="▪"/>
      <w:lvlJc w:val="left"/>
      <w:rPr>
        <w:color w:val="3370FF"/>
        <w:sz w:val="11"/>
      </w:rPr>
    </w:lvl>
  </w:abstractNum>
  <w:abstractNum w:abstractNumId="1" w15:restartNumberingAfterBreak="0">
    <w:nsid w:val="806E7C5A"/>
    <w:multiLevelType w:val="singleLevel"/>
    <w:tmpl w:val="806E7C5A"/>
    <w:lvl w:ilvl="0">
      <w:numFmt w:val="bullet"/>
      <w:lvlText w:val="▪"/>
      <w:lvlJc w:val="left"/>
      <w:rPr>
        <w:color w:val="3370FF"/>
        <w:sz w:val="11"/>
      </w:rPr>
    </w:lvl>
  </w:abstractNum>
  <w:abstractNum w:abstractNumId="2" w15:restartNumberingAfterBreak="0">
    <w:nsid w:val="807DED65"/>
    <w:multiLevelType w:val="singleLevel"/>
    <w:tmpl w:val="807DED65"/>
    <w:lvl w:ilvl="0">
      <w:numFmt w:val="bullet"/>
      <w:lvlText w:val="￮"/>
      <w:lvlJc w:val="left"/>
      <w:rPr>
        <w:color w:val="3370FF"/>
      </w:rPr>
    </w:lvl>
  </w:abstractNum>
  <w:abstractNum w:abstractNumId="3" w15:restartNumberingAfterBreak="0">
    <w:nsid w:val="813A4B87"/>
    <w:multiLevelType w:val="singleLevel"/>
    <w:tmpl w:val="813A4B87"/>
    <w:lvl w:ilvl="0">
      <w:numFmt w:val="bullet"/>
      <w:lvlText w:val="•"/>
      <w:lvlJc w:val="left"/>
      <w:rPr>
        <w:color w:val="3370FF"/>
      </w:rPr>
    </w:lvl>
  </w:abstractNum>
  <w:abstractNum w:abstractNumId="4" w15:restartNumberingAfterBreak="0">
    <w:nsid w:val="825EC3C5"/>
    <w:multiLevelType w:val="singleLevel"/>
    <w:tmpl w:val="825EC3C5"/>
    <w:lvl w:ilvl="0">
      <w:numFmt w:val="bullet"/>
      <w:lvlText w:val="▪"/>
      <w:lvlJc w:val="left"/>
      <w:rPr>
        <w:color w:val="3370FF"/>
        <w:sz w:val="11"/>
      </w:rPr>
    </w:lvl>
  </w:abstractNum>
  <w:abstractNum w:abstractNumId="5" w15:restartNumberingAfterBreak="0">
    <w:nsid w:val="8273E4B2"/>
    <w:multiLevelType w:val="singleLevel"/>
    <w:tmpl w:val="8273E4B2"/>
    <w:lvl w:ilvl="0">
      <w:numFmt w:val="bullet"/>
      <w:lvlText w:val="•"/>
      <w:lvlJc w:val="left"/>
      <w:rPr>
        <w:color w:val="3370FF"/>
      </w:rPr>
    </w:lvl>
  </w:abstractNum>
  <w:abstractNum w:abstractNumId="6" w15:restartNumberingAfterBreak="0">
    <w:nsid w:val="82F059E2"/>
    <w:multiLevelType w:val="singleLevel"/>
    <w:tmpl w:val="82F059E2"/>
    <w:lvl w:ilvl="0">
      <w:start w:val="4"/>
      <w:numFmt w:val="decimal"/>
      <w:lvlText w:val="%1."/>
      <w:lvlJc w:val="left"/>
      <w:rPr>
        <w:color w:val="3370FF"/>
      </w:rPr>
    </w:lvl>
  </w:abstractNum>
  <w:abstractNum w:abstractNumId="7" w15:restartNumberingAfterBreak="0">
    <w:nsid w:val="833CD52A"/>
    <w:multiLevelType w:val="singleLevel"/>
    <w:tmpl w:val="833CD52A"/>
    <w:lvl w:ilvl="0">
      <w:numFmt w:val="bullet"/>
      <w:lvlText w:val="▪"/>
      <w:lvlJc w:val="left"/>
      <w:rPr>
        <w:color w:val="3370FF"/>
        <w:sz w:val="11"/>
      </w:rPr>
    </w:lvl>
  </w:abstractNum>
  <w:abstractNum w:abstractNumId="8" w15:restartNumberingAfterBreak="0">
    <w:nsid w:val="8391AFC5"/>
    <w:multiLevelType w:val="singleLevel"/>
    <w:tmpl w:val="8391AFC5"/>
    <w:lvl w:ilvl="0">
      <w:start w:val="2"/>
      <w:numFmt w:val="decimal"/>
      <w:lvlText w:val="%1."/>
      <w:lvlJc w:val="left"/>
      <w:rPr>
        <w:color w:val="3370FF"/>
      </w:rPr>
    </w:lvl>
  </w:abstractNum>
  <w:abstractNum w:abstractNumId="9" w15:restartNumberingAfterBreak="0">
    <w:nsid w:val="83DCDCF3"/>
    <w:multiLevelType w:val="singleLevel"/>
    <w:tmpl w:val="83DCDCF3"/>
    <w:lvl w:ilvl="0">
      <w:numFmt w:val="bullet"/>
      <w:lvlText w:val="￮"/>
      <w:lvlJc w:val="left"/>
      <w:rPr>
        <w:color w:val="3370FF"/>
      </w:rPr>
    </w:lvl>
  </w:abstractNum>
  <w:abstractNum w:abstractNumId="10" w15:restartNumberingAfterBreak="0">
    <w:nsid w:val="83FE5FDC"/>
    <w:multiLevelType w:val="singleLevel"/>
    <w:tmpl w:val="83FE5FDC"/>
    <w:lvl w:ilvl="0">
      <w:start w:val="1"/>
      <w:numFmt w:val="decimal"/>
      <w:lvlText w:val="%1."/>
      <w:lvlJc w:val="left"/>
      <w:rPr>
        <w:color w:val="3370FF"/>
      </w:rPr>
    </w:lvl>
  </w:abstractNum>
  <w:abstractNum w:abstractNumId="11" w15:restartNumberingAfterBreak="0">
    <w:nsid w:val="843A0A49"/>
    <w:multiLevelType w:val="singleLevel"/>
    <w:tmpl w:val="843A0A49"/>
    <w:lvl w:ilvl="0">
      <w:numFmt w:val="bullet"/>
      <w:lvlText w:val="▪"/>
      <w:lvlJc w:val="left"/>
      <w:rPr>
        <w:color w:val="3370FF"/>
        <w:sz w:val="11"/>
      </w:rPr>
    </w:lvl>
  </w:abstractNum>
  <w:abstractNum w:abstractNumId="12" w15:restartNumberingAfterBreak="0">
    <w:nsid w:val="845B5372"/>
    <w:multiLevelType w:val="singleLevel"/>
    <w:tmpl w:val="845B5372"/>
    <w:lvl w:ilvl="0">
      <w:numFmt w:val="bullet"/>
      <w:lvlText w:val="￮"/>
      <w:lvlJc w:val="left"/>
      <w:rPr>
        <w:color w:val="3370FF"/>
      </w:rPr>
    </w:lvl>
  </w:abstractNum>
  <w:abstractNum w:abstractNumId="13" w15:restartNumberingAfterBreak="0">
    <w:nsid w:val="8461FADE"/>
    <w:multiLevelType w:val="singleLevel"/>
    <w:tmpl w:val="8461FADE"/>
    <w:lvl w:ilvl="0">
      <w:start w:val="2"/>
      <w:numFmt w:val="decimal"/>
      <w:lvlText w:val="%1."/>
      <w:lvlJc w:val="left"/>
      <w:rPr>
        <w:color w:val="3370FF"/>
      </w:rPr>
    </w:lvl>
  </w:abstractNum>
  <w:abstractNum w:abstractNumId="14" w15:restartNumberingAfterBreak="0">
    <w:nsid w:val="84994F45"/>
    <w:multiLevelType w:val="singleLevel"/>
    <w:tmpl w:val="84994F45"/>
    <w:lvl w:ilvl="0">
      <w:start w:val="22"/>
      <w:numFmt w:val="lowerLetter"/>
      <w:lvlText w:val="%1."/>
      <w:lvlJc w:val="left"/>
      <w:rPr>
        <w:color w:val="3370FF"/>
      </w:rPr>
    </w:lvl>
  </w:abstractNum>
  <w:abstractNum w:abstractNumId="15" w15:restartNumberingAfterBreak="0">
    <w:nsid w:val="84BFEB96"/>
    <w:multiLevelType w:val="singleLevel"/>
    <w:tmpl w:val="84BFEB96"/>
    <w:lvl w:ilvl="0">
      <w:numFmt w:val="bullet"/>
      <w:lvlText w:val="•"/>
      <w:lvlJc w:val="left"/>
      <w:rPr>
        <w:color w:val="3370FF"/>
      </w:rPr>
    </w:lvl>
  </w:abstractNum>
  <w:abstractNum w:abstractNumId="16" w15:restartNumberingAfterBreak="0">
    <w:nsid w:val="8521ECAD"/>
    <w:multiLevelType w:val="singleLevel"/>
    <w:tmpl w:val="8521ECAD"/>
    <w:lvl w:ilvl="0">
      <w:numFmt w:val="bullet"/>
      <w:lvlText w:val="￮"/>
      <w:lvlJc w:val="left"/>
      <w:rPr>
        <w:color w:val="3370FF"/>
      </w:rPr>
    </w:lvl>
  </w:abstractNum>
  <w:abstractNum w:abstractNumId="17" w15:restartNumberingAfterBreak="0">
    <w:nsid w:val="854EA6E7"/>
    <w:multiLevelType w:val="singleLevel"/>
    <w:tmpl w:val="854EA6E7"/>
    <w:lvl w:ilvl="0">
      <w:start w:val="2"/>
      <w:numFmt w:val="decimal"/>
      <w:lvlText w:val="%1."/>
      <w:lvlJc w:val="left"/>
      <w:rPr>
        <w:color w:val="3370FF"/>
      </w:rPr>
    </w:lvl>
  </w:abstractNum>
  <w:abstractNum w:abstractNumId="18" w15:restartNumberingAfterBreak="0">
    <w:nsid w:val="8621BA6C"/>
    <w:multiLevelType w:val="singleLevel"/>
    <w:tmpl w:val="8621BA6C"/>
    <w:lvl w:ilvl="0">
      <w:numFmt w:val="bullet"/>
      <w:lvlText w:val="￮"/>
      <w:lvlJc w:val="left"/>
      <w:rPr>
        <w:color w:val="3370FF"/>
      </w:rPr>
    </w:lvl>
  </w:abstractNum>
  <w:abstractNum w:abstractNumId="19" w15:restartNumberingAfterBreak="0">
    <w:nsid w:val="865F32F4"/>
    <w:multiLevelType w:val="singleLevel"/>
    <w:tmpl w:val="865F32F4"/>
    <w:lvl w:ilvl="0">
      <w:start w:val="2"/>
      <w:numFmt w:val="lowerLetter"/>
      <w:lvlText w:val="%1."/>
      <w:lvlJc w:val="left"/>
      <w:rPr>
        <w:color w:val="3370FF"/>
      </w:rPr>
    </w:lvl>
  </w:abstractNum>
  <w:abstractNum w:abstractNumId="20" w15:restartNumberingAfterBreak="0">
    <w:nsid w:val="86721767"/>
    <w:multiLevelType w:val="singleLevel"/>
    <w:tmpl w:val="86721767"/>
    <w:lvl w:ilvl="0">
      <w:start w:val="3"/>
      <w:numFmt w:val="decimal"/>
      <w:lvlText w:val="%1."/>
      <w:lvlJc w:val="left"/>
      <w:rPr>
        <w:color w:val="3370FF"/>
      </w:rPr>
    </w:lvl>
  </w:abstractNum>
  <w:abstractNum w:abstractNumId="21" w15:restartNumberingAfterBreak="0">
    <w:nsid w:val="868EB7BE"/>
    <w:multiLevelType w:val="singleLevel"/>
    <w:tmpl w:val="868EB7BE"/>
    <w:lvl w:ilvl="0">
      <w:numFmt w:val="bullet"/>
      <w:lvlText w:val="▪"/>
      <w:lvlJc w:val="left"/>
      <w:rPr>
        <w:color w:val="3370FF"/>
        <w:sz w:val="11"/>
      </w:rPr>
    </w:lvl>
  </w:abstractNum>
  <w:abstractNum w:abstractNumId="22" w15:restartNumberingAfterBreak="0">
    <w:nsid w:val="86A2A78B"/>
    <w:multiLevelType w:val="singleLevel"/>
    <w:tmpl w:val="86A2A78B"/>
    <w:lvl w:ilvl="0">
      <w:start w:val="5"/>
      <w:numFmt w:val="decimal"/>
      <w:lvlText w:val="%1."/>
      <w:lvlJc w:val="left"/>
      <w:rPr>
        <w:color w:val="3370FF"/>
      </w:rPr>
    </w:lvl>
  </w:abstractNum>
  <w:abstractNum w:abstractNumId="23" w15:restartNumberingAfterBreak="0">
    <w:nsid w:val="87219AA5"/>
    <w:multiLevelType w:val="singleLevel"/>
    <w:tmpl w:val="87219AA5"/>
    <w:lvl w:ilvl="0">
      <w:numFmt w:val="bullet"/>
      <w:lvlText w:val="￮"/>
      <w:lvlJc w:val="left"/>
      <w:rPr>
        <w:color w:val="3370FF"/>
      </w:rPr>
    </w:lvl>
  </w:abstractNum>
  <w:abstractNum w:abstractNumId="24" w15:restartNumberingAfterBreak="0">
    <w:nsid w:val="87B75F0A"/>
    <w:multiLevelType w:val="singleLevel"/>
    <w:tmpl w:val="87B75F0A"/>
    <w:lvl w:ilvl="0">
      <w:numFmt w:val="bullet"/>
      <w:lvlText w:val="▪"/>
      <w:lvlJc w:val="left"/>
      <w:rPr>
        <w:color w:val="3370FF"/>
        <w:sz w:val="11"/>
      </w:rPr>
    </w:lvl>
  </w:abstractNum>
  <w:abstractNum w:abstractNumId="25" w15:restartNumberingAfterBreak="0">
    <w:nsid w:val="881B6E56"/>
    <w:multiLevelType w:val="singleLevel"/>
    <w:tmpl w:val="881B6E56"/>
    <w:lvl w:ilvl="0">
      <w:start w:val="4"/>
      <w:numFmt w:val="decimal"/>
      <w:lvlText w:val="%1."/>
      <w:lvlJc w:val="left"/>
      <w:rPr>
        <w:color w:val="3370FF"/>
      </w:rPr>
    </w:lvl>
  </w:abstractNum>
  <w:abstractNum w:abstractNumId="26" w15:restartNumberingAfterBreak="0">
    <w:nsid w:val="883094FC"/>
    <w:multiLevelType w:val="singleLevel"/>
    <w:tmpl w:val="883094FC"/>
    <w:lvl w:ilvl="0">
      <w:numFmt w:val="bullet"/>
      <w:lvlText w:val="￮"/>
      <w:lvlJc w:val="left"/>
      <w:rPr>
        <w:color w:val="3370FF"/>
      </w:rPr>
    </w:lvl>
  </w:abstractNum>
  <w:abstractNum w:abstractNumId="27" w15:restartNumberingAfterBreak="0">
    <w:nsid w:val="883B3669"/>
    <w:multiLevelType w:val="singleLevel"/>
    <w:tmpl w:val="883B3669"/>
    <w:lvl w:ilvl="0">
      <w:numFmt w:val="bullet"/>
      <w:lvlText w:val="▪"/>
      <w:lvlJc w:val="left"/>
      <w:rPr>
        <w:color w:val="3370FF"/>
        <w:sz w:val="11"/>
      </w:rPr>
    </w:lvl>
  </w:abstractNum>
  <w:abstractNum w:abstractNumId="28" w15:restartNumberingAfterBreak="0">
    <w:nsid w:val="886A818A"/>
    <w:multiLevelType w:val="singleLevel"/>
    <w:tmpl w:val="886A818A"/>
    <w:lvl w:ilvl="0">
      <w:start w:val="1"/>
      <w:numFmt w:val="decimal"/>
      <w:lvlText w:val="%1."/>
      <w:lvlJc w:val="left"/>
      <w:rPr>
        <w:color w:val="3370FF"/>
      </w:rPr>
    </w:lvl>
  </w:abstractNum>
  <w:abstractNum w:abstractNumId="29" w15:restartNumberingAfterBreak="0">
    <w:nsid w:val="887A052B"/>
    <w:multiLevelType w:val="singleLevel"/>
    <w:tmpl w:val="887A052B"/>
    <w:lvl w:ilvl="0">
      <w:numFmt w:val="bullet"/>
      <w:lvlText w:val="▪"/>
      <w:lvlJc w:val="left"/>
      <w:rPr>
        <w:color w:val="3370FF"/>
        <w:sz w:val="11"/>
      </w:rPr>
    </w:lvl>
  </w:abstractNum>
  <w:abstractNum w:abstractNumId="30" w15:restartNumberingAfterBreak="0">
    <w:nsid w:val="8909642E"/>
    <w:multiLevelType w:val="singleLevel"/>
    <w:tmpl w:val="8909642E"/>
    <w:lvl w:ilvl="0">
      <w:numFmt w:val="bullet"/>
      <w:lvlText w:val="▪"/>
      <w:lvlJc w:val="left"/>
      <w:rPr>
        <w:color w:val="3370FF"/>
        <w:sz w:val="11"/>
      </w:rPr>
    </w:lvl>
  </w:abstractNum>
  <w:abstractNum w:abstractNumId="31" w15:restartNumberingAfterBreak="0">
    <w:nsid w:val="891523D9"/>
    <w:multiLevelType w:val="singleLevel"/>
    <w:tmpl w:val="891523D9"/>
    <w:lvl w:ilvl="0">
      <w:numFmt w:val="bullet"/>
      <w:lvlText w:val="•"/>
      <w:lvlJc w:val="left"/>
      <w:rPr>
        <w:color w:val="3370FF"/>
      </w:rPr>
    </w:lvl>
  </w:abstractNum>
  <w:abstractNum w:abstractNumId="32" w15:restartNumberingAfterBreak="0">
    <w:nsid w:val="8960AB1D"/>
    <w:multiLevelType w:val="singleLevel"/>
    <w:tmpl w:val="8960AB1D"/>
    <w:lvl w:ilvl="0">
      <w:start w:val="4"/>
      <w:numFmt w:val="lowerLetter"/>
      <w:lvlText w:val="%1."/>
      <w:lvlJc w:val="left"/>
      <w:rPr>
        <w:color w:val="3370FF"/>
      </w:rPr>
    </w:lvl>
  </w:abstractNum>
  <w:abstractNum w:abstractNumId="33" w15:restartNumberingAfterBreak="0">
    <w:nsid w:val="8988C616"/>
    <w:multiLevelType w:val="singleLevel"/>
    <w:tmpl w:val="8988C616"/>
    <w:lvl w:ilvl="0">
      <w:start w:val="2"/>
      <w:numFmt w:val="decimal"/>
      <w:lvlText w:val="%1."/>
      <w:lvlJc w:val="left"/>
      <w:rPr>
        <w:color w:val="3370FF"/>
      </w:rPr>
    </w:lvl>
  </w:abstractNum>
  <w:abstractNum w:abstractNumId="34" w15:restartNumberingAfterBreak="0">
    <w:nsid w:val="89D270FF"/>
    <w:multiLevelType w:val="singleLevel"/>
    <w:tmpl w:val="89D270FF"/>
    <w:lvl w:ilvl="0">
      <w:numFmt w:val="bullet"/>
      <w:lvlText w:val="▪"/>
      <w:lvlJc w:val="left"/>
      <w:rPr>
        <w:color w:val="3370FF"/>
        <w:sz w:val="11"/>
      </w:rPr>
    </w:lvl>
  </w:abstractNum>
  <w:abstractNum w:abstractNumId="35" w15:restartNumberingAfterBreak="0">
    <w:nsid w:val="89F7FBCA"/>
    <w:multiLevelType w:val="singleLevel"/>
    <w:tmpl w:val="89F7FBCA"/>
    <w:lvl w:ilvl="0">
      <w:numFmt w:val="bullet"/>
      <w:lvlText w:val="▪"/>
      <w:lvlJc w:val="left"/>
      <w:rPr>
        <w:color w:val="3370FF"/>
        <w:sz w:val="11"/>
      </w:rPr>
    </w:lvl>
  </w:abstractNum>
  <w:abstractNum w:abstractNumId="36" w15:restartNumberingAfterBreak="0">
    <w:nsid w:val="8A08A6D7"/>
    <w:multiLevelType w:val="singleLevel"/>
    <w:tmpl w:val="8A08A6D7"/>
    <w:lvl w:ilvl="0">
      <w:numFmt w:val="bullet"/>
      <w:lvlText w:val="￮"/>
      <w:lvlJc w:val="left"/>
      <w:rPr>
        <w:color w:val="3370FF"/>
      </w:rPr>
    </w:lvl>
  </w:abstractNum>
  <w:abstractNum w:abstractNumId="37" w15:restartNumberingAfterBreak="0">
    <w:nsid w:val="8A39546C"/>
    <w:multiLevelType w:val="singleLevel"/>
    <w:tmpl w:val="8A39546C"/>
    <w:lvl w:ilvl="0">
      <w:numFmt w:val="bullet"/>
      <w:lvlText w:val="▪"/>
      <w:lvlJc w:val="left"/>
      <w:rPr>
        <w:color w:val="3370FF"/>
        <w:sz w:val="11"/>
      </w:rPr>
    </w:lvl>
  </w:abstractNum>
  <w:abstractNum w:abstractNumId="38" w15:restartNumberingAfterBreak="0">
    <w:nsid w:val="8A5934C5"/>
    <w:multiLevelType w:val="singleLevel"/>
    <w:tmpl w:val="8A5934C5"/>
    <w:lvl w:ilvl="0">
      <w:numFmt w:val="bullet"/>
      <w:lvlText w:val="￮"/>
      <w:lvlJc w:val="left"/>
      <w:rPr>
        <w:color w:val="3370FF"/>
      </w:rPr>
    </w:lvl>
  </w:abstractNum>
  <w:abstractNum w:abstractNumId="39" w15:restartNumberingAfterBreak="0">
    <w:nsid w:val="8A633546"/>
    <w:multiLevelType w:val="singleLevel"/>
    <w:tmpl w:val="8A633546"/>
    <w:lvl w:ilvl="0">
      <w:numFmt w:val="bullet"/>
      <w:lvlText w:val="▪"/>
      <w:lvlJc w:val="left"/>
      <w:rPr>
        <w:color w:val="3370FF"/>
        <w:sz w:val="11"/>
      </w:rPr>
    </w:lvl>
  </w:abstractNum>
  <w:abstractNum w:abstractNumId="40" w15:restartNumberingAfterBreak="0">
    <w:nsid w:val="8B6752F6"/>
    <w:multiLevelType w:val="singleLevel"/>
    <w:tmpl w:val="8B6752F6"/>
    <w:lvl w:ilvl="0">
      <w:numFmt w:val="bullet"/>
      <w:lvlText w:val="￮"/>
      <w:lvlJc w:val="left"/>
      <w:rPr>
        <w:color w:val="3370FF"/>
      </w:rPr>
    </w:lvl>
  </w:abstractNum>
  <w:abstractNum w:abstractNumId="41" w15:restartNumberingAfterBreak="0">
    <w:nsid w:val="8C057F00"/>
    <w:multiLevelType w:val="singleLevel"/>
    <w:tmpl w:val="8C057F00"/>
    <w:lvl w:ilvl="0">
      <w:numFmt w:val="bullet"/>
      <w:lvlText w:val="￮"/>
      <w:lvlJc w:val="left"/>
      <w:rPr>
        <w:color w:val="3370FF"/>
      </w:rPr>
    </w:lvl>
  </w:abstractNum>
  <w:abstractNum w:abstractNumId="42" w15:restartNumberingAfterBreak="0">
    <w:nsid w:val="8C44BCB9"/>
    <w:multiLevelType w:val="singleLevel"/>
    <w:tmpl w:val="8C44BCB9"/>
    <w:lvl w:ilvl="0">
      <w:start w:val="2"/>
      <w:numFmt w:val="decimal"/>
      <w:lvlText w:val="%1."/>
      <w:lvlJc w:val="left"/>
      <w:rPr>
        <w:color w:val="3370FF"/>
      </w:rPr>
    </w:lvl>
  </w:abstractNum>
  <w:abstractNum w:abstractNumId="43" w15:restartNumberingAfterBreak="0">
    <w:nsid w:val="8C80BB06"/>
    <w:multiLevelType w:val="singleLevel"/>
    <w:tmpl w:val="8C80BB06"/>
    <w:lvl w:ilvl="0">
      <w:numFmt w:val="bullet"/>
      <w:lvlText w:val="•"/>
      <w:lvlJc w:val="left"/>
      <w:rPr>
        <w:color w:val="3370FF"/>
      </w:rPr>
    </w:lvl>
  </w:abstractNum>
  <w:abstractNum w:abstractNumId="44" w15:restartNumberingAfterBreak="0">
    <w:nsid w:val="8CAEB125"/>
    <w:multiLevelType w:val="singleLevel"/>
    <w:tmpl w:val="8CAEB125"/>
    <w:lvl w:ilvl="0">
      <w:numFmt w:val="bullet"/>
      <w:lvlText w:val="￮"/>
      <w:lvlJc w:val="left"/>
      <w:rPr>
        <w:color w:val="3370FF"/>
      </w:rPr>
    </w:lvl>
  </w:abstractNum>
  <w:abstractNum w:abstractNumId="45" w15:restartNumberingAfterBreak="0">
    <w:nsid w:val="8CD9F5DD"/>
    <w:multiLevelType w:val="singleLevel"/>
    <w:tmpl w:val="8CD9F5DD"/>
    <w:lvl w:ilvl="0">
      <w:start w:val="2"/>
      <w:numFmt w:val="lowerLetter"/>
      <w:lvlText w:val="%1."/>
      <w:lvlJc w:val="left"/>
      <w:rPr>
        <w:color w:val="3370FF"/>
      </w:rPr>
    </w:lvl>
  </w:abstractNum>
  <w:abstractNum w:abstractNumId="46" w15:restartNumberingAfterBreak="0">
    <w:nsid w:val="8CEC4423"/>
    <w:multiLevelType w:val="singleLevel"/>
    <w:tmpl w:val="8CEC4423"/>
    <w:lvl w:ilvl="0">
      <w:numFmt w:val="bullet"/>
      <w:lvlText w:val="￮"/>
      <w:lvlJc w:val="left"/>
      <w:rPr>
        <w:color w:val="3370FF"/>
      </w:rPr>
    </w:lvl>
  </w:abstractNum>
  <w:abstractNum w:abstractNumId="47" w15:restartNumberingAfterBreak="0">
    <w:nsid w:val="8D4BB15A"/>
    <w:multiLevelType w:val="singleLevel"/>
    <w:tmpl w:val="8D4BB15A"/>
    <w:lvl w:ilvl="0">
      <w:numFmt w:val="bullet"/>
      <w:lvlText w:val="￮"/>
      <w:lvlJc w:val="left"/>
      <w:rPr>
        <w:color w:val="3370FF"/>
      </w:rPr>
    </w:lvl>
  </w:abstractNum>
  <w:abstractNum w:abstractNumId="48" w15:restartNumberingAfterBreak="0">
    <w:nsid w:val="8D861A3E"/>
    <w:multiLevelType w:val="singleLevel"/>
    <w:tmpl w:val="8D861A3E"/>
    <w:lvl w:ilvl="0">
      <w:numFmt w:val="bullet"/>
      <w:lvlText w:val="￮"/>
      <w:lvlJc w:val="left"/>
      <w:rPr>
        <w:color w:val="3370FF"/>
      </w:rPr>
    </w:lvl>
  </w:abstractNum>
  <w:abstractNum w:abstractNumId="49" w15:restartNumberingAfterBreak="0">
    <w:nsid w:val="8DAEBF89"/>
    <w:multiLevelType w:val="singleLevel"/>
    <w:tmpl w:val="8DAEBF89"/>
    <w:lvl w:ilvl="0">
      <w:numFmt w:val="bullet"/>
      <w:lvlText w:val="▪"/>
      <w:lvlJc w:val="left"/>
      <w:rPr>
        <w:color w:val="3370FF"/>
        <w:sz w:val="11"/>
      </w:rPr>
    </w:lvl>
  </w:abstractNum>
  <w:abstractNum w:abstractNumId="50" w15:restartNumberingAfterBreak="0">
    <w:nsid w:val="8DB0B2FE"/>
    <w:multiLevelType w:val="singleLevel"/>
    <w:tmpl w:val="8DB0B2FE"/>
    <w:lvl w:ilvl="0">
      <w:numFmt w:val="bullet"/>
      <w:lvlText w:val="￮"/>
      <w:lvlJc w:val="left"/>
      <w:rPr>
        <w:color w:val="3370FF"/>
      </w:rPr>
    </w:lvl>
  </w:abstractNum>
  <w:abstractNum w:abstractNumId="51" w15:restartNumberingAfterBreak="0">
    <w:nsid w:val="8DD56536"/>
    <w:multiLevelType w:val="singleLevel"/>
    <w:tmpl w:val="8DD56536"/>
    <w:lvl w:ilvl="0">
      <w:start w:val="4"/>
      <w:numFmt w:val="decimal"/>
      <w:lvlText w:val="%1."/>
      <w:lvlJc w:val="left"/>
      <w:rPr>
        <w:color w:val="3370FF"/>
      </w:rPr>
    </w:lvl>
  </w:abstractNum>
  <w:abstractNum w:abstractNumId="52" w15:restartNumberingAfterBreak="0">
    <w:nsid w:val="8E6D16C5"/>
    <w:multiLevelType w:val="singleLevel"/>
    <w:tmpl w:val="8E6D16C5"/>
    <w:lvl w:ilvl="0">
      <w:numFmt w:val="bullet"/>
      <w:lvlText w:val="•"/>
      <w:lvlJc w:val="left"/>
      <w:rPr>
        <w:color w:val="3370FF"/>
      </w:rPr>
    </w:lvl>
  </w:abstractNum>
  <w:abstractNum w:abstractNumId="53" w15:restartNumberingAfterBreak="0">
    <w:nsid w:val="8E8B3E8B"/>
    <w:multiLevelType w:val="singleLevel"/>
    <w:tmpl w:val="8E8B3E8B"/>
    <w:lvl w:ilvl="0">
      <w:start w:val="1"/>
      <w:numFmt w:val="decimal"/>
      <w:lvlText w:val="%1."/>
      <w:lvlJc w:val="left"/>
      <w:rPr>
        <w:color w:val="3370FF"/>
      </w:rPr>
    </w:lvl>
  </w:abstractNum>
  <w:abstractNum w:abstractNumId="54" w15:restartNumberingAfterBreak="0">
    <w:nsid w:val="8ED742EC"/>
    <w:multiLevelType w:val="singleLevel"/>
    <w:tmpl w:val="8ED742EC"/>
    <w:lvl w:ilvl="0">
      <w:start w:val="3"/>
      <w:numFmt w:val="decimal"/>
      <w:lvlText w:val="%1."/>
      <w:lvlJc w:val="left"/>
      <w:rPr>
        <w:color w:val="3370FF"/>
      </w:rPr>
    </w:lvl>
  </w:abstractNum>
  <w:abstractNum w:abstractNumId="55" w15:restartNumberingAfterBreak="0">
    <w:nsid w:val="8F1C8EBC"/>
    <w:multiLevelType w:val="singleLevel"/>
    <w:tmpl w:val="8F1C8EBC"/>
    <w:lvl w:ilvl="0">
      <w:numFmt w:val="bullet"/>
      <w:lvlText w:val="￮"/>
      <w:lvlJc w:val="left"/>
      <w:rPr>
        <w:color w:val="3370FF"/>
      </w:rPr>
    </w:lvl>
  </w:abstractNum>
  <w:abstractNum w:abstractNumId="56" w15:restartNumberingAfterBreak="0">
    <w:nsid w:val="8F4213F9"/>
    <w:multiLevelType w:val="singleLevel"/>
    <w:tmpl w:val="8F4213F9"/>
    <w:lvl w:ilvl="0">
      <w:numFmt w:val="bullet"/>
      <w:lvlText w:val="▪"/>
      <w:lvlJc w:val="left"/>
      <w:rPr>
        <w:color w:val="3370FF"/>
        <w:sz w:val="11"/>
      </w:rPr>
    </w:lvl>
  </w:abstractNum>
  <w:abstractNum w:abstractNumId="57" w15:restartNumberingAfterBreak="0">
    <w:nsid w:val="8F8BBFB2"/>
    <w:multiLevelType w:val="singleLevel"/>
    <w:tmpl w:val="8F8BBFB2"/>
    <w:lvl w:ilvl="0">
      <w:numFmt w:val="bullet"/>
      <w:lvlText w:val="▪"/>
      <w:lvlJc w:val="left"/>
      <w:rPr>
        <w:color w:val="3370FF"/>
        <w:sz w:val="11"/>
      </w:rPr>
    </w:lvl>
  </w:abstractNum>
  <w:abstractNum w:abstractNumId="58" w15:restartNumberingAfterBreak="0">
    <w:nsid w:val="8F9D3B24"/>
    <w:multiLevelType w:val="singleLevel"/>
    <w:tmpl w:val="8F9D3B24"/>
    <w:lvl w:ilvl="0">
      <w:numFmt w:val="bullet"/>
      <w:lvlText w:val="▪"/>
      <w:lvlJc w:val="left"/>
      <w:rPr>
        <w:color w:val="3370FF"/>
        <w:sz w:val="11"/>
      </w:rPr>
    </w:lvl>
  </w:abstractNum>
  <w:abstractNum w:abstractNumId="59" w15:restartNumberingAfterBreak="0">
    <w:nsid w:val="8FB0CBB5"/>
    <w:multiLevelType w:val="singleLevel"/>
    <w:tmpl w:val="8FB0CBB5"/>
    <w:lvl w:ilvl="0">
      <w:numFmt w:val="bullet"/>
      <w:lvlText w:val="▪"/>
      <w:lvlJc w:val="left"/>
      <w:rPr>
        <w:color w:val="3370FF"/>
        <w:sz w:val="11"/>
      </w:rPr>
    </w:lvl>
  </w:abstractNum>
  <w:abstractNum w:abstractNumId="60" w15:restartNumberingAfterBreak="0">
    <w:nsid w:val="8FDAB220"/>
    <w:multiLevelType w:val="singleLevel"/>
    <w:tmpl w:val="8FDAB220"/>
    <w:lvl w:ilvl="0">
      <w:start w:val="3"/>
      <w:numFmt w:val="decimal"/>
      <w:lvlText w:val="%1."/>
      <w:lvlJc w:val="left"/>
      <w:rPr>
        <w:color w:val="3370FF"/>
      </w:rPr>
    </w:lvl>
  </w:abstractNum>
  <w:abstractNum w:abstractNumId="61" w15:restartNumberingAfterBreak="0">
    <w:nsid w:val="8FEE8AE9"/>
    <w:multiLevelType w:val="singleLevel"/>
    <w:tmpl w:val="8FEE8AE9"/>
    <w:lvl w:ilvl="0">
      <w:start w:val="3"/>
      <w:numFmt w:val="decimal"/>
      <w:lvlText w:val="%1."/>
      <w:lvlJc w:val="left"/>
      <w:rPr>
        <w:color w:val="3370FF"/>
      </w:rPr>
    </w:lvl>
  </w:abstractNum>
  <w:abstractNum w:abstractNumId="62" w15:restartNumberingAfterBreak="0">
    <w:nsid w:val="9017BA21"/>
    <w:multiLevelType w:val="singleLevel"/>
    <w:tmpl w:val="9017BA21"/>
    <w:lvl w:ilvl="0">
      <w:numFmt w:val="bullet"/>
      <w:lvlText w:val="▪"/>
      <w:lvlJc w:val="left"/>
      <w:rPr>
        <w:color w:val="3370FF"/>
        <w:sz w:val="11"/>
      </w:rPr>
    </w:lvl>
  </w:abstractNum>
  <w:abstractNum w:abstractNumId="63" w15:restartNumberingAfterBreak="0">
    <w:nsid w:val="902E5977"/>
    <w:multiLevelType w:val="singleLevel"/>
    <w:tmpl w:val="902E5977"/>
    <w:lvl w:ilvl="0">
      <w:start w:val="2"/>
      <w:numFmt w:val="decimal"/>
      <w:lvlText w:val="%1."/>
      <w:lvlJc w:val="left"/>
      <w:rPr>
        <w:color w:val="3370FF"/>
      </w:rPr>
    </w:lvl>
  </w:abstractNum>
  <w:abstractNum w:abstractNumId="64" w15:restartNumberingAfterBreak="0">
    <w:nsid w:val="90C3ECD1"/>
    <w:multiLevelType w:val="singleLevel"/>
    <w:tmpl w:val="90C3ECD1"/>
    <w:lvl w:ilvl="0">
      <w:numFmt w:val="bullet"/>
      <w:lvlText w:val="￮"/>
      <w:lvlJc w:val="left"/>
      <w:rPr>
        <w:color w:val="3370FF"/>
      </w:rPr>
    </w:lvl>
  </w:abstractNum>
  <w:abstractNum w:abstractNumId="65" w15:restartNumberingAfterBreak="0">
    <w:nsid w:val="90D96B34"/>
    <w:multiLevelType w:val="singleLevel"/>
    <w:tmpl w:val="90D96B34"/>
    <w:lvl w:ilvl="0">
      <w:numFmt w:val="bullet"/>
      <w:lvlText w:val="•"/>
      <w:lvlJc w:val="left"/>
      <w:rPr>
        <w:color w:val="3370FF"/>
      </w:rPr>
    </w:lvl>
  </w:abstractNum>
  <w:abstractNum w:abstractNumId="66" w15:restartNumberingAfterBreak="0">
    <w:nsid w:val="914DBCA9"/>
    <w:multiLevelType w:val="singleLevel"/>
    <w:tmpl w:val="914DBCA9"/>
    <w:lvl w:ilvl="0">
      <w:numFmt w:val="bullet"/>
      <w:lvlText w:val="▪"/>
      <w:lvlJc w:val="left"/>
      <w:rPr>
        <w:color w:val="3370FF"/>
        <w:sz w:val="11"/>
      </w:rPr>
    </w:lvl>
  </w:abstractNum>
  <w:abstractNum w:abstractNumId="67" w15:restartNumberingAfterBreak="0">
    <w:nsid w:val="9192D315"/>
    <w:multiLevelType w:val="singleLevel"/>
    <w:tmpl w:val="9192D315"/>
    <w:lvl w:ilvl="0">
      <w:numFmt w:val="bullet"/>
      <w:lvlText w:val="•"/>
      <w:lvlJc w:val="left"/>
      <w:rPr>
        <w:color w:val="3370FF"/>
      </w:rPr>
    </w:lvl>
  </w:abstractNum>
  <w:abstractNum w:abstractNumId="68" w15:restartNumberingAfterBreak="0">
    <w:nsid w:val="91995D4F"/>
    <w:multiLevelType w:val="singleLevel"/>
    <w:tmpl w:val="91995D4F"/>
    <w:lvl w:ilvl="0">
      <w:numFmt w:val="bullet"/>
      <w:lvlText w:val="￮"/>
      <w:lvlJc w:val="left"/>
      <w:rPr>
        <w:color w:val="3370FF"/>
      </w:rPr>
    </w:lvl>
  </w:abstractNum>
  <w:abstractNum w:abstractNumId="69" w15:restartNumberingAfterBreak="0">
    <w:nsid w:val="91A710E4"/>
    <w:multiLevelType w:val="singleLevel"/>
    <w:tmpl w:val="91A710E4"/>
    <w:lvl w:ilvl="0">
      <w:numFmt w:val="bullet"/>
      <w:lvlText w:val="▪"/>
      <w:lvlJc w:val="left"/>
      <w:rPr>
        <w:color w:val="3370FF"/>
        <w:sz w:val="11"/>
      </w:rPr>
    </w:lvl>
  </w:abstractNum>
  <w:abstractNum w:abstractNumId="70" w15:restartNumberingAfterBreak="0">
    <w:nsid w:val="91B69C97"/>
    <w:multiLevelType w:val="singleLevel"/>
    <w:tmpl w:val="91B69C97"/>
    <w:lvl w:ilvl="0">
      <w:numFmt w:val="bullet"/>
      <w:lvlText w:val="▪"/>
      <w:lvlJc w:val="left"/>
      <w:rPr>
        <w:color w:val="3370FF"/>
        <w:sz w:val="11"/>
      </w:rPr>
    </w:lvl>
  </w:abstractNum>
  <w:abstractNum w:abstractNumId="71" w15:restartNumberingAfterBreak="0">
    <w:nsid w:val="91F9E123"/>
    <w:multiLevelType w:val="singleLevel"/>
    <w:tmpl w:val="91F9E123"/>
    <w:lvl w:ilvl="0">
      <w:start w:val="4"/>
      <w:numFmt w:val="decimal"/>
      <w:lvlText w:val="%1."/>
      <w:lvlJc w:val="left"/>
      <w:rPr>
        <w:color w:val="3370FF"/>
      </w:rPr>
    </w:lvl>
  </w:abstractNum>
  <w:abstractNum w:abstractNumId="72" w15:restartNumberingAfterBreak="0">
    <w:nsid w:val="9239341B"/>
    <w:multiLevelType w:val="singleLevel"/>
    <w:tmpl w:val="9239341B"/>
    <w:lvl w:ilvl="0">
      <w:start w:val="1"/>
      <w:numFmt w:val="decimal"/>
      <w:lvlText w:val="%1."/>
      <w:lvlJc w:val="left"/>
      <w:rPr>
        <w:color w:val="3370FF"/>
      </w:rPr>
    </w:lvl>
  </w:abstractNum>
  <w:abstractNum w:abstractNumId="73" w15:restartNumberingAfterBreak="0">
    <w:nsid w:val="923B680C"/>
    <w:multiLevelType w:val="singleLevel"/>
    <w:tmpl w:val="923B680C"/>
    <w:lvl w:ilvl="0">
      <w:start w:val="5"/>
      <w:numFmt w:val="lowerRoman"/>
      <w:lvlText w:val="%1."/>
      <w:lvlJc w:val="left"/>
      <w:rPr>
        <w:color w:val="3370FF"/>
      </w:rPr>
    </w:lvl>
  </w:abstractNum>
  <w:abstractNum w:abstractNumId="74" w15:restartNumberingAfterBreak="0">
    <w:nsid w:val="923DA49F"/>
    <w:multiLevelType w:val="singleLevel"/>
    <w:tmpl w:val="923DA49F"/>
    <w:lvl w:ilvl="0">
      <w:numFmt w:val="bullet"/>
      <w:lvlText w:val="•"/>
      <w:lvlJc w:val="left"/>
      <w:rPr>
        <w:color w:val="3370FF"/>
      </w:rPr>
    </w:lvl>
  </w:abstractNum>
  <w:abstractNum w:abstractNumId="75" w15:restartNumberingAfterBreak="0">
    <w:nsid w:val="9243EB0B"/>
    <w:multiLevelType w:val="singleLevel"/>
    <w:tmpl w:val="9243EB0B"/>
    <w:lvl w:ilvl="0">
      <w:numFmt w:val="bullet"/>
      <w:lvlText w:val="▪"/>
      <w:lvlJc w:val="left"/>
      <w:rPr>
        <w:color w:val="3370FF"/>
        <w:sz w:val="11"/>
      </w:rPr>
    </w:lvl>
  </w:abstractNum>
  <w:abstractNum w:abstractNumId="76" w15:restartNumberingAfterBreak="0">
    <w:nsid w:val="9288B902"/>
    <w:multiLevelType w:val="singleLevel"/>
    <w:tmpl w:val="9288B902"/>
    <w:lvl w:ilvl="0">
      <w:start w:val="15"/>
      <w:numFmt w:val="lowerLetter"/>
      <w:lvlText w:val="%1."/>
      <w:lvlJc w:val="left"/>
      <w:rPr>
        <w:color w:val="3370FF"/>
      </w:rPr>
    </w:lvl>
  </w:abstractNum>
  <w:abstractNum w:abstractNumId="77" w15:restartNumberingAfterBreak="0">
    <w:nsid w:val="92C4F22A"/>
    <w:multiLevelType w:val="singleLevel"/>
    <w:tmpl w:val="92C4F22A"/>
    <w:lvl w:ilvl="0">
      <w:numFmt w:val="bullet"/>
      <w:lvlText w:val="•"/>
      <w:lvlJc w:val="left"/>
      <w:rPr>
        <w:color w:val="3370FF"/>
      </w:rPr>
    </w:lvl>
  </w:abstractNum>
  <w:abstractNum w:abstractNumId="78" w15:restartNumberingAfterBreak="0">
    <w:nsid w:val="930EE254"/>
    <w:multiLevelType w:val="singleLevel"/>
    <w:tmpl w:val="930EE254"/>
    <w:lvl w:ilvl="0">
      <w:start w:val="11"/>
      <w:numFmt w:val="lowerLetter"/>
      <w:lvlText w:val="%1."/>
      <w:lvlJc w:val="left"/>
      <w:rPr>
        <w:color w:val="3370FF"/>
      </w:rPr>
    </w:lvl>
  </w:abstractNum>
  <w:abstractNum w:abstractNumId="79" w15:restartNumberingAfterBreak="0">
    <w:nsid w:val="93197E2E"/>
    <w:multiLevelType w:val="singleLevel"/>
    <w:tmpl w:val="93197E2E"/>
    <w:lvl w:ilvl="0">
      <w:start w:val="1"/>
      <w:numFmt w:val="decimal"/>
      <w:lvlText w:val="%1."/>
      <w:lvlJc w:val="left"/>
      <w:rPr>
        <w:color w:val="3370FF"/>
      </w:rPr>
    </w:lvl>
  </w:abstractNum>
  <w:abstractNum w:abstractNumId="80" w15:restartNumberingAfterBreak="0">
    <w:nsid w:val="93604A86"/>
    <w:multiLevelType w:val="singleLevel"/>
    <w:tmpl w:val="93604A86"/>
    <w:lvl w:ilvl="0">
      <w:start w:val="1"/>
      <w:numFmt w:val="decimal"/>
      <w:lvlText w:val="%1."/>
      <w:lvlJc w:val="left"/>
      <w:rPr>
        <w:color w:val="3370FF"/>
      </w:rPr>
    </w:lvl>
  </w:abstractNum>
  <w:abstractNum w:abstractNumId="81" w15:restartNumberingAfterBreak="0">
    <w:nsid w:val="9364E594"/>
    <w:multiLevelType w:val="singleLevel"/>
    <w:tmpl w:val="9364E594"/>
    <w:lvl w:ilvl="0">
      <w:numFmt w:val="bullet"/>
      <w:lvlText w:val="￮"/>
      <w:lvlJc w:val="left"/>
      <w:rPr>
        <w:color w:val="3370FF"/>
      </w:rPr>
    </w:lvl>
  </w:abstractNum>
  <w:abstractNum w:abstractNumId="82" w15:restartNumberingAfterBreak="0">
    <w:nsid w:val="9377BC45"/>
    <w:multiLevelType w:val="singleLevel"/>
    <w:tmpl w:val="9377BC45"/>
    <w:lvl w:ilvl="0">
      <w:numFmt w:val="bullet"/>
      <w:lvlText w:val="▪"/>
      <w:lvlJc w:val="left"/>
      <w:rPr>
        <w:color w:val="3370FF"/>
        <w:sz w:val="11"/>
      </w:rPr>
    </w:lvl>
  </w:abstractNum>
  <w:abstractNum w:abstractNumId="83" w15:restartNumberingAfterBreak="0">
    <w:nsid w:val="93C26894"/>
    <w:multiLevelType w:val="singleLevel"/>
    <w:tmpl w:val="93C26894"/>
    <w:lvl w:ilvl="0">
      <w:numFmt w:val="bullet"/>
      <w:lvlText w:val="￮"/>
      <w:lvlJc w:val="left"/>
      <w:rPr>
        <w:color w:val="3370FF"/>
      </w:rPr>
    </w:lvl>
  </w:abstractNum>
  <w:abstractNum w:abstractNumId="84" w15:restartNumberingAfterBreak="0">
    <w:nsid w:val="941D12A9"/>
    <w:multiLevelType w:val="singleLevel"/>
    <w:tmpl w:val="941D12A9"/>
    <w:lvl w:ilvl="0">
      <w:numFmt w:val="bullet"/>
      <w:lvlText w:val="▪"/>
      <w:lvlJc w:val="left"/>
      <w:rPr>
        <w:color w:val="3370FF"/>
        <w:sz w:val="11"/>
      </w:rPr>
    </w:lvl>
  </w:abstractNum>
  <w:abstractNum w:abstractNumId="85" w15:restartNumberingAfterBreak="0">
    <w:nsid w:val="942AABE5"/>
    <w:multiLevelType w:val="singleLevel"/>
    <w:tmpl w:val="942AABE5"/>
    <w:lvl w:ilvl="0">
      <w:start w:val="7"/>
      <w:numFmt w:val="decimal"/>
      <w:lvlText w:val="%1."/>
      <w:lvlJc w:val="left"/>
      <w:rPr>
        <w:color w:val="3370FF"/>
      </w:rPr>
    </w:lvl>
  </w:abstractNum>
  <w:abstractNum w:abstractNumId="86" w15:restartNumberingAfterBreak="0">
    <w:nsid w:val="9481616F"/>
    <w:multiLevelType w:val="singleLevel"/>
    <w:tmpl w:val="9481616F"/>
    <w:lvl w:ilvl="0">
      <w:numFmt w:val="bullet"/>
      <w:lvlText w:val="￮"/>
      <w:lvlJc w:val="left"/>
      <w:rPr>
        <w:color w:val="3370FF"/>
      </w:rPr>
    </w:lvl>
  </w:abstractNum>
  <w:abstractNum w:abstractNumId="87" w15:restartNumberingAfterBreak="0">
    <w:nsid w:val="9497C164"/>
    <w:multiLevelType w:val="singleLevel"/>
    <w:tmpl w:val="9497C164"/>
    <w:lvl w:ilvl="0">
      <w:numFmt w:val="bullet"/>
      <w:lvlText w:val="▪"/>
      <w:lvlJc w:val="left"/>
      <w:rPr>
        <w:color w:val="3370FF"/>
        <w:sz w:val="11"/>
      </w:rPr>
    </w:lvl>
  </w:abstractNum>
  <w:abstractNum w:abstractNumId="88" w15:restartNumberingAfterBreak="0">
    <w:nsid w:val="949C90E5"/>
    <w:multiLevelType w:val="singleLevel"/>
    <w:tmpl w:val="949C90E5"/>
    <w:lvl w:ilvl="0">
      <w:start w:val="3"/>
      <w:numFmt w:val="decimal"/>
      <w:lvlText w:val="%1."/>
      <w:lvlJc w:val="left"/>
      <w:rPr>
        <w:color w:val="3370FF"/>
      </w:rPr>
    </w:lvl>
  </w:abstractNum>
  <w:abstractNum w:abstractNumId="89" w15:restartNumberingAfterBreak="0">
    <w:nsid w:val="952530A5"/>
    <w:multiLevelType w:val="singleLevel"/>
    <w:tmpl w:val="952530A5"/>
    <w:lvl w:ilvl="0">
      <w:numFmt w:val="bullet"/>
      <w:lvlText w:val="▪"/>
      <w:lvlJc w:val="left"/>
      <w:rPr>
        <w:color w:val="3370FF"/>
        <w:sz w:val="11"/>
      </w:rPr>
    </w:lvl>
  </w:abstractNum>
  <w:abstractNum w:abstractNumId="90" w15:restartNumberingAfterBreak="0">
    <w:nsid w:val="95B2790A"/>
    <w:multiLevelType w:val="singleLevel"/>
    <w:tmpl w:val="95B2790A"/>
    <w:lvl w:ilvl="0">
      <w:start w:val="1"/>
      <w:numFmt w:val="decimal"/>
      <w:lvlText w:val="%1."/>
      <w:lvlJc w:val="left"/>
      <w:rPr>
        <w:color w:val="3370FF"/>
      </w:rPr>
    </w:lvl>
  </w:abstractNum>
  <w:abstractNum w:abstractNumId="91" w15:restartNumberingAfterBreak="0">
    <w:nsid w:val="95E682A1"/>
    <w:multiLevelType w:val="singleLevel"/>
    <w:tmpl w:val="95E682A1"/>
    <w:lvl w:ilvl="0">
      <w:numFmt w:val="bullet"/>
      <w:lvlText w:val="▪"/>
      <w:lvlJc w:val="left"/>
      <w:rPr>
        <w:color w:val="3370FF"/>
        <w:sz w:val="11"/>
      </w:rPr>
    </w:lvl>
  </w:abstractNum>
  <w:abstractNum w:abstractNumId="92" w15:restartNumberingAfterBreak="0">
    <w:nsid w:val="96076BB5"/>
    <w:multiLevelType w:val="singleLevel"/>
    <w:tmpl w:val="96076BB5"/>
    <w:lvl w:ilvl="0">
      <w:numFmt w:val="bullet"/>
      <w:lvlText w:val="▪"/>
      <w:lvlJc w:val="left"/>
      <w:rPr>
        <w:color w:val="3370FF"/>
        <w:sz w:val="11"/>
      </w:rPr>
    </w:lvl>
  </w:abstractNum>
  <w:abstractNum w:abstractNumId="93" w15:restartNumberingAfterBreak="0">
    <w:nsid w:val="96A26EB4"/>
    <w:multiLevelType w:val="singleLevel"/>
    <w:tmpl w:val="96A26EB4"/>
    <w:lvl w:ilvl="0">
      <w:numFmt w:val="bullet"/>
      <w:lvlText w:val="▪"/>
      <w:lvlJc w:val="left"/>
      <w:rPr>
        <w:color w:val="3370FF"/>
        <w:sz w:val="11"/>
      </w:rPr>
    </w:lvl>
  </w:abstractNum>
  <w:abstractNum w:abstractNumId="94" w15:restartNumberingAfterBreak="0">
    <w:nsid w:val="96E5236C"/>
    <w:multiLevelType w:val="singleLevel"/>
    <w:tmpl w:val="96E5236C"/>
    <w:lvl w:ilvl="0">
      <w:numFmt w:val="bullet"/>
      <w:lvlText w:val="•"/>
      <w:lvlJc w:val="left"/>
      <w:rPr>
        <w:color w:val="3370FF"/>
      </w:rPr>
    </w:lvl>
  </w:abstractNum>
  <w:abstractNum w:abstractNumId="95" w15:restartNumberingAfterBreak="0">
    <w:nsid w:val="97523C9B"/>
    <w:multiLevelType w:val="singleLevel"/>
    <w:tmpl w:val="97523C9B"/>
    <w:lvl w:ilvl="0">
      <w:numFmt w:val="bullet"/>
      <w:lvlText w:val="￮"/>
      <w:lvlJc w:val="left"/>
      <w:rPr>
        <w:color w:val="3370FF"/>
      </w:rPr>
    </w:lvl>
  </w:abstractNum>
  <w:abstractNum w:abstractNumId="96" w15:restartNumberingAfterBreak="0">
    <w:nsid w:val="98216DBE"/>
    <w:multiLevelType w:val="singleLevel"/>
    <w:tmpl w:val="98216DBE"/>
    <w:lvl w:ilvl="0">
      <w:numFmt w:val="bullet"/>
      <w:lvlText w:val="￮"/>
      <w:lvlJc w:val="left"/>
      <w:rPr>
        <w:color w:val="3370FF"/>
      </w:rPr>
    </w:lvl>
  </w:abstractNum>
  <w:abstractNum w:abstractNumId="97" w15:restartNumberingAfterBreak="0">
    <w:nsid w:val="98448B74"/>
    <w:multiLevelType w:val="singleLevel"/>
    <w:tmpl w:val="98448B74"/>
    <w:lvl w:ilvl="0">
      <w:numFmt w:val="bullet"/>
      <w:lvlText w:val="▪"/>
      <w:lvlJc w:val="left"/>
      <w:rPr>
        <w:color w:val="3370FF"/>
        <w:sz w:val="11"/>
      </w:rPr>
    </w:lvl>
  </w:abstractNum>
  <w:abstractNum w:abstractNumId="98" w15:restartNumberingAfterBreak="0">
    <w:nsid w:val="98C1C196"/>
    <w:multiLevelType w:val="singleLevel"/>
    <w:tmpl w:val="98C1C196"/>
    <w:lvl w:ilvl="0">
      <w:start w:val="3"/>
      <w:numFmt w:val="decimal"/>
      <w:lvlText w:val="%1."/>
      <w:lvlJc w:val="left"/>
      <w:rPr>
        <w:color w:val="3370FF"/>
      </w:rPr>
    </w:lvl>
  </w:abstractNum>
  <w:abstractNum w:abstractNumId="99" w15:restartNumberingAfterBreak="0">
    <w:nsid w:val="98CD717A"/>
    <w:multiLevelType w:val="singleLevel"/>
    <w:tmpl w:val="98CD717A"/>
    <w:lvl w:ilvl="0">
      <w:numFmt w:val="bullet"/>
      <w:lvlText w:val="▪"/>
      <w:lvlJc w:val="left"/>
      <w:rPr>
        <w:color w:val="3370FF"/>
        <w:sz w:val="11"/>
      </w:rPr>
    </w:lvl>
  </w:abstractNum>
  <w:abstractNum w:abstractNumId="100" w15:restartNumberingAfterBreak="0">
    <w:nsid w:val="98DF20F4"/>
    <w:multiLevelType w:val="singleLevel"/>
    <w:tmpl w:val="98DF20F4"/>
    <w:lvl w:ilvl="0">
      <w:start w:val="4"/>
      <w:numFmt w:val="decimal"/>
      <w:lvlText w:val="%1."/>
      <w:lvlJc w:val="left"/>
      <w:rPr>
        <w:color w:val="3370FF"/>
      </w:rPr>
    </w:lvl>
  </w:abstractNum>
  <w:abstractNum w:abstractNumId="101" w15:restartNumberingAfterBreak="0">
    <w:nsid w:val="98E286FB"/>
    <w:multiLevelType w:val="singleLevel"/>
    <w:tmpl w:val="98E286FB"/>
    <w:lvl w:ilvl="0">
      <w:numFmt w:val="bullet"/>
      <w:lvlText w:val="▪"/>
      <w:lvlJc w:val="left"/>
      <w:rPr>
        <w:color w:val="3370FF"/>
        <w:sz w:val="11"/>
      </w:rPr>
    </w:lvl>
  </w:abstractNum>
  <w:abstractNum w:abstractNumId="102" w15:restartNumberingAfterBreak="0">
    <w:nsid w:val="993728BA"/>
    <w:multiLevelType w:val="singleLevel"/>
    <w:tmpl w:val="993728BA"/>
    <w:lvl w:ilvl="0">
      <w:start w:val="1"/>
      <w:numFmt w:val="decimal"/>
      <w:lvlText w:val="%1."/>
      <w:lvlJc w:val="left"/>
      <w:rPr>
        <w:color w:val="3370FF"/>
      </w:rPr>
    </w:lvl>
  </w:abstractNum>
  <w:abstractNum w:abstractNumId="103" w15:restartNumberingAfterBreak="0">
    <w:nsid w:val="99D419CA"/>
    <w:multiLevelType w:val="singleLevel"/>
    <w:tmpl w:val="99D419CA"/>
    <w:lvl w:ilvl="0">
      <w:numFmt w:val="bullet"/>
      <w:lvlText w:val="▪"/>
      <w:lvlJc w:val="left"/>
      <w:rPr>
        <w:color w:val="3370FF"/>
        <w:sz w:val="11"/>
      </w:rPr>
    </w:lvl>
  </w:abstractNum>
  <w:abstractNum w:abstractNumId="104" w15:restartNumberingAfterBreak="0">
    <w:nsid w:val="9A773E2D"/>
    <w:multiLevelType w:val="singleLevel"/>
    <w:tmpl w:val="9A773E2D"/>
    <w:lvl w:ilvl="0">
      <w:start w:val="2"/>
      <w:numFmt w:val="decimal"/>
      <w:lvlText w:val="%1."/>
      <w:lvlJc w:val="left"/>
      <w:rPr>
        <w:color w:val="3370FF"/>
      </w:rPr>
    </w:lvl>
  </w:abstractNum>
  <w:abstractNum w:abstractNumId="105" w15:restartNumberingAfterBreak="0">
    <w:nsid w:val="9ACF65A0"/>
    <w:multiLevelType w:val="singleLevel"/>
    <w:tmpl w:val="9ACF65A0"/>
    <w:lvl w:ilvl="0">
      <w:numFmt w:val="bullet"/>
      <w:lvlText w:val="￮"/>
      <w:lvlJc w:val="left"/>
      <w:rPr>
        <w:color w:val="3370FF"/>
      </w:rPr>
    </w:lvl>
  </w:abstractNum>
  <w:abstractNum w:abstractNumId="106" w15:restartNumberingAfterBreak="0">
    <w:nsid w:val="9B1F845E"/>
    <w:multiLevelType w:val="singleLevel"/>
    <w:tmpl w:val="9B1F845E"/>
    <w:lvl w:ilvl="0">
      <w:numFmt w:val="bullet"/>
      <w:lvlText w:val="▪"/>
      <w:lvlJc w:val="left"/>
      <w:rPr>
        <w:color w:val="3370FF"/>
        <w:sz w:val="11"/>
      </w:rPr>
    </w:lvl>
  </w:abstractNum>
  <w:abstractNum w:abstractNumId="107" w15:restartNumberingAfterBreak="0">
    <w:nsid w:val="9B30641F"/>
    <w:multiLevelType w:val="singleLevel"/>
    <w:tmpl w:val="9B30641F"/>
    <w:lvl w:ilvl="0">
      <w:start w:val="2"/>
      <w:numFmt w:val="decimal"/>
      <w:lvlText w:val="%1."/>
      <w:lvlJc w:val="left"/>
      <w:rPr>
        <w:color w:val="3370FF"/>
      </w:rPr>
    </w:lvl>
  </w:abstractNum>
  <w:abstractNum w:abstractNumId="108" w15:restartNumberingAfterBreak="0">
    <w:nsid w:val="9B5A0547"/>
    <w:multiLevelType w:val="singleLevel"/>
    <w:tmpl w:val="9B5A0547"/>
    <w:lvl w:ilvl="0">
      <w:start w:val="1"/>
      <w:numFmt w:val="decimal"/>
      <w:lvlText w:val="%1."/>
      <w:lvlJc w:val="left"/>
      <w:rPr>
        <w:color w:val="3370FF"/>
      </w:rPr>
    </w:lvl>
  </w:abstractNum>
  <w:abstractNum w:abstractNumId="109" w15:restartNumberingAfterBreak="0">
    <w:nsid w:val="9B739393"/>
    <w:multiLevelType w:val="singleLevel"/>
    <w:tmpl w:val="9B739393"/>
    <w:lvl w:ilvl="0">
      <w:numFmt w:val="bullet"/>
      <w:lvlText w:val="￮"/>
      <w:lvlJc w:val="left"/>
      <w:rPr>
        <w:color w:val="3370FF"/>
      </w:rPr>
    </w:lvl>
  </w:abstractNum>
  <w:abstractNum w:abstractNumId="110" w15:restartNumberingAfterBreak="0">
    <w:nsid w:val="9BA6347D"/>
    <w:multiLevelType w:val="singleLevel"/>
    <w:tmpl w:val="9BA6347D"/>
    <w:lvl w:ilvl="0">
      <w:numFmt w:val="bullet"/>
      <w:lvlText w:val="•"/>
      <w:lvlJc w:val="left"/>
      <w:rPr>
        <w:color w:val="3370FF"/>
      </w:rPr>
    </w:lvl>
  </w:abstractNum>
  <w:abstractNum w:abstractNumId="111" w15:restartNumberingAfterBreak="0">
    <w:nsid w:val="9C11E984"/>
    <w:multiLevelType w:val="singleLevel"/>
    <w:tmpl w:val="9C11E984"/>
    <w:lvl w:ilvl="0">
      <w:numFmt w:val="bullet"/>
      <w:lvlText w:val="▪"/>
      <w:lvlJc w:val="left"/>
      <w:rPr>
        <w:color w:val="3370FF"/>
        <w:sz w:val="11"/>
      </w:rPr>
    </w:lvl>
  </w:abstractNum>
  <w:abstractNum w:abstractNumId="112" w15:restartNumberingAfterBreak="0">
    <w:nsid w:val="9C7198AA"/>
    <w:multiLevelType w:val="singleLevel"/>
    <w:tmpl w:val="9C7198AA"/>
    <w:lvl w:ilvl="0">
      <w:numFmt w:val="bullet"/>
      <w:lvlText w:val="▪"/>
      <w:lvlJc w:val="left"/>
      <w:rPr>
        <w:color w:val="3370FF"/>
        <w:sz w:val="11"/>
      </w:rPr>
    </w:lvl>
  </w:abstractNum>
  <w:abstractNum w:abstractNumId="113" w15:restartNumberingAfterBreak="0">
    <w:nsid w:val="9C8AC8EF"/>
    <w:multiLevelType w:val="singleLevel"/>
    <w:tmpl w:val="9C8AC8EF"/>
    <w:lvl w:ilvl="0">
      <w:start w:val="5"/>
      <w:numFmt w:val="lowerLetter"/>
      <w:lvlText w:val="%1."/>
      <w:lvlJc w:val="left"/>
      <w:rPr>
        <w:color w:val="3370FF"/>
      </w:rPr>
    </w:lvl>
  </w:abstractNum>
  <w:abstractNum w:abstractNumId="114" w15:restartNumberingAfterBreak="0">
    <w:nsid w:val="9C919DE1"/>
    <w:multiLevelType w:val="singleLevel"/>
    <w:tmpl w:val="9C919DE1"/>
    <w:lvl w:ilvl="0">
      <w:numFmt w:val="bullet"/>
      <w:lvlText w:val="￮"/>
      <w:lvlJc w:val="left"/>
      <w:rPr>
        <w:color w:val="3370FF"/>
      </w:rPr>
    </w:lvl>
  </w:abstractNum>
  <w:abstractNum w:abstractNumId="115" w15:restartNumberingAfterBreak="0">
    <w:nsid w:val="9CD0C84A"/>
    <w:multiLevelType w:val="singleLevel"/>
    <w:tmpl w:val="9CD0C84A"/>
    <w:lvl w:ilvl="0">
      <w:numFmt w:val="bullet"/>
      <w:lvlText w:val="▪"/>
      <w:lvlJc w:val="left"/>
      <w:rPr>
        <w:color w:val="3370FF"/>
        <w:sz w:val="11"/>
      </w:rPr>
    </w:lvl>
  </w:abstractNum>
  <w:abstractNum w:abstractNumId="116" w15:restartNumberingAfterBreak="0">
    <w:nsid w:val="9CD3ADC2"/>
    <w:multiLevelType w:val="singleLevel"/>
    <w:tmpl w:val="9CD3ADC2"/>
    <w:lvl w:ilvl="0">
      <w:start w:val="2"/>
      <w:numFmt w:val="decimal"/>
      <w:lvlText w:val="%1."/>
      <w:lvlJc w:val="left"/>
      <w:rPr>
        <w:color w:val="3370FF"/>
      </w:rPr>
    </w:lvl>
  </w:abstractNum>
  <w:abstractNum w:abstractNumId="117" w15:restartNumberingAfterBreak="0">
    <w:nsid w:val="9CDD5371"/>
    <w:multiLevelType w:val="singleLevel"/>
    <w:tmpl w:val="9CDD5371"/>
    <w:lvl w:ilvl="0">
      <w:start w:val="2"/>
      <w:numFmt w:val="decimal"/>
      <w:lvlText w:val="%1."/>
      <w:lvlJc w:val="left"/>
      <w:rPr>
        <w:color w:val="3370FF"/>
      </w:rPr>
    </w:lvl>
  </w:abstractNum>
  <w:abstractNum w:abstractNumId="118" w15:restartNumberingAfterBreak="0">
    <w:nsid w:val="9D36168F"/>
    <w:multiLevelType w:val="singleLevel"/>
    <w:tmpl w:val="9D36168F"/>
    <w:lvl w:ilvl="0">
      <w:start w:val="3"/>
      <w:numFmt w:val="decimal"/>
      <w:lvlText w:val="%1."/>
      <w:lvlJc w:val="left"/>
      <w:rPr>
        <w:color w:val="3370FF"/>
      </w:rPr>
    </w:lvl>
  </w:abstractNum>
  <w:abstractNum w:abstractNumId="119" w15:restartNumberingAfterBreak="0">
    <w:nsid w:val="9D4C15E6"/>
    <w:multiLevelType w:val="singleLevel"/>
    <w:tmpl w:val="9D4C15E6"/>
    <w:lvl w:ilvl="0">
      <w:numFmt w:val="bullet"/>
      <w:lvlText w:val="▪"/>
      <w:lvlJc w:val="left"/>
      <w:rPr>
        <w:color w:val="3370FF"/>
        <w:sz w:val="11"/>
      </w:rPr>
    </w:lvl>
  </w:abstractNum>
  <w:abstractNum w:abstractNumId="120" w15:restartNumberingAfterBreak="0">
    <w:nsid w:val="9D504922"/>
    <w:multiLevelType w:val="singleLevel"/>
    <w:tmpl w:val="9D504922"/>
    <w:lvl w:ilvl="0">
      <w:numFmt w:val="bullet"/>
      <w:lvlText w:val="•"/>
      <w:lvlJc w:val="left"/>
      <w:rPr>
        <w:color w:val="3370FF"/>
      </w:rPr>
    </w:lvl>
  </w:abstractNum>
  <w:abstractNum w:abstractNumId="121" w15:restartNumberingAfterBreak="0">
    <w:nsid w:val="9D5D7490"/>
    <w:multiLevelType w:val="singleLevel"/>
    <w:tmpl w:val="9D5D7490"/>
    <w:lvl w:ilvl="0">
      <w:numFmt w:val="bullet"/>
      <w:lvlText w:val="▪"/>
      <w:lvlJc w:val="left"/>
      <w:rPr>
        <w:color w:val="3370FF"/>
        <w:sz w:val="11"/>
      </w:rPr>
    </w:lvl>
  </w:abstractNum>
  <w:abstractNum w:abstractNumId="122" w15:restartNumberingAfterBreak="0">
    <w:nsid w:val="9D7EB8E6"/>
    <w:multiLevelType w:val="singleLevel"/>
    <w:tmpl w:val="9D7EB8E6"/>
    <w:lvl w:ilvl="0">
      <w:numFmt w:val="bullet"/>
      <w:lvlText w:val="▪"/>
      <w:lvlJc w:val="left"/>
      <w:rPr>
        <w:color w:val="3370FF"/>
        <w:sz w:val="11"/>
      </w:rPr>
    </w:lvl>
  </w:abstractNum>
  <w:abstractNum w:abstractNumId="123" w15:restartNumberingAfterBreak="0">
    <w:nsid w:val="9D9F4F4D"/>
    <w:multiLevelType w:val="singleLevel"/>
    <w:tmpl w:val="9D9F4F4D"/>
    <w:lvl w:ilvl="0">
      <w:numFmt w:val="bullet"/>
      <w:lvlText w:val="￮"/>
      <w:lvlJc w:val="left"/>
      <w:rPr>
        <w:color w:val="3370FF"/>
      </w:rPr>
    </w:lvl>
  </w:abstractNum>
  <w:abstractNum w:abstractNumId="124" w15:restartNumberingAfterBreak="0">
    <w:nsid w:val="9DC21951"/>
    <w:multiLevelType w:val="singleLevel"/>
    <w:tmpl w:val="9DC21951"/>
    <w:lvl w:ilvl="0">
      <w:numFmt w:val="bullet"/>
      <w:lvlText w:val="￮"/>
      <w:lvlJc w:val="left"/>
      <w:rPr>
        <w:color w:val="3370FF"/>
      </w:rPr>
    </w:lvl>
  </w:abstractNum>
  <w:abstractNum w:abstractNumId="125" w15:restartNumberingAfterBreak="0">
    <w:nsid w:val="9DFC6F65"/>
    <w:multiLevelType w:val="singleLevel"/>
    <w:tmpl w:val="9DFC6F65"/>
    <w:lvl w:ilvl="0">
      <w:numFmt w:val="bullet"/>
      <w:lvlText w:val="▪"/>
      <w:lvlJc w:val="left"/>
      <w:rPr>
        <w:color w:val="3370FF"/>
        <w:sz w:val="11"/>
      </w:rPr>
    </w:lvl>
  </w:abstractNum>
  <w:abstractNum w:abstractNumId="126" w15:restartNumberingAfterBreak="0">
    <w:nsid w:val="9E1BAE29"/>
    <w:multiLevelType w:val="singleLevel"/>
    <w:tmpl w:val="9E1BAE29"/>
    <w:lvl w:ilvl="0">
      <w:numFmt w:val="bullet"/>
      <w:lvlText w:val="▪"/>
      <w:lvlJc w:val="left"/>
      <w:rPr>
        <w:color w:val="3370FF"/>
        <w:sz w:val="11"/>
      </w:rPr>
    </w:lvl>
  </w:abstractNum>
  <w:abstractNum w:abstractNumId="127" w15:restartNumberingAfterBreak="0">
    <w:nsid w:val="9E6D3087"/>
    <w:multiLevelType w:val="singleLevel"/>
    <w:tmpl w:val="9E6D3087"/>
    <w:lvl w:ilvl="0">
      <w:numFmt w:val="bullet"/>
      <w:lvlText w:val="▪"/>
      <w:lvlJc w:val="left"/>
      <w:rPr>
        <w:color w:val="3370FF"/>
        <w:sz w:val="11"/>
      </w:rPr>
    </w:lvl>
  </w:abstractNum>
  <w:abstractNum w:abstractNumId="128" w15:restartNumberingAfterBreak="0">
    <w:nsid w:val="9F0810BC"/>
    <w:multiLevelType w:val="singleLevel"/>
    <w:tmpl w:val="9F0810BC"/>
    <w:lvl w:ilvl="0">
      <w:numFmt w:val="bullet"/>
      <w:lvlText w:val="￮"/>
      <w:lvlJc w:val="left"/>
      <w:rPr>
        <w:color w:val="3370FF"/>
      </w:rPr>
    </w:lvl>
  </w:abstractNum>
  <w:abstractNum w:abstractNumId="129" w15:restartNumberingAfterBreak="0">
    <w:nsid w:val="9F7E0A41"/>
    <w:multiLevelType w:val="singleLevel"/>
    <w:tmpl w:val="9F7E0A41"/>
    <w:lvl w:ilvl="0">
      <w:start w:val="6"/>
      <w:numFmt w:val="lowerLetter"/>
      <w:lvlText w:val="%1."/>
      <w:lvlJc w:val="left"/>
      <w:rPr>
        <w:color w:val="3370FF"/>
      </w:rPr>
    </w:lvl>
  </w:abstractNum>
  <w:abstractNum w:abstractNumId="130" w15:restartNumberingAfterBreak="0">
    <w:nsid w:val="9F81B9F9"/>
    <w:multiLevelType w:val="singleLevel"/>
    <w:tmpl w:val="9F81B9F9"/>
    <w:lvl w:ilvl="0">
      <w:numFmt w:val="bullet"/>
      <w:lvlText w:val="▪"/>
      <w:lvlJc w:val="left"/>
      <w:rPr>
        <w:color w:val="3370FF"/>
        <w:sz w:val="11"/>
      </w:rPr>
    </w:lvl>
  </w:abstractNum>
  <w:abstractNum w:abstractNumId="131" w15:restartNumberingAfterBreak="0">
    <w:nsid w:val="9F859DE7"/>
    <w:multiLevelType w:val="singleLevel"/>
    <w:tmpl w:val="9F859DE7"/>
    <w:lvl w:ilvl="0">
      <w:numFmt w:val="bullet"/>
      <w:lvlText w:val="￮"/>
      <w:lvlJc w:val="left"/>
      <w:rPr>
        <w:color w:val="3370FF"/>
      </w:rPr>
    </w:lvl>
  </w:abstractNum>
  <w:abstractNum w:abstractNumId="132" w15:restartNumberingAfterBreak="0">
    <w:nsid w:val="9F91FE98"/>
    <w:multiLevelType w:val="singleLevel"/>
    <w:tmpl w:val="9F91FE98"/>
    <w:lvl w:ilvl="0">
      <w:numFmt w:val="bullet"/>
      <w:lvlText w:val="▪"/>
      <w:lvlJc w:val="left"/>
      <w:rPr>
        <w:color w:val="3370FF"/>
        <w:sz w:val="11"/>
      </w:rPr>
    </w:lvl>
  </w:abstractNum>
  <w:abstractNum w:abstractNumId="133" w15:restartNumberingAfterBreak="0">
    <w:nsid w:val="9F94E439"/>
    <w:multiLevelType w:val="singleLevel"/>
    <w:tmpl w:val="9F94E439"/>
    <w:lvl w:ilvl="0">
      <w:numFmt w:val="bullet"/>
      <w:lvlText w:val="•"/>
      <w:lvlJc w:val="left"/>
      <w:rPr>
        <w:color w:val="3370FF"/>
      </w:rPr>
    </w:lvl>
  </w:abstractNum>
  <w:abstractNum w:abstractNumId="134" w15:restartNumberingAfterBreak="0">
    <w:nsid w:val="A02D88D7"/>
    <w:multiLevelType w:val="singleLevel"/>
    <w:tmpl w:val="A02D88D7"/>
    <w:lvl w:ilvl="0">
      <w:start w:val="1"/>
      <w:numFmt w:val="decimal"/>
      <w:lvlText w:val="%1."/>
      <w:lvlJc w:val="left"/>
      <w:rPr>
        <w:color w:val="3370FF"/>
      </w:rPr>
    </w:lvl>
  </w:abstractNum>
  <w:abstractNum w:abstractNumId="135" w15:restartNumberingAfterBreak="0">
    <w:nsid w:val="A07D193A"/>
    <w:multiLevelType w:val="singleLevel"/>
    <w:tmpl w:val="A07D193A"/>
    <w:lvl w:ilvl="0">
      <w:numFmt w:val="bullet"/>
      <w:lvlText w:val="▪"/>
      <w:lvlJc w:val="left"/>
      <w:rPr>
        <w:color w:val="3370FF"/>
        <w:sz w:val="11"/>
      </w:rPr>
    </w:lvl>
  </w:abstractNum>
  <w:abstractNum w:abstractNumId="136" w15:restartNumberingAfterBreak="0">
    <w:nsid w:val="A0C93552"/>
    <w:multiLevelType w:val="singleLevel"/>
    <w:tmpl w:val="A0C93552"/>
    <w:lvl w:ilvl="0">
      <w:numFmt w:val="bullet"/>
      <w:lvlText w:val="￮"/>
      <w:lvlJc w:val="left"/>
      <w:rPr>
        <w:color w:val="3370FF"/>
      </w:rPr>
    </w:lvl>
  </w:abstractNum>
  <w:abstractNum w:abstractNumId="137" w15:restartNumberingAfterBreak="0">
    <w:nsid w:val="A0C96352"/>
    <w:multiLevelType w:val="singleLevel"/>
    <w:tmpl w:val="A0C96352"/>
    <w:lvl w:ilvl="0">
      <w:numFmt w:val="bullet"/>
      <w:lvlText w:val="￮"/>
      <w:lvlJc w:val="left"/>
      <w:rPr>
        <w:color w:val="3370FF"/>
      </w:rPr>
    </w:lvl>
  </w:abstractNum>
  <w:abstractNum w:abstractNumId="138" w15:restartNumberingAfterBreak="0">
    <w:nsid w:val="A0E5C72A"/>
    <w:multiLevelType w:val="singleLevel"/>
    <w:tmpl w:val="A0E5C72A"/>
    <w:lvl w:ilvl="0">
      <w:start w:val="1"/>
      <w:numFmt w:val="lowerLetter"/>
      <w:lvlText w:val="%1."/>
      <w:lvlJc w:val="left"/>
      <w:rPr>
        <w:color w:val="3370FF"/>
      </w:rPr>
    </w:lvl>
  </w:abstractNum>
  <w:abstractNum w:abstractNumId="139" w15:restartNumberingAfterBreak="0">
    <w:nsid w:val="A0F05207"/>
    <w:multiLevelType w:val="singleLevel"/>
    <w:tmpl w:val="A0F05207"/>
    <w:lvl w:ilvl="0">
      <w:numFmt w:val="bullet"/>
      <w:lvlText w:val="•"/>
      <w:lvlJc w:val="left"/>
      <w:rPr>
        <w:color w:val="3370FF"/>
      </w:rPr>
    </w:lvl>
  </w:abstractNum>
  <w:abstractNum w:abstractNumId="140" w15:restartNumberingAfterBreak="0">
    <w:nsid w:val="A0F25EF7"/>
    <w:multiLevelType w:val="singleLevel"/>
    <w:tmpl w:val="A0F25EF7"/>
    <w:lvl w:ilvl="0">
      <w:numFmt w:val="bullet"/>
      <w:lvlText w:val="•"/>
      <w:lvlJc w:val="left"/>
      <w:rPr>
        <w:color w:val="3370FF"/>
      </w:rPr>
    </w:lvl>
  </w:abstractNum>
  <w:abstractNum w:abstractNumId="141" w15:restartNumberingAfterBreak="0">
    <w:nsid w:val="A10EAA63"/>
    <w:multiLevelType w:val="singleLevel"/>
    <w:tmpl w:val="A10EAA63"/>
    <w:lvl w:ilvl="0">
      <w:numFmt w:val="bullet"/>
      <w:lvlText w:val="￮"/>
      <w:lvlJc w:val="left"/>
      <w:rPr>
        <w:color w:val="3370FF"/>
      </w:rPr>
    </w:lvl>
  </w:abstractNum>
  <w:abstractNum w:abstractNumId="142" w15:restartNumberingAfterBreak="0">
    <w:nsid w:val="A125D1D3"/>
    <w:multiLevelType w:val="singleLevel"/>
    <w:tmpl w:val="A125D1D3"/>
    <w:lvl w:ilvl="0">
      <w:numFmt w:val="bullet"/>
      <w:lvlText w:val="•"/>
      <w:lvlJc w:val="left"/>
      <w:rPr>
        <w:color w:val="3370FF"/>
      </w:rPr>
    </w:lvl>
  </w:abstractNum>
  <w:abstractNum w:abstractNumId="143" w15:restartNumberingAfterBreak="0">
    <w:nsid w:val="A1419710"/>
    <w:multiLevelType w:val="singleLevel"/>
    <w:tmpl w:val="A1419710"/>
    <w:lvl w:ilvl="0">
      <w:numFmt w:val="bullet"/>
      <w:lvlText w:val="￮"/>
      <w:lvlJc w:val="left"/>
      <w:rPr>
        <w:color w:val="3370FF"/>
      </w:rPr>
    </w:lvl>
  </w:abstractNum>
  <w:abstractNum w:abstractNumId="144" w15:restartNumberingAfterBreak="0">
    <w:nsid w:val="A1860C61"/>
    <w:multiLevelType w:val="singleLevel"/>
    <w:tmpl w:val="A1860C61"/>
    <w:lvl w:ilvl="0">
      <w:numFmt w:val="bullet"/>
      <w:lvlText w:val="▪"/>
      <w:lvlJc w:val="left"/>
      <w:rPr>
        <w:color w:val="3370FF"/>
        <w:sz w:val="11"/>
      </w:rPr>
    </w:lvl>
  </w:abstractNum>
  <w:abstractNum w:abstractNumId="145" w15:restartNumberingAfterBreak="0">
    <w:nsid w:val="A19CE751"/>
    <w:multiLevelType w:val="singleLevel"/>
    <w:tmpl w:val="A19CE751"/>
    <w:lvl w:ilvl="0">
      <w:start w:val="1"/>
      <w:numFmt w:val="lowerLetter"/>
      <w:lvlText w:val="%1."/>
      <w:lvlJc w:val="left"/>
      <w:rPr>
        <w:color w:val="3370FF"/>
      </w:rPr>
    </w:lvl>
  </w:abstractNum>
  <w:abstractNum w:abstractNumId="146" w15:restartNumberingAfterBreak="0">
    <w:nsid w:val="A1CD1D7D"/>
    <w:multiLevelType w:val="singleLevel"/>
    <w:tmpl w:val="A1CD1D7D"/>
    <w:lvl w:ilvl="0">
      <w:start w:val="3"/>
      <w:numFmt w:val="decimal"/>
      <w:lvlText w:val="%1."/>
      <w:lvlJc w:val="left"/>
      <w:rPr>
        <w:color w:val="3370FF"/>
      </w:rPr>
    </w:lvl>
  </w:abstractNum>
  <w:abstractNum w:abstractNumId="147" w15:restartNumberingAfterBreak="0">
    <w:nsid w:val="A1DC36BF"/>
    <w:multiLevelType w:val="singleLevel"/>
    <w:tmpl w:val="A1DC36BF"/>
    <w:lvl w:ilvl="0">
      <w:numFmt w:val="bullet"/>
      <w:lvlText w:val="▪"/>
      <w:lvlJc w:val="left"/>
      <w:rPr>
        <w:color w:val="3370FF"/>
        <w:sz w:val="11"/>
      </w:rPr>
    </w:lvl>
  </w:abstractNum>
  <w:abstractNum w:abstractNumId="148" w15:restartNumberingAfterBreak="0">
    <w:nsid w:val="A1E5F70E"/>
    <w:multiLevelType w:val="singleLevel"/>
    <w:tmpl w:val="A1E5F70E"/>
    <w:lvl w:ilvl="0">
      <w:start w:val="1"/>
      <w:numFmt w:val="decimal"/>
      <w:lvlText w:val="%1."/>
      <w:lvlJc w:val="left"/>
      <w:rPr>
        <w:color w:val="3370FF"/>
      </w:rPr>
    </w:lvl>
  </w:abstractNum>
  <w:abstractNum w:abstractNumId="149" w15:restartNumberingAfterBreak="0">
    <w:nsid w:val="A25F19CE"/>
    <w:multiLevelType w:val="singleLevel"/>
    <w:tmpl w:val="A25F19CE"/>
    <w:lvl w:ilvl="0">
      <w:numFmt w:val="bullet"/>
      <w:lvlText w:val="▪"/>
      <w:lvlJc w:val="left"/>
      <w:rPr>
        <w:color w:val="3370FF"/>
        <w:sz w:val="11"/>
      </w:rPr>
    </w:lvl>
  </w:abstractNum>
  <w:abstractNum w:abstractNumId="150" w15:restartNumberingAfterBreak="0">
    <w:nsid w:val="A27F1EC0"/>
    <w:multiLevelType w:val="singleLevel"/>
    <w:tmpl w:val="A27F1EC0"/>
    <w:lvl w:ilvl="0">
      <w:numFmt w:val="bullet"/>
      <w:lvlText w:val="▪"/>
      <w:lvlJc w:val="left"/>
      <w:rPr>
        <w:color w:val="3370FF"/>
        <w:sz w:val="11"/>
      </w:rPr>
    </w:lvl>
  </w:abstractNum>
  <w:abstractNum w:abstractNumId="151" w15:restartNumberingAfterBreak="0">
    <w:nsid w:val="A2BA2956"/>
    <w:multiLevelType w:val="singleLevel"/>
    <w:tmpl w:val="A2BA2956"/>
    <w:lvl w:ilvl="0">
      <w:numFmt w:val="bullet"/>
      <w:lvlText w:val="▪"/>
      <w:lvlJc w:val="left"/>
      <w:rPr>
        <w:color w:val="3370FF"/>
        <w:sz w:val="11"/>
      </w:rPr>
    </w:lvl>
  </w:abstractNum>
  <w:abstractNum w:abstractNumId="152" w15:restartNumberingAfterBreak="0">
    <w:nsid w:val="A2BD8046"/>
    <w:multiLevelType w:val="singleLevel"/>
    <w:tmpl w:val="A2BD8046"/>
    <w:lvl w:ilvl="0">
      <w:numFmt w:val="bullet"/>
      <w:lvlText w:val="•"/>
      <w:lvlJc w:val="left"/>
      <w:rPr>
        <w:color w:val="3370FF"/>
      </w:rPr>
    </w:lvl>
  </w:abstractNum>
  <w:abstractNum w:abstractNumId="153" w15:restartNumberingAfterBreak="0">
    <w:nsid w:val="A346B821"/>
    <w:multiLevelType w:val="singleLevel"/>
    <w:tmpl w:val="A346B821"/>
    <w:lvl w:ilvl="0">
      <w:numFmt w:val="bullet"/>
      <w:lvlText w:val="￮"/>
      <w:lvlJc w:val="left"/>
      <w:rPr>
        <w:color w:val="3370FF"/>
      </w:rPr>
    </w:lvl>
  </w:abstractNum>
  <w:abstractNum w:abstractNumId="154" w15:restartNumberingAfterBreak="0">
    <w:nsid w:val="A362769C"/>
    <w:multiLevelType w:val="singleLevel"/>
    <w:tmpl w:val="A362769C"/>
    <w:lvl w:ilvl="0">
      <w:numFmt w:val="bullet"/>
      <w:lvlText w:val="•"/>
      <w:lvlJc w:val="left"/>
      <w:rPr>
        <w:color w:val="3370FF"/>
      </w:rPr>
    </w:lvl>
  </w:abstractNum>
  <w:abstractNum w:abstractNumId="155" w15:restartNumberingAfterBreak="0">
    <w:nsid w:val="A4433E0D"/>
    <w:multiLevelType w:val="singleLevel"/>
    <w:tmpl w:val="A4433E0D"/>
    <w:lvl w:ilvl="0">
      <w:numFmt w:val="bullet"/>
      <w:lvlText w:val="▪"/>
      <w:lvlJc w:val="left"/>
      <w:rPr>
        <w:color w:val="3370FF"/>
        <w:sz w:val="11"/>
      </w:rPr>
    </w:lvl>
  </w:abstractNum>
  <w:abstractNum w:abstractNumId="156" w15:restartNumberingAfterBreak="0">
    <w:nsid w:val="A4D57BE8"/>
    <w:multiLevelType w:val="singleLevel"/>
    <w:tmpl w:val="A4D57BE8"/>
    <w:lvl w:ilvl="0">
      <w:numFmt w:val="bullet"/>
      <w:lvlText w:val="•"/>
      <w:lvlJc w:val="left"/>
      <w:rPr>
        <w:color w:val="3370FF"/>
      </w:rPr>
    </w:lvl>
  </w:abstractNum>
  <w:abstractNum w:abstractNumId="157" w15:restartNumberingAfterBreak="0">
    <w:nsid w:val="A4D875FC"/>
    <w:multiLevelType w:val="singleLevel"/>
    <w:tmpl w:val="A4D875FC"/>
    <w:lvl w:ilvl="0">
      <w:start w:val="1"/>
      <w:numFmt w:val="lowerRoman"/>
      <w:lvlText w:val="%1."/>
      <w:lvlJc w:val="left"/>
      <w:rPr>
        <w:color w:val="3370FF"/>
      </w:rPr>
    </w:lvl>
  </w:abstractNum>
  <w:abstractNum w:abstractNumId="158" w15:restartNumberingAfterBreak="0">
    <w:nsid w:val="A521A01A"/>
    <w:multiLevelType w:val="singleLevel"/>
    <w:tmpl w:val="A521A01A"/>
    <w:lvl w:ilvl="0">
      <w:numFmt w:val="bullet"/>
      <w:lvlText w:val="▪"/>
      <w:lvlJc w:val="left"/>
      <w:rPr>
        <w:color w:val="3370FF"/>
        <w:sz w:val="11"/>
      </w:rPr>
    </w:lvl>
  </w:abstractNum>
  <w:abstractNum w:abstractNumId="159" w15:restartNumberingAfterBreak="0">
    <w:nsid w:val="A5435042"/>
    <w:multiLevelType w:val="singleLevel"/>
    <w:tmpl w:val="A5435042"/>
    <w:lvl w:ilvl="0">
      <w:numFmt w:val="bullet"/>
      <w:lvlText w:val="•"/>
      <w:lvlJc w:val="left"/>
      <w:rPr>
        <w:color w:val="3370FF"/>
      </w:rPr>
    </w:lvl>
  </w:abstractNum>
  <w:abstractNum w:abstractNumId="160" w15:restartNumberingAfterBreak="0">
    <w:nsid w:val="A581B6AB"/>
    <w:multiLevelType w:val="singleLevel"/>
    <w:tmpl w:val="A581B6AB"/>
    <w:lvl w:ilvl="0">
      <w:start w:val="7"/>
      <w:numFmt w:val="decimal"/>
      <w:lvlText w:val="%1."/>
      <w:lvlJc w:val="left"/>
      <w:rPr>
        <w:color w:val="3370FF"/>
      </w:rPr>
    </w:lvl>
  </w:abstractNum>
  <w:abstractNum w:abstractNumId="161" w15:restartNumberingAfterBreak="0">
    <w:nsid w:val="A5987499"/>
    <w:multiLevelType w:val="singleLevel"/>
    <w:tmpl w:val="A5987499"/>
    <w:lvl w:ilvl="0">
      <w:numFmt w:val="bullet"/>
      <w:lvlText w:val="▪"/>
      <w:lvlJc w:val="left"/>
      <w:rPr>
        <w:color w:val="3370FF"/>
        <w:sz w:val="11"/>
      </w:rPr>
    </w:lvl>
  </w:abstractNum>
  <w:abstractNum w:abstractNumId="162" w15:restartNumberingAfterBreak="0">
    <w:nsid w:val="A6482E03"/>
    <w:multiLevelType w:val="singleLevel"/>
    <w:tmpl w:val="A6482E03"/>
    <w:lvl w:ilvl="0">
      <w:numFmt w:val="bullet"/>
      <w:lvlText w:val="▪"/>
      <w:lvlJc w:val="left"/>
      <w:rPr>
        <w:color w:val="3370FF"/>
        <w:sz w:val="11"/>
      </w:rPr>
    </w:lvl>
  </w:abstractNum>
  <w:abstractNum w:abstractNumId="163" w15:restartNumberingAfterBreak="0">
    <w:nsid w:val="A68D076A"/>
    <w:multiLevelType w:val="singleLevel"/>
    <w:tmpl w:val="A68D076A"/>
    <w:lvl w:ilvl="0">
      <w:numFmt w:val="bullet"/>
      <w:lvlText w:val="▪"/>
      <w:lvlJc w:val="left"/>
      <w:rPr>
        <w:color w:val="3370FF"/>
        <w:sz w:val="11"/>
      </w:rPr>
    </w:lvl>
  </w:abstractNum>
  <w:abstractNum w:abstractNumId="164" w15:restartNumberingAfterBreak="0">
    <w:nsid w:val="A6966633"/>
    <w:multiLevelType w:val="singleLevel"/>
    <w:tmpl w:val="A6966633"/>
    <w:lvl w:ilvl="0">
      <w:start w:val="4"/>
      <w:numFmt w:val="decimal"/>
      <w:lvlText w:val="%1."/>
      <w:lvlJc w:val="left"/>
      <w:rPr>
        <w:color w:val="3370FF"/>
      </w:rPr>
    </w:lvl>
  </w:abstractNum>
  <w:abstractNum w:abstractNumId="165" w15:restartNumberingAfterBreak="0">
    <w:nsid w:val="A6E60070"/>
    <w:multiLevelType w:val="singleLevel"/>
    <w:tmpl w:val="A6E60070"/>
    <w:lvl w:ilvl="0">
      <w:numFmt w:val="bullet"/>
      <w:lvlText w:val="▪"/>
      <w:lvlJc w:val="left"/>
      <w:rPr>
        <w:color w:val="3370FF"/>
        <w:sz w:val="11"/>
      </w:rPr>
    </w:lvl>
  </w:abstractNum>
  <w:abstractNum w:abstractNumId="166" w15:restartNumberingAfterBreak="0">
    <w:nsid w:val="A7290756"/>
    <w:multiLevelType w:val="singleLevel"/>
    <w:tmpl w:val="A7290756"/>
    <w:lvl w:ilvl="0">
      <w:numFmt w:val="bullet"/>
      <w:lvlText w:val="￮"/>
      <w:lvlJc w:val="left"/>
      <w:rPr>
        <w:color w:val="3370FF"/>
      </w:rPr>
    </w:lvl>
  </w:abstractNum>
  <w:abstractNum w:abstractNumId="167" w15:restartNumberingAfterBreak="0">
    <w:nsid w:val="A750D230"/>
    <w:multiLevelType w:val="singleLevel"/>
    <w:tmpl w:val="A750D230"/>
    <w:lvl w:ilvl="0">
      <w:numFmt w:val="bullet"/>
      <w:lvlText w:val="•"/>
      <w:lvlJc w:val="left"/>
      <w:rPr>
        <w:color w:val="3370FF"/>
      </w:rPr>
    </w:lvl>
  </w:abstractNum>
  <w:abstractNum w:abstractNumId="168" w15:restartNumberingAfterBreak="0">
    <w:nsid w:val="A7C8314B"/>
    <w:multiLevelType w:val="singleLevel"/>
    <w:tmpl w:val="A7C8314B"/>
    <w:lvl w:ilvl="0">
      <w:numFmt w:val="bullet"/>
      <w:lvlText w:val="￮"/>
      <w:lvlJc w:val="left"/>
      <w:rPr>
        <w:color w:val="3370FF"/>
      </w:rPr>
    </w:lvl>
  </w:abstractNum>
  <w:abstractNum w:abstractNumId="169" w15:restartNumberingAfterBreak="0">
    <w:nsid w:val="A7CF62F0"/>
    <w:multiLevelType w:val="singleLevel"/>
    <w:tmpl w:val="A7CF62F0"/>
    <w:lvl w:ilvl="0">
      <w:numFmt w:val="bullet"/>
      <w:lvlText w:val="•"/>
      <w:lvlJc w:val="left"/>
      <w:rPr>
        <w:color w:val="3370FF"/>
      </w:rPr>
    </w:lvl>
  </w:abstractNum>
  <w:abstractNum w:abstractNumId="170" w15:restartNumberingAfterBreak="0">
    <w:nsid w:val="A7DF7C18"/>
    <w:multiLevelType w:val="singleLevel"/>
    <w:tmpl w:val="A7DF7C18"/>
    <w:lvl w:ilvl="0">
      <w:start w:val="3"/>
      <w:numFmt w:val="decimal"/>
      <w:lvlText w:val="%1."/>
      <w:lvlJc w:val="left"/>
      <w:rPr>
        <w:color w:val="3370FF"/>
      </w:rPr>
    </w:lvl>
  </w:abstractNum>
  <w:abstractNum w:abstractNumId="171" w15:restartNumberingAfterBreak="0">
    <w:nsid w:val="A8678557"/>
    <w:multiLevelType w:val="singleLevel"/>
    <w:tmpl w:val="A8678557"/>
    <w:lvl w:ilvl="0">
      <w:start w:val="3"/>
      <w:numFmt w:val="decimal"/>
      <w:lvlText w:val="%1."/>
      <w:lvlJc w:val="left"/>
      <w:rPr>
        <w:color w:val="3370FF"/>
      </w:rPr>
    </w:lvl>
  </w:abstractNum>
  <w:abstractNum w:abstractNumId="172" w15:restartNumberingAfterBreak="0">
    <w:nsid w:val="A8C84627"/>
    <w:multiLevelType w:val="singleLevel"/>
    <w:tmpl w:val="A8C84627"/>
    <w:lvl w:ilvl="0">
      <w:numFmt w:val="bullet"/>
      <w:lvlText w:val="•"/>
      <w:lvlJc w:val="left"/>
      <w:rPr>
        <w:color w:val="3370FF"/>
      </w:rPr>
    </w:lvl>
  </w:abstractNum>
  <w:abstractNum w:abstractNumId="173" w15:restartNumberingAfterBreak="0">
    <w:nsid w:val="A8E23EBE"/>
    <w:multiLevelType w:val="singleLevel"/>
    <w:tmpl w:val="A8E23EBE"/>
    <w:lvl w:ilvl="0">
      <w:start w:val="1"/>
      <w:numFmt w:val="decimal"/>
      <w:lvlText w:val="%1."/>
      <w:lvlJc w:val="left"/>
      <w:rPr>
        <w:color w:val="3370FF"/>
      </w:rPr>
    </w:lvl>
  </w:abstractNum>
  <w:abstractNum w:abstractNumId="174" w15:restartNumberingAfterBreak="0">
    <w:nsid w:val="A904AA35"/>
    <w:multiLevelType w:val="singleLevel"/>
    <w:tmpl w:val="A904AA35"/>
    <w:lvl w:ilvl="0">
      <w:numFmt w:val="bullet"/>
      <w:lvlText w:val="•"/>
      <w:lvlJc w:val="left"/>
      <w:rPr>
        <w:color w:val="3370FF"/>
      </w:rPr>
    </w:lvl>
  </w:abstractNum>
  <w:abstractNum w:abstractNumId="175" w15:restartNumberingAfterBreak="0">
    <w:nsid w:val="A9136B6B"/>
    <w:multiLevelType w:val="singleLevel"/>
    <w:tmpl w:val="A9136B6B"/>
    <w:lvl w:ilvl="0">
      <w:start w:val="2"/>
      <w:numFmt w:val="decimal"/>
      <w:lvlText w:val="%1."/>
      <w:lvlJc w:val="left"/>
      <w:rPr>
        <w:color w:val="3370FF"/>
      </w:rPr>
    </w:lvl>
  </w:abstractNum>
  <w:abstractNum w:abstractNumId="176" w15:restartNumberingAfterBreak="0">
    <w:nsid w:val="A97D620A"/>
    <w:multiLevelType w:val="singleLevel"/>
    <w:tmpl w:val="A97D620A"/>
    <w:lvl w:ilvl="0">
      <w:numFmt w:val="bullet"/>
      <w:lvlText w:val="▪"/>
      <w:lvlJc w:val="left"/>
      <w:rPr>
        <w:color w:val="3370FF"/>
        <w:sz w:val="11"/>
      </w:rPr>
    </w:lvl>
  </w:abstractNum>
  <w:abstractNum w:abstractNumId="177" w15:restartNumberingAfterBreak="0">
    <w:nsid w:val="A9AC3AA7"/>
    <w:multiLevelType w:val="singleLevel"/>
    <w:tmpl w:val="A9AC3AA7"/>
    <w:lvl w:ilvl="0">
      <w:numFmt w:val="bullet"/>
      <w:lvlText w:val="▪"/>
      <w:lvlJc w:val="left"/>
      <w:rPr>
        <w:color w:val="3370FF"/>
        <w:sz w:val="11"/>
      </w:rPr>
    </w:lvl>
  </w:abstractNum>
  <w:abstractNum w:abstractNumId="178" w15:restartNumberingAfterBreak="0">
    <w:nsid w:val="AA736F10"/>
    <w:multiLevelType w:val="singleLevel"/>
    <w:tmpl w:val="AA736F10"/>
    <w:lvl w:ilvl="0">
      <w:numFmt w:val="bullet"/>
      <w:lvlText w:val="￮"/>
      <w:lvlJc w:val="left"/>
      <w:rPr>
        <w:color w:val="3370FF"/>
      </w:rPr>
    </w:lvl>
  </w:abstractNum>
  <w:abstractNum w:abstractNumId="179" w15:restartNumberingAfterBreak="0">
    <w:nsid w:val="AAF3F3FA"/>
    <w:multiLevelType w:val="singleLevel"/>
    <w:tmpl w:val="AAF3F3FA"/>
    <w:lvl w:ilvl="0">
      <w:numFmt w:val="bullet"/>
      <w:lvlText w:val="▪"/>
      <w:lvlJc w:val="left"/>
      <w:rPr>
        <w:color w:val="3370FF"/>
        <w:sz w:val="11"/>
      </w:rPr>
    </w:lvl>
  </w:abstractNum>
  <w:abstractNum w:abstractNumId="180" w15:restartNumberingAfterBreak="0">
    <w:nsid w:val="AB0E52DC"/>
    <w:multiLevelType w:val="singleLevel"/>
    <w:tmpl w:val="AB0E52DC"/>
    <w:lvl w:ilvl="0">
      <w:start w:val="2"/>
      <w:numFmt w:val="lowerLetter"/>
      <w:lvlText w:val="%1."/>
      <w:lvlJc w:val="left"/>
      <w:rPr>
        <w:color w:val="3370FF"/>
      </w:rPr>
    </w:lvl>
  </w:abstractNum>
  <w:abstractNum w:abstractNumId="181" w15:restartNumberingAfterBreak="0">
    <w:nsid w:val="AB2E9453"/>
    <w:multiLevelType w:val="singleLevel"/>
    <w:tmpl w:val="AB2E9453"/>
    <w:lvl w:ilvl="0">
      <w:start w:val="5"/>
      <w:numFmt w:val="decimal"/>
      <w:lvlText w:val="%1."/>
      <w:lvlJc w:val="left"/>
      <w:rPr>
        <w:color w:val="3370FF"/>
      </w:rPr>
    </w:lvl>
  </w:abstractNum>
  <w:abstractNum w:abstractNumId="182" w15:restartNumberingAfterBreak="0">
    <w:nsid w:val="ABB77A1D"/>
    <w:multiLevelType w:val="singleLevel"/>
    <w:tmpl w:val="ABB77A1D"/>
    <w:lvl w:ilvl="0">
      <w:start w:val="3"/>
      <w:numFmt w:val="lowerLetter"/>
      <w:lvlText w:val="%1."/>
      <w:lvlJc w:val="left"/>
      <w:rPr>
        <w:color w:val="3370FF"/>
      </w:rPr>
    </w:lvl>
  </w:abstractNum>
  <w:abstractNum w:abstractNumId="183" w15:restartNumberingAfterBreak="0">
    <w:nsid w:val="AC04E6E0"/>
    <w:multiLevelType w:val="singleLevel"/>
    <w:tmpl w:val="AC04E6E0"/>
    <w:lvl w:ilvl="0">
      <w:numFmt w:val="bullet"/>
      <w:lvlText w:val="▪"/>
      <w:lvlJc w:val="left"/>
      <w:rPr>
        <w:color w:val="3370FF"/>
        <w:sz w:val="11"/>
      </w:rPr>
    </w:lvl>
  </w:abstractNum>
  <w:abstractNum w:abstractNumId="184" w15:restartNumberingAfterBreak="0">
    <w:nsid w:val="AC38AFEB"/>
    <w:multiLevelType w:val="singleLevel"/>
    <w:tmpl w:val="AC38AFEB"/>
    <w:lvl w:ilvl="0">
      <w:numFmt w:val="bullet"/>
      <w:lvlText w:val="▪"/>
      <w:lvlJc w:val="left"/>
      <w:rPr>
        <w:color w:val="3370FF"/>
        <w:sz w:val="11"/>
      </w:rPr>
    </w:lvl>
  </w:abstractNum>
  <w:abstractNum w:abstractNumId="185" w15:restartNumberingAfterBreak="0">
    <w:nsid w:val="ACB488C1"/>
    <w:multiLevelType w:val="singleLevel"/>
    <w:tmpl w:val="ACB488C1"/>
    <w:lvl w:ilvl="0">
      <w:numFmt w:val="bullet"/>
      <w:lvlText w:val="￮"/>
      <w:lvlJc w:val="left"/>
      <w:rPr>
        <w:color w:val="3370FF"/>
      </w:rPr>
    </w:lvl>
  </w:abstractNum>
  <w:abstractNum w:abstractNumId="186" w15:restartNumberingAfterBreak="0">
    <w:nsid w:val="AD23EE13"/>
    <w:multiLevelType w:val="singleLevel"/>
    <w:tmpl w:val="AD23EE13"/>
    <w:lvl w:ilvl="0">
      <w:start w:val="3"/>
      <w:numFmt w:val="lowerLetter"/>
      <w:lvlText w:val="%1."/>
      <w:lvlJc w:val="left"/>
      <w:rPr>
        <w:color w:val="3370FF"/>
      </w:rPr>
    </w:lvl>
  </w:abstractNum>
  <w:abstractNum w:abstractNumId="187" w15:restartNumberingAfterBreak="0">
    <w:nsid w:val="AD25FBEA"/>
    <w:multiLevelType w:val="singleLevel"/>
    <w:tmpl w:val="AD25FBEA"/>
    <w:lvl w:ilvl="0">
      <w:numFmt w:val="bullet"/>
      <w:lvlText w:val="￮"/>
      <w:lvlJc w:val="left"/>
      <w:rPr>
        <w:color w:val="3370FF"/>
      </w:rPr>
    </w:lvl>
  </w:abstractNum>
  <w:abstractNum w:abstractNumId="188" w15:restartNumberingAfterBreak="0">
    <w:nsid w:val="AD37AD84"/>
    <w:multiLevelType w:val="singleLevel"/>
    <w:tmpl w:val="AD37AD84"/>
    <w:lvl w:ilvl="0">
      <w:numFmt w:val="bullet"/>
      <w:lvlText w:val="•"/>
      <w:lvlJc w:val="left"/>
      <w:rPr>
        <w:color w:val="3370FF"/>
      </w:rPr>
    </w:lvl>
  </w:abstractNum>
  <w:abstractNum w:abstractNumId="189" w15:restartNumberingAfterBreak="0">
    <w:nsid w:val="AD8D0E0B"/>
    <w:multiLevelType w:val="singleLevel"/>
    <w:tmpl w:val="AD8D0E0B"/>
    <w:lvl w:ilvl="0">
      <w:numFmt w:val="bullet"/>
      <w:lvlText w:val="▪"/>
      <w:lvlJc w:val="left"/>
      <w:rPr>
        <w:color w:val="3370FF"/>
        <w:sz w:val="11"/>
      </w:rPr>
    </w:lvl>
  </w:abstractNum>
  <w:abstractNum w:abstractNumId="190" w15:restartNumberingAfterBreak="0">
    <w:nsid w:val="ADC3CBB4"/>
    <w:multiLevelType w:val="singleLevel"/>
    <w:tmpl w:val="ADC3CBB4"/>
    <w:lvl w:ilvl="0">
      <w:numFmt w:val="bullet"/>
      <w:lvlText w:val="￮"/>
      <w:lvlJc w:val="left"/>
      <w:rPr>
        <w:color w:val="3370FF"/>
      </w:rPr>
    </w:lvl>
  </w:abstractNum>
  <w:abstractNum w:abstractNumId="191" w15:restartNumberingAfterBreak="0">
    <w:nsid w:val="AE25E9AE"/>
    <w:multiLevelType w:val="singleLevel"/>
    <w:tmpl w:val="AE25E9AE"/>
    <w:lvl w:ilvl="0">
      <w:start w:val="4"/>
      <w:numFmt w:val="decimal"/>
      <w:lvlText w:val="%1."/>
      <w:lvlJc w:val="left"/>
      <w:rPr>
        <w:color w:val="3370FF"/>
      </w:rPr>
    </w:lvl>
  </w:abstractNum>
  <w:abstractNum w:abstractNumId="192" w15:restartNumberingAfterBreak="0">
    <w:nsid w:val="AE474817"/>
    <w:multiLevelType w:val="singleLevel"/>
    <w:tmpl w:val="AE474817"/>
    <w:lvl w:ilvl="0">
      <w:start w:val="2"/>
      <w:numFmt w:val="decimal"/>
      <w:lvlText w:val="%1."/>
      <w:lvlJc w:val="left"/>
      <w:rPr>
        <w:color w:val="3370FF"/>
      </w:rPr>
    </w:lvl>
  </w:abstractNum>
  <w:abstractNum w:abstractNumId="193" w15:restartNumberingAfterBreak="0">
    <w:nsid w:val="AE811F76"/>
    <w:multiLevelType w:val="singleLevel"/>
    <w:tmpl w:val="AE811F76"/>
    <w:lvl w:ilvl="0">
      <w:numFmt w:val="bullet"/>
      <w:lvlText w:val="▪"/>
      <w:lvlJc w:val="left"/>
      <w:rPr>
        <w:color w:val="3370FF"/>
        <w:sz w:val="11"/>
      </w:rPr>
    </w:lvl>
  </w:abstractNum>
  <w:abstractNum w:abstractNumId="194" w15:restartNumberingAfterBreak="0">
    <w:nsid w:val="AEB678A5"/>
    <w:multiLevelType w:val="singleLevel"/>
    <w:tmpl w:val="AEB678A5"/>
    <w:lvl w:ilvl="0">
      <w:start w:val="3"/>
      <w:numFmt w:val="decimal"/>
      <w:lvlText w:val="%1."/>
      <w:lvlJc w:val="left"/>
      <w:rPr>
        <w:color w:val="3370FF"/>
      </w:rPr>
    </w:lvl>
  </w:abstractNum>
  <w:abstractNum w:abstractNumId="195" w15:restartNumberingAfterBreak="0">
    <w:nsid w:val="AF139D7D"/>
    <w:multiLevelType w:val="singleLevel"/>
    <w:tmpl w:val="AF139D7D"/>
    <w:lvl w:ilvl="0">
      <w:numFmt w:val="bullet"/>
      <w:lvlText w:val="▪"/>
      <w:lvlJc w:val="left"/>
      <w:rPr>
        <w:color w:val="3370FF"/>
        <w:sz w:val="11"/>
      </w:rPr>
    </w:lvl>
  </w:abstractNum>
  <w:abstractNum w:abstractNumId="196" w15:restartNumberingAfterBreak="0">
    <w:nsid w:val="AFCA8A48"/>
    <w:multiLevelType w:val="singleLevel"/>
    <w:tmpl w:val="AFCA8A48"/>
    <w:lvl w:ilvl="0">
      <w:numFmt w:val="bullet"/>
      <w:lvlText w:val="▪"/>
      <w:lvlJc w:val="left"/>
      <w:rPr>
        <w:color w:val="3370FF"/>
        <w:sz w:val="11"/>
      </w:rPr>
    </w:lvl>
  </w:abstractNum>
  <w:abstractNum w:abstractNumId="197" w15:restartNumberingAfterBreak="0">
    <w:nsid w:val="AFDE7C4B"/>
    <w:multiLevelType w:val="singleLevel"/>
    <w:tmpl w:val="AFDE7C4B"/>
    <w:lvl w:ilvl="0">
      <w:numFmt w:val="bullet"/>
      <w:lvlText w:val="￮"/>
      <w:lvlJc w:val="left"/>
      <w:rPr>
        <w:color w:val="3370FF"/>
      </w:rPr>
    </w:lvl>
  </w:abstractNum>
  <w:abstractNum w:abstractNumId="198" w15:restartNumberingAfterBreak="0">
    <w:nsid w:val="AFFA848E"/>
    <w:multiLevelType w:val="singleLevel"/>
    <w:tmpl w:val="AFFA848E"/>
    <w:lvl w:ilvl="0">
      <w:numFmt w:val="bullet"/>
      <w:lvlText w:val="￮"/>
      <w:lvlJc w:val="left"/>
      <w:rPr>
        <w:color w:val="3370FF"/>
      </w:rPr>
    </w:lvl>
  </w:abstractNum>
  <w:abstractNum w:abstractNumId="199" w15:restartNumberingAfterBreak="0">
    <w:nsid w:val="B0082E4F"/>
    <w:multiLevelType w:val="singleLevel"/>
    <w:tmpl w:val="B0082E4F"/>
    <w:lvl w:ilvl="0">
      <w:start w:val="23"/>
      <w:numFmt w:val="lowerLetter"/>
      <w:lvlText w:val="%1."/>
      <w:lvlJc w:val="left"/>
      <w:rPr>
        <w:color w:val="3370FF"/>
      </w:rPr>
    </w:lvl>
  </w:abstractNum>
  <w:abstractNum w:abstractNumId="200" w15:restartNumberingAfterBreak="0">
    <w:nsid w:val="B02A9460"/>
    <w:multiLevelType w:val="singleLevel"/>
    <w:tmpl w:val="B02A9460"/>
    <w:lvl w:ilvl="0">
      <w:numFmt w:val="bullet"/>
      <w:lvlText w:val="•"/>
      <w:lvlJc w:val="left"/>
      <w:rPr>
        <w:color w:val="3370FF"/>
      </w:rPr>
    </w:lvl>
  </w:abstractNum>
  <w:abstractNum w:abstractNumId="201" w15:restartNumberingAfterBreak="0">
    <w:nsid w:val="B064CA0C"/>
    <w:multiLevelType w:val="singleLevel"/>
    <w:tmpl w:val="B064CA0C"/>
    <w:lvl w:ilvl="0">
      <w:numFmt w:val="bullet"/>
      <w:lvlText w:val="￮"/>
      <w:lvlJc w:val="left"/>
      <w:rPr>
        <w:color w:val="3370FF"/>
      </w:rPr>
    </w:lvl>
  </w:abstractNum>
  <w:abstractNum w:abstractNumId="202" w15:restartNumberingAfterBreak="0">
    <w:nsid w:val="B08374AC"/>
    <w:multiLevelType w:val="singleLevel"/>
    <w:tmpl w:val="B08374AC"/>
    <w:lvl w:ilvl="0">
      <w:numFmt w:val="bullet"/>
      <w:lvlText w:val="▪"/>
      <w:lvlJc w:val="left"/>
      <w:rPr>
        <w:color w:val="3370FF"/>
        <w:sz w:val="11"/>
      </w:rPr>
    </w:lvl>
  </w:abstractNum>
  <w:abstractNum w:abstractNumId="203" w15:restartNumberingAfterBreak="0">
    <w:nsid w:val="B08B4E02"/>
    <w:multiLevelType w:val="singleLevel"/>
    <w:tmpl w:val="B08B4E02"/>
    <w:lvl w:ilvl="0">
      <w:numFmt w:val="bullet"/>
      <w:lvlText w:val="￮"/>
      <w:lvlJc w:val="left"/>
      <w:rPr>
        <w:color w:val="3370FF"/>
      </w:rPr>
    </w:lvl>
  </w:abstractNum>
  <w:abstractNum w:abstractNumId="204" w15:restartNumberingAfterBreak="0">
    <w:nsid w:val="B0ED9BEA"/>
    <w:multiLevelType w:val="singleLevel"/>
    <w:tmpl w:val="B0ED9BEA"/>
    <w:lvl w:ilvl="0">
      <w:numFmt w:val="bullet"/>
      <w:lvlText w:val="▪"/>
      <w:lvlJc w:val="left"/>
      <w:rPr>
        <w:color w:val="3370FF"/>
        <w:sz w:val="11"/>
      </w:rPr>
    </w:lvl>
  </w:abstractNum>
  <w:abstractNum w:abstractNumId="205" w15:restartNumberingAfterBreak="0">
    <w:nsid w:val="B0F1ACD9"/>
    <w:multiLevelType w:val="singleLevel"/>
    <w:tmpl w:val="B0F1ACD9"/>
    <w:lvl w:ilvl="0">
      <w:start w:val="10"/>
      <w:numFmt w:val="lowerLetter"/>
      <w:lvlText w:val="%1."/>
      <w:lvlJc w:val="left"/>
      <w:rPr>
        <w:color w:val="3370FF"/>
      </w:rPr>
    </w:lvl>
  </w:abstractNum>
  <w:abstractNum w:abstractNumId="206" w15:restartNumberingAfterBreak="0">
    <w:nsid w:val="B119E573"/>
    <w:multiLevelType w:val="singleLevel"/>
    <w:tmpl w:val="B119E573"/>
    <w:lvl w:ilvl="0">
      <w:numFmt w:val="bullet"/>
      <w:lvlText w:val="▪"/>
      <w:lvlJc w:val="left"/>
      <w:rPr>
        <w:color w:val="3370FF"/>
        <w:sz w:val="11"/>
      </w:rPr>
    </w:lvl>
  </w:abstractNum>
  <w:abstractNum w:abstractNumId="207" w15:restartNumberingAfterBreak="0">
    <w:nsid w:val="B15ABE86"/>
    <w:multiLevelType w:val="singleLevel"/>
    <w:tmpl w:val="B15ABE86"/>
    <w:lvl w:ilvl="0">
      <w:numFmt w:val="bullet"/>
      <w:lvlText w:val="￮"/>
      <w:lvlJc w:val="left"/>
      <w:rPr>
        <w:color w:val="3370FF"/>
      </w:rPr>
    </w:lvl>
  </w:abstractNum>
  <w:abstractNum w:abstractNumId="208" w15:restartNumberingAfterBreak="0">
    <w:nsid w:val="B1CC6FF1"/>
    <w:multiLevelType w:val="singleLevel"/>
    <w:tmpl w:val="B1CC6FF1"/>
    <w:lvl w:ilvl="0">
      <w:numFmt w:val="bullet"/>
      <w:lvlText w:val="▪"/>
      <w:lvlJc w:val="left"/>
      <w:rPr>
        <w:color w:val="3370FF"/>
        <w:sz w:val="11"/>
      </w:rPr>
    </w:lvl>
  </w:abstractNum>
  <w:abstractNum w:abstractNumId="209" w15:restartNumberingAfterBreak="0">
    <w:nsid w:val="B216FAF1"/>
    <w:multiLevelType w:val="singleLevel"/>
    <w:tmpl w:val="B216FAF1"/>
    <w:lvl w:ilvl="0">
      <w:start w:val="4"/>
      <w:numFmt w:val="decimal"/>
      <w:lvlText w:val="%1."/>
      <w:lvlJc w:val="left"/>
      <w:rPr>
        <w:color w:val="3370FF"/>
      </w:rPr>
    </w:lvl>
  </w:abstractNum>
  <w:abstractNum w:abstractNumId="210" w15:restartNumberingAfterBreak="0">
    <w:nsid w:val="B23A94A9"/>
    <w:multiLevelType w:val="singleLevel"/>
    <w:tmpl w:val="B23A94A9"/>
    <w:lvl w:ilvl="0">
      <w:start w:val="7"/>
      <w:numFmt w:val="lowerLetter"/>
      <w:lvlText w:val="%1."/>
      <w:lvlJc w:val="left"/>
      <w:rPr>
        <w:color w:val="3370FF"/>
      </w:rPr>
    </w:lvl>
  </w:abstractNum>
  <w:abstractNum w:abstractNumId="211" w15:restartNumberingAfterBreak="0">
    <w:nsid w:val="B2982282"/>
    <w:multiLevelType w:val="singleLevel"/>
    <w:tmpl w:val="B2982282"/>
    <w:lvl w:ilvl="0">
      <w:numFmt w:val="bullet"/>
      <w:lvlText w:val="•"/>
      <w:lvlJc w:val="left"/>
      <w:rPr>
        <w:color w:val="3370FF"/>
      </w:rPr>
    </w:lvl>
  </w:abstractNum>
  <w:abstractNum w:abstractNumId="212" w15:restartNumberingAfterBreak="0">
    <w:nsid w:val="B2CB5728"/>
    <w:multiLevelType w:val="singleLevel"/>
    <w:tmpl w:val="B2CB5728"/>
    <w:lvl w:ilvl="0">
      <w:numFmt w:val="bullet"/>
      <w:lvlText w:val="￮"/>
      <w:lvlJc w:val="left"/>
      <w:rPr>
        <w:color w:val="3370FF"/>
      </w:rPr>
    </w:lvl>
  </w:abstractNum>
  <w:abstractNum w:abstractNumId="213" w15:restartNumberingAfterBreak="0">
    <w:nsid w:val="B34F1B72"/>
    <w:multiLevelType w:val="singleLevel"/>
    <w:tmpl w:val="B34F1B72"/>
    <w:lvl w:ilvl="0">
      <w:numFmt w:val="bullet"/>
      <w:lvlText w:val="▪"/>
      <w:lvlJc w:val="left"/>
      <w:rPr>
        <w:color w:val="3370FF"/>
        <w:sz w:val="11"/>
      </w:rPr>
    </w:lvl>
  </w:abstractNum>
  <w:abstractNum w:abstractNumId="214" w15:restartNumberingAfterBreak="0">
    <w:nsid w:val="B37D6883"/>
    <w:multiLevelType w:val="singleLevel"/>
    <w:tmpl w:val="B37D6883"/>
    <w:lvl w:ilvl="0">
      <w:start w:val="2"/>
      <w:numFmt w:val="decimal"/>
      <w:lvlText w:val="%1."/>
      <w:lvlJc w:val="left"/>
      <w:rPr>
        <w:color w:val="3370FF"/>
      </w:rPr>
    </w:lvl>
  </w:abstractNum>
  <w:abstractNum w:abstractNumId="215" w15:restartNumberingAfterBreak="0">
    <w:nsid w:val="B4829311"/>
    <w:multiLevelType w:val="singleLevel"/>
    <w:tmpl w:val="B4829311"/>
    <w:lvl w:ilvl="0">
      <w:numFmt w:val="bullet"/>
      <w:lvlText w:val="￮"/>
      <w:lvlJc w:val="left"/>
      <w:rPr>
        <w:color w:val="3370FF"/>
      </w:rPr>
    </w:lvl>
  </w:abstractNum>
  <w:abstractNum w:abstractNumId="216" w15:restartNumberingAfterBreak="0">
    <w:nsid w:val="B4E02BC3"/>
    <w:multiLevelType w:val="singleLevel"/>
    <w:tmpl w:val="B4E02BC3"/>
    <w:lvl w:ilvl="0">
      <w:numFmt w:val="bullet"/>
      <w:lvlText w:val="▪"/>
      <w:lvlJc w:val="left"/>
      <w:rPr>
        <w:color w:val="3370FF"/>
        <w:sz w:val="11"/>
      </w:rPr>
    </w:lvl>
  </w:abstractNum>
  <w:abstractNum w:abstractNumId="217" w15:restartNumberingAfterBreak="0">
    <w:nsid w:val="B4E12318"/>
    <w:multiLevelType w:val="singleLevel"/>
    <w:tmpl w:val="B4E12318"/>
    <w:lvl w:ilvl="0">
      <w:start w:val="1"/>
      <w:numFmt w:val="decimal"/>
      <w:lvlText w:val="%1."/>
      <w:lvlJc w:val="left"/>
      <w:rPr>
        <w:color w:val="3370FF"/>
      </w:rPr>
    </w:lvl>
  </w:abstractNum>
  <w:abstractNum w:abstractNumId="218" w15:restartNumberingAfterBreak="0">
    <w:nsid w:val="B53F3350"/>
    <w:multiLevelType w:val="singleLevel"/>
    <w:tmpl w:val="B53F3350"/>
    <w:lvl w:ilvl="0">
      <w:numFmt w:val="bullet"/>
      <w:lvlText w:val="•"/>
      <w:lvlJc w:val="left"/>
      <w:rPr>
        <w:color w:val="3370FF"/>
      </w:rPr>
    </w:lvl>
  </w:abstractNum>
  <w:abstractNum w:abstractNumId="219" w15:restartNumberingAfterBreak="0">
    <w:nsid w:val="B5601969"/>
    <w:multiLevelType w:val="singleLevel"/>
    <w:tmpl w:val="B5601969"/>
    <w:lvl w:ilvl="0">
      <w:start w:val="12"/>
      <w:numFmt w:val="lowerLetter"/>
      <w:lvlText w:val="%1."/>
      <w:lvlJc w:val="left"/>
      <w:rPr>
        <w:color w:val="3370FF"/>
      </w:rPr>
    </w:lvl>
  </w:abstractNum>
  <w:abstractNum w:abstractNumId="220" w15:restartNumberingAfterBreak="0">
    <w:nsid w:val="B5701DD1"/>
    <w:multiLevelType w:val="singleLevel"/>
    <w:tmpl w:val="B5701DD1"/>
    <w:lvl w:ilvl="0">
      <w:start w:val="2"/>
      <w:numFmt w:val="decimal"/>
      <w:lvlText w:val="%1."/>
      <w:lvlJc w:val="left"/>
      <w:rPr>
        <w:color w:val="3370FF"/>
      </w:rPr>
    </w:lvl>
  </w:abstractNum>
  <w:abstractNum w:abstractNumId="221" w15:restartNumberingAfterBreak="0">
    <w:nsid w:val="B59A6526"/>
    <w:multiLevelType w:val="singleLevel"/>
    <w:tmpl w:val="B59A6526"/>
    <w:lvl w:ilvl="0">
      <w:numFmt w:val="bullet"/>
      <w:lvlText w:val="￮"/>
      <w:lvlJc w:val="left"/>
      <w:rPr>
        <w:color w:val="3370FF"/>
      </w:rPr>
    </w:lvl>
  </w:abstractNum>
  <w:abstractNum w:abstractNumId="222" w15:restartNumberingAfterBreak="0">
    <w:nsid w:val="B5CF74F5"/>
    <w:multiLevelType w:val="singleLevel"/>
    <w:tmpl w:val="B5CF74F5"/>
    <w:lvl w:ilvl="0">
      <w:start w:val="14"/>
      <w:numFmt w:val="lowerLetter"/>
      <w:lvlText w:val="%1."/>
      <w:lvlJc w:val="left"/>
      <w:rPr>
        <w:color w:val="3370FF"/>
      </w:rPr>
    </w:lvl>
  </w:abstractNum>
  <w:abstractNum w:abstractNumId="223" w15:restartNumberingAfterBreak="0">
    <w:nsid w:val="B5E306ED"/>
    <w:multiLevelType w:val="singleLevel"/>
    <w:tmpl w:val="B5E306ED"/>
    <w:lvl w:ilvl="0">
      <w:start w:val="2"/>
      <w:numFmt w:val="decimal"/>
      <w:lvlText w:val="%1."/>
      <w:lvlJc w:val="left"/>
      <w:rPr>
        <w:color w:val="3370FF"/>
      </w:rPr>
    </w:lvl>
  </w:abstractNum>
  <w:abstractNum w:abstractNumId="224" w15:restartNumberingAfterBreak="0">
    <w:nsid w:val="B62DFF5B"/>
    <w:multiLevelType w:val="singleLevel"/>
    <w:tmpl w:val="B62DFF5B"/>
    <w:lvl w:ilvl="0">
      <w:numFmt w:val="bullet"/>
      <w:lvlText w:val="￮"/>
      <w:lvlJc w:val="left"/>
      <w:rPr>
        <w:color w:val="3370FF"/>
      </w:rPr>
    </w:lvl>
  </w:abstractNum>
  <w:abstractNum w:abstractNumId="225" w15:restartNumberingAfterBreak="0">
    <w:nsid w:val="B64EAD00"/>
    <w:multiLevelType w:val="singleLevel"/>
    <w:tmpl w:val="B64EAD00"/>
    <w:lvl w:ilvl="0">
      <w:numFmt w:val="bullet"/>
      <w:lvlText w:val="▪"/>
      <w:lvlJc w:val="left"/>
      <w:rPr>
        <w:color w:val="3370FF"/>
        <w:sz w:val="11"/>
      </w:rPr>
    </w:lvl>
  </w:abstractNum>
  <w:abstractNum w:abstractNumId="226" w15:restartNumberingAfterBreak="0">
    <w:nsid w:val="B6BDE84A"/>
    <w:multiLevelType w:val="singleLevel"/>
    <w:tmpl w:val="B6BDE84A"/>
    <w:lvl w:ilvl="0">
      <w:numFmt w:val="bullet"/>
      <w:lvlText w:val="￮"/>
      <w:lvlJc w:val="left"/>
      <w:rPr>
        <w:color w:val="3370FF"/>
      </w:rPr>
    </w:lvl>
  </w:abstractNum>
  <w:abstractNum w:abstractNumId="227" w15:restartNumberingAfterBreak="0">
    <w:nsid w:val="B77FA8F1"/>
    <w:multiLevelType w:val="singleLevel"/>
    <w:tmpl w:val="B77FA8F1"/>
    <w:lvl w:ilvl="0">
      <w:start w:val="4"/>
      <w:numFmt w:val="decimal"/>
      <w:lvlText w:val="%1."/>
      <w:lvlJc w:val="left"/>
      <w:rPr>
        <w:color w:val="3370FF"/>
      </w:rPr>
    </w:lvl>
  </w:abstractNum>
  <w:abstractNum w:abstractNumId="228" w15:restartNumberingAfterBreak="0">
    <w:nsid w:val="B88D21A8"/>
    <w:multiLevelType w:val="singleLevel"/>
    <w:tmpl w:val="B88D21A8"/>
    <w:lvl w:ilvl="0">
      <w:numFmt w:val="bullet"/>
      <w:lvlText w:val="￮"/>
      <w:lvlJc w:val="left"/>
      <w:rPr>
        <w:color w:val="3370FF"/>
      </w:rPr>
    </w:lvl>
  </w:abstractNum>
  <w:abstractNum w:abstractNumId="229" w15:restartNumberingAfterBreak="0">
    <w:nsid w:val="B8CEF35B"/>
    <w:multiLevelType w:val="singleLevel"/>
    <w:tmpl w:val="B8CEF35B"/>
    <w:lvl w:ilvl="0">
      <w:numFmt w:val="bullet"/>
      <w:lvlText w:val="￮"/>
      <w:lvlJc w:val="left"/>
      <w:rPr>
        <w:color w:val="3370FF"/>
      </w:rPr>
    </w:lvl>
  </w:abstractNum>
  <w:abstractNum w:abstractNumId="230" w15:restartNumberingAfterBreak="0">
    <w:nsid w:val="B9276A52"/>
    <w:multiLevelType w:val="singleLevel"/>
    <w:tmpl w:val="B9276A52"/>
    <w:lvl w:ilvl="0">
      <w:start w:val="3"/>
      <w:numFmt w:val="decimal"/>
      <w:lvlText w:val="%1."/>
      <w:lvlJc w:val="left"/>
      <w:rPr>
        <w:color w:val="3370FF"/>
      </w:rPr>
    </w:lvl>
  </w:abstractNum>
  <w:abstractNum w:abstractNumId="231" w15:restartNumberingAfterBreak="0">
    <w:nsid w:val="B9637847"/>
    <w:multiLevelType w:val="singleLevel"/>
    <w:tmpl w:val="B9637847"/>
    <w:lvl w:ilvl="0">
      <w:numFmt w:val="bullet"/>
      <w:lvlText w:val="•"/>
      <w:lvlJc w:val="left"/>
      <w:rPr>
        <w:color w:val="3370FF"/>
      </w:rPr>
    </w:lvl>
  </w:abstractNum>
  <w:abstractNum w:abstractNumId="232" w15:restartNumberingAfterBreak="0">
    <w:nsid w:val="B99465BD"/>
    <w:multiLevelType w:val="singleLevel"/>
    <w:tmpl w:val="B99465BD"/>
    <w:lvl w:ilvl="0">
      <w:numFmt w:val="bullet"/>
      <w:lvlText w:val="•"/>
      <w:lvlJc w:val="left"/>
      <w:rPr>
        <w:color w:val="3370FF"/>
      </w:rPr>
    </w:lvl>
  </w:abstractNum>
  <w:abstractNum w:abstractNumId="233" w15:restartNumberingAfterBreak="0">
    <w:nsid w:val="B9BECB20"/>
    <w:multiLevelType w:val="singleLevel"/>
    <w:tmpl w:val="B9BECB20"/>
    <w:lvl w:ilvl="0">
      <w:numFmt w:val="bullet"/>
      <w:lvlText w:val="￮"/>
      <w:lvlJc w:val="left"/>
      <w:rPr>
        <w:color w:val="3370FF"/>
      </w:rPr>
    </w:lvl>
  </w:abstractNum>
  <w:abstractNum w:abstractNumId="234" w15:restartNumberingAfterBreak="0">
    <w:nsid w:val="B9C742DF"/>
    <w:multiLevelType w:val="singleLevel"/>
    <w:tmpl w:val="B9C742DF"/>
    <w:lvl w:ilvl="0">
      <w:start w:val="5"/>
      <w:numFmt w:val="decimal"/>
      <w:lvlText w:val="%1."/>
      <w:lvlJc w:val="left"/>
      <w:rPr>
        <w:color w:val="3370FF"/>
      </w:rPr>
    </w:lvl>
  </w:abstractNum>
  <w:abstractNum w:abstractNumId="235" w15:restartNumberingAfterBreak="0">
    <w:nsid w:val="BA122492"/>
    <w:multiLevelType w:val="singleLevel"/>
    <w:tmpl w:val="BA122492"/>
    <w:lvl w:ilvl="0">
      <w:numFmt w:val="bullet"/>
      <w:lvlText w:val="￮"/>
      <w:lvlJc w:val="left"/>
      <w:rPr>
        <w:color w:val="3370FF"/>
      </w:rPr>
    </w:lvl>
  </w:abstractNum>
  <w:abstractNum w:abstractNumId="236" w15:restartNumberingAfterBreak="0">
    <w:nsid w:val="BA550FDB"/>
    <w:multiLevelType w:val="singleLevel"/>
    <w:tmpl w:val="BA550FDB"/>
    <w:lvl w:ilvl="0">
      <w:numFmt w:val="bullet"/>
      <w:lvlText w:val="￮"/>
      <w:lvlJc w:val="left"/>
      <w:rPr>
        <w:color w:val="3370FF"/>
      </w:rPr>
    </w:lvl>
  </w:abstractNum>
  <w:abstractNum w:abstractNumId="237" w15:restartNumberingAfterBreak="0">
    <w:nsid w:val="BAAB619A"/>
    <w:multiLevelType w:val="singleLevel"/>
    <w:tmpl w:val="BAAB619A"/>
    <w:lvl w:ilvl="0">
      <w:start w:val="3"/>
      <w:numFmt w:val="decimal"/>
      <w:lvlText w:val="%1."/>
      <w:lvlJc w:val="left"/>
      <w:rPr>
        <w:color w:val="3370FF"/>
      </w:rPr>
    </w:lvl>
  </w:abstractNum>
  <w:abstractNum w:abstractNumId="238" w15:restartNumberingAfterBreak="0">
    <w:nsid w:val="BB01E1DA"/>
    <w:multiLevelType w:val="singleLevel"/>
    <w:tmpl w:val="BB01E1DA"/>
    <w:lvl w:ilvl="0">
      <w:numFmt w:val="bullet"/>
      <w:lvlText w:val="▪"/>
      <w:lvlJc w:val="left"/>
      <w:rPr>
        <w:color w:val="3370FF"/>
        <w:sz w:val="11"/>
      </w:rPr>
    </w:lvl>
  </w:abstractNum>
  <w:abstractNum w:abstractNumId="239" w15:restartNumberingAfterBreak="0">
    <w:nsid w:val="BB264DCB"/>
    <w:multiLevelType w:val="singleLevel"/>
    <w:tmpl w:val="BB264DCB"/>
    <w:lvl w:ilvl="0">
      <w:start w:val="2"/>
      <w:numFmt w:val="decimal"/>
      <w:lvlText w:val="%1."/>
      <w:lvlJc w:val="left"/>
      <w:rPr>
        <w:color w:val="3370FF"/>
      </w:rPr>
    </w:lvl>
  </w:abstractNum>
  <w:abstractNum w:abstractNumId="240" w15:restartNumberingAfterBreak="0">
    <w:nsid w:val="BB531B50"/>
    <w:multiLevelType w:val="singleLevel"/>
    <w:tmpl w:val="BB531B50"/>
    <w:lvl w:ilvl="0">
      <w:numFmt w:val="bullet"/>
      <w:lvlText w:val="￮"/>
      <w:lvlJc w:val="left"/>
      <w:rPr>
        <w:color w:val="3370FF"/>
      </w:rPr>
    </w:lvl>
  </w:abstractNum>
  <w:abstractNum w:abstractNumId="241" w15:restartNumberingAfterBreak="0">
    <w:nsid w:val="BB64CFA9"/>
    <w:multiLevelType w:val="singleLevel"/>
    <w:tmpl w:val="BB64CFA9"/>
    <w:lvl w:ilvl="0">
      <w:numFmt w:val="bullet"/>
      <w:lvlText w:val="￮"/>
      <w:lvlJc w:val="left"/>
      <w:rPr>
        <w:color w:val="3370FF"/>
      </w:rPr>
    </w:lvl>
  </w:abstractNum>
  <w:abstractNum w:abstractNumId="242" w15:restartNumberingAfterBreak="0">
    <w:nsid w:val="BB6DFD32"/>
    <w:multiLevelType w:val="singleLevel"/>
    <w:tmpl w:val="BB6DFD32"/>
    <w:lvl w:ilvl="0">
      <w:start w:val="5"/>
      <w:numFmt w:val="decimal"/>
      <w:lvlText w:val="%1."/>
      <w:lvlJc w:val="left"/>
      <w:rPr>
        <w:color w:val="3370FF"/>
      </w:rPr>
    </w:lvl>
  </w:abstractNum>
  <w:abstractNum w:abstractNumId="243" w15:restartNumberingAfterBreak="0">
    <w:nsid w:val="BBB9C840"/>
    <w:multiLevelType w:val="singleLevel"/>
    <w:tmpl w:val="BBB9C840"/>
    <w:lvl w:ilvl="0">
      <w:numFmt w:val="bullet"/>
      <w:lvlText w:val="•"/>
      <w:lvlJc w:val="left"/>
      <w:rPr>
        <w:color w:val="3370FF"/>
      </w:rPr>
    </w:lvl>
  </w:abstractNum>
  <w:abstractNum w:abstractNumId="244" w15:restartNumberingAfterBreak="0">
    <w:nsid w:val="BC660D1E"/>
    <w:multiLevelType w:val="singleLevel"/>
    <w:tmpl w:val="BC660D1E"/>
    <w:lvl w:ilvl="0">
      <w:numFmt w:val="bullet"/>
      <w:lvlText w:val="▪"/>
      <w:lvlJc w:val="left"/>
      <w:rPr>
        <w:color w:val="3370FF"/>
        <w:sz w:val="11"/>
      </w:rPr>
    </w:lvl>
  </w:abstractNum>
  <w:abstractNum w:abstractNumId="245" w15:restartNumberingAfterBreak="0">
    <w:nsid w:val="BC7B78D9"/>
    <w:multiLevelType w:val="singleLevel"/>
    <w:tmpl w:val="BC7B78D9"/>
    <w:lvl w:ilvl="0">
      <w:start w:val="1"/>
      <w:numFmt w:val="lowerLetter"/>
      <w:lvlText w:val="%1."/>
      <w:lvlJc w:val="left"/>
      <w:rPr>
        <w:color w:val="3370FF"/>
      </w:rPr>
    </w:lvl>
  </w:abstractNum>
  <w:abstractNum w:abstractNumId="246" w15:restartNumberingAfterBreak="0">
    <w:nsid w:val="BC837A95"/>
    <w:multiLevelType w:val="singleLevel"/>
    <w:tmpl w:val="BC837A95"/>
    <w:lvl w:ilvl="0">
      <w:start w:val="18"/>
      <w:numFmt w:val="lowerLetter"/>
      <w:lvlText w:val="%1."/>
      <w:lvlJc w:val="left"/>
      <w:rPr>
        <w:color w:val="3370FF"/>
      </w:rPr>
    </w:lvl>
  </w:abstractNum>
  <w:abstractNum w:abstractNumId="247" w15:restartNumberingAfterBreak="0">
    <w:nsid w:val="BCB7EA04"/>
    <w:multiLevelType w:val="singleLevel"/>
    <w:tmpl w:val="BCB7EA04"/>
    <w:lvl w:ilvl="0">
      <w:numFmt w:val="bullet"/>
      <w:lvlText w:val="•"/>
      <w:lvlJc w:val="left"/>
      <w:rPr>
        <w:color w:val="3370FF"/>
      </w:rPr>
    </w:lvl>
  </w:abstractNum>
  <w:abstractNum w:abstractNumId="248" w15:restartNumberingAfterBreak="0">
    <w:nsid w:val="BCECA0B4"/>
    <w:multiLevelType w:val="singleLevel"/>
    <w:tmpl w:val="BCECA0B4"/>
    <w:lvl w:ilvl="0">
      <w:numFmt w:val="bullet"/>
      <w:lvlText w:val="▪"/>
      <w:lvlJc w:val="left"/>
      <w:rPr>
        <w:color w:val="3370FF"/>
        <w:sz w:val="11"/>
      </w:rPr>
    </w:lvl>
  </w:abstractNum>
  <w:abstractNum w:abstractNumId="249" w15:restartNumberingAfterBreak="0">
    <w:nsid w:val="BD2096B8"/>
    <w:multiLevelType w:val="singleLevel"/>
    <w:tmpl w:val="BD2096B8"/>
    <w:lvl w:ilvl="0">
      <w:numFmt w:val="bullet"/>
      <w:lvlText w:val="￮"/>
      <w:lvlJc w:val="left"/>
      <w:rPr>
        <w:color w:val="3370FF"/>
      </w:rPr>
    </w:lvl>
  </w:abstractNum>
  <w:abstractNum w:abstractNumId="250" w15:restartNumberingAfterBreak="0">
    <w:nsid w:val="BD3097EA"/>
    <w:multiLevelType w:val="singleLevel"/>
    <w:tmpl w:val="BD3097EA"/>
    <w:lvl w:ilvl="0">
      <w:start w:val="4"/>
      <w:numFmt w:val="lowerRoman"/>
      <w:lvlText w:val="%1."/>
      <w:lvlJc w:val="left"/>
      <w:rPr>
        <w:color w:val="3370FF"/>
      </w:rPr>
    </w:lvl>
  </w:abstractNum>
  <w:abstractNum w:abstractNumId="251" w15:restartNumberingAfterBreak="0">
    <w:nsid w:val="BD46AEF4"/>
    <w:multiLevelType w:val="singleLevel"/>
    <w:tmpl w:val="BD46AEF4"/>
    <w:lvl w:ilvl="0">
      <w:start w:val="1"/>
      <w:numFmt w:val="decimal"/>
      <w:lvlText w:val="%1."/>
      <w:lvlJc w:val="left"/>
      <w:rPr>
        <w:color w:val="3370FF"/>
      </w:rPr>
    </w:lvl>
  </w:abstractNum>
  <w:abstractNum w:abstractNumId="252" w15:restartNumberingAfterBreak="0">
    <w:nsid w:val="BD5B9D2D"/>
    <w:multiLevelType w:val="singleLevel"/>
    <w:tmpl w:val="BD5B9D2D"/>
    <w:lvl w:ilvl="0">
      <w:numFmt w:val="bullet"/>
      <w:lvlText w:val="▪"/>
      <w:lvlJc w:val="left"/>
      <w:rPr>
        <w:color w:val="3370FF"/>
        <w:sz w:val="11"/>
      </w:rPr>
    </w:lvl>
  </w:abstractNum>
  <w:abstractNum w:abstractNumId="253" w15:restartNumberingAfterBreak="0">
    <w:nsid w:val="BD6A14E8"/>
    <w:multiLevelType w:val="singleLevel"/>
    <w:tmpl w:val="BD6A14E8"/>
    <w:lvl w:ilvl="0">
      <w:start w:val="3"/>
      <w:numFmt w:val="decimal"/>
      <w:lvlText w:val="%1."/>
      <w:lvlJc w:val="left"/>
      <w:rPr>
        <w:color w:val="3370FF"/>
      </w:rPr>
    </w:lvl>
  </w:abstractNum>
  <w:abstractNum w:abstractNumId="254" w15:restartNumberingAfterBreak="0">
    <w:nsid w:val="BDA1395C"/>
    <w:multiLevelType w:val="singleLevel"/>
    <w:tmpl w:val="BDA1395C"/>
    <w:lvl w:ilvl="0">
      <w:numFmt w:val="bullet"/>
      <w:lvlText w:val="▪"/>
      <w:lvlJc w:val="left"/>
      <w:rPr>
        <w:color w:val="3370FF"/>
        <w:sz w:val="11"/>
      </w:rPr>
    </w:lvl>
  </w:abstractNum>
  <w:abstractNum w:abstractNumId="255" w15:restartNumberingAfterBreak="0">
    <w:nsid w:val="BDE76EE4"/>
    <w:multiLevelType w:val="singleLevel"/>
    <w:tmpl w:val="BDE76EE4"/>
    <w:lvl w:ilvl="0">
      <w:numFmt w:val="bullet"/>
      <w:lvlText w:val="▪"/>
      <w:lvlJc w:val="left"/>
      <w:rPr>
        <w:color w:val="3370FF"/>
        <w:sz w:val="11"/>
      </w:rPr>
    </w:lvl>
  </w:abstractNum>
  <w:abstractNum w:abstractNumId="256" w15:restartNumberingAfterBreak="0">
    <w:nsid w:val="BE5AB988"/>
    <w:multiLevelType w:val="singleLevel"/>
    <w:tmpl w:val="BE5AB988"/>
    <w:lvl w:ilvl="0">
      <w:numFmt w:val="bullet"/>
      <w:lvlText w:val="￮"/>
      <w:lvlJc w:val="left"/>
      <w:rPr>
        <w:color w:val="3370FF"/>
      </w:rPr>
    </w:lvl>
  </w:abstractNum>
  <w:abstractNum w:abstractNumId="257" w15:restartNumberingAfterBreak="0">
    <w:nsid w:val="BE8A4F4C"/>
    <w:multiLevelType w:val="singleLevel"/>
    <w:tmpl w:val="BE8A4F4C"/>
    <w:lvl w:ilvl="0">
      <w:numFmt w:val="bullet"/>
      <w:lvlText w:val="▪"/>
      <w:lvlJc w:val="left"/>
      <w:rPr>
        <w:color w:val="3370FF"/>
        <w:sz w:val="11"/>
      </w:rPr>
    </w:lvl>
  </w:abstractNum>
  <w:abstractNum w:abstractNumId="258" w15:restartNumberingAfterBreak="0">
    <w:nsid w:val="BE8CED7D"/>
    <w:multiLevelType w:val="singleLevel"/>
    <w:tmpl w:val="BE8CED7D"/>
    <w:lvl w:ilvl="0">
      <w:start w:val="1"/>
      <w:numFmt w:val="decimal"/>
      <w:lvlText w:val="%1."/>
      <w:lvlJc w:val="left"/>
      <w:rPr>
        <w:color w:val="3370FF"/>
      </w:rPr>
    </w:lvl>
  </w:abstractNum>
  <w:abstractNum w:abstractNumId="259" w15:restartNumberingAfterBreak="0">
    <w:nsid w:val="BE923771"/>
    <w:multiLevelType w:val="singleLevel"/>
    <w:tmpl w:val="BE923771"/>
    <w:lvl w:ilvl="0">
      <w:start w:val="13"/>
      <w:numFmt w:val="lowerLetter"/>
      <w:lvlText w:val="%1."/>
      <w:lvlJc w:val="left"/>
      <w:rPr>
        <w:color w:val="3370FF"/>
      </w:rPr>
    </w:lvl>
  </w:abstractNum>
  <w:abstractNum w:abstractNumId="260" w15:restartNumberingAfterBreak="0">
    <w:nsid w:val="BEB044FC"/>
    <w:multiLevelType w:val="singleLevel"/>
    <w:tmpl w:val="BEB044FC"/>
    <w:lvl w:ilvl="0">
      <w:numFmt w:val="bullet"/>
      <w:lvlText w:val="▪"/>
      <w:lvlJc w:val="left"/>
      <w:rPr>
        <w:color w:val="3370FF"/>
        <w:sz w:val="11"/>
      </w:rPr>
    </w:lvl>
  </w:abstractNum>
  <w:abstractNum w:abstractNumId="261" w15:restartNumberingAfterBreak="0">
    <w:nsid w:val="BEDBFA51"/>
    <w:multiLevelType w:val="singleLevel"/>
    <w:tmpl w:val="BEDBFA51"/>
    <w:lvl w:ilvl="0">
      <w:numFmt w:val="bullet"/>
      <w:lvlText w:val="▪"/>
      <w:lvlJc w:val="left"/>
      <w:rPr>
        <w:color w:val="3370FF"/>
        <w:sz w:val="11"/>
      </w:rPr>
    </w:lvl>
  </w:abstractNum>
  <w:abstractNum w:abstractNumId="262" w15:restartNumberingAfterBreak="0">
    <w:nsid w:val="BF0EF92C"/>
    <w:multiLevelType w:val="singleLevel"/>
    <w:tmpl w:val="BF0EF92C"/>
    <w:lvl w:ilvl="0">
      <w:numFmt w:val="bullet"/>
      <w:lvlText w:val="￮"/>
      <w:lvlJc w:val="left"/>
      <w:rPr>
        <w:color w:val="3370FF"/>
      </w:rPr>
    </w:lvl>
  </w:abstractNum>
  <w:abstractNum w:abstractNumId="263" w15:restartNumberingAfterBreak="0">
    <w:nsid w:val="BF205925"/>
    <w:multiLevelType w:val="singleLevel"/>
    <w:tmpl w:val="BF205925"/>
    <w:lvl w:ilvl="0">
      <w:start w:val="1"/>
      <w:numFmt w:val="decimal"/>
      <w:lvlText w:val="%1."/>
      <w:lvlJc w:val="left"/>
      <w:rPr>
        <w:color w:val="3370FF"/>
      </w:rPr>
    </w:lvl>
  </w:abstractNum>
  <w:abstractNum w:abstractNumId="264" w15:restartNumberingAfterBreak="0">
    <w:nsid w:val="BF35BF67"/>
    <w:multiLevelType w:val="singleLevel"/>
    <w:tmpl w:val="BF35BF67"/>
    <w:lvl w:ilvl="0">
      <w:numFmt w:val="bullet"/>
      <w:lvlText w:val="￮"/>
      <w:lvlJc w:val="left"/>
      <w:rPr>
        <w:color w:val="3370FF"/>
      </w:rPr>
    </w:lvl>
  </w:abstractNum>
  <w:abstractNum w:abstractNumId="265" w15:restartNumberingAfterBreak="0">
    <w:nsid w:val="BF35F2C0"/>
    <w:multiLevelType w:val="singleLevel"/>
    <w:tmpl w:val="BF35F2C0"/>
    <w:lvl w:ilvl="0">
      <w:start w:val="3"/>
      <w:numFmt w:val="decimal"/>
      <w:lvlText w:val="%1."/>
      <w:lvlJc w:val="left"/>
      <w:rPr>
        <w:color w:val="3370FF"/>
      </w:rPr>
    </w:lvl>
  </w:abstractNum>
  <w:abstractNum w:abstractNumId="266" w15:restartNumberingAfterBreak="0">
    <w:nsid w:val="BF498318"/>
    <w:multiLevelType w:val="singleLevel"/>
    <w:tmpl w:val="BF498318"/>
    <w:lvl w:ilvl="0">
      <w:numFmt w:val="bullet"/>
      <w:lvlText w:val="￮"/>
      <w:lvlJc w:val="left"/>
      <w:rPr>
        <w:color w:val="3370FF"/>
      </w:rPr>
    </w:lvl>
  </w:abstractNum>
  <w:abstractNum w:abstractNumId="267" w15:restartNumberingAfterBreak="0">
    <w:nsid w:val="BF50FE6B"/>
    <w:multiLevelType w:val="singleLevel"/>
    <w:tmpl w:val="BF50FE6B"/>
    <w:lvl w:ilvl="0">
      <w:numFmt w:val="bullet"/>
      <w:lvlText w:val="▪"/>
      <w:lvlJc w:val="left"/>
      <w:rPr>
        <w:color w:val="3370FF"/>
        <w:sz w:val="11"/>
      </w:rPr>
    </w:lvl>
  </w:abstractNum>
  <w:abstractNum w:abstractNumId="268" w15:restartNumberingAfterBreak="0">
    <w:nsid w:val="BF90AAF0"/>
    <w:multiLevelType w:val="singleLevel"/>
    <w:tmpl w:val="BF90AAF0"/>
    <w:lvl w:ilvl="0">
      <w:numFmt w:val="bullet"/>
      <w:lvlText w:val="▪"/>
      <w:lvlJc w:val="left"/>
      <w:rPr>
        <w:color w:val="3370FF"/>
        <w:sz w:val="11"/>
      </w:rPr>
    </w:lvl>
  </w:abstractNum>
  <w:abstractNum w:abstractNumId="269" w15:restartNumberingAfterBreak="0">
    <w:nsid w:val="C0283A65"/>
    <w:multiLevelType w:val="singleLevel"/>
    <w:tmpl w:val="C0283A65"/>
    <w:lvl w:ilvl="0">
      <w:numFmt w:val="bullet"/>
      <w:lvlText w:val="▪"/>
      <w:lvlJc w:val="left"/>
      <w:rPr>
        <w:color w:val="3370FF"/>
        <w:sz w:val="11"/>
      </w:rPr>
    </w:lvl>
  </w:abstractNum>
  <w:abstractNum w:abstractNumId="270" w15:restartNumberingAfterBreak="0">
    <w:nsid w:val="C038483D"/>
    <w:multiLevelType w:val="singleLevel"/>
    <w:tmpl w:val="C038483D"/>
    <w:lvl w:ilvl="0">
      <w:start w:val="1"/>
      <w:numFmt w:val="decimal"/>
      <w:lvlText w:val="%1."/>
      <w:lvlJc w:val="left"/>
      <w:rPr>
        <w:color w:val="3370FF"/>
      </w:rPr>
    </w:lvl>
  </w:abstractNum>
  <w:abstractNum w:abstractNumId="271" w15:restartNumberingAfterBreak="0">
    <w:nsid w:val="C0857044"/>
    <w:multiLevelType w:val="singleLevel"/>
    <w:tmpl w:val="C0857044"/>
    <w:lvl w:ilvl="0">
      <w:start w:val="1"/>
      <w:numFmt w:val="decimal"/>
      <w:lvlText w:val="%1."/>
      <w:lvlJc w:val="left"/>
      <w:rPr>
        <w:color w:val="3370FF"/>
      </w:rPr>
    </w:lvl>
  </w:abstractNum>
  <w:abstractNum w:abstractNumId="272" w15:restartNumberingAfterBreak="0">
    <w:nsid w:val="C0915F4F"/>
    <w:multiLevelType w:val="singleLevel"/>
    <w:tmpl w:val="C0915F4F"/>
    <w:lvl w:ilvl="0">
      <w:start w:val="5"/>
      <w:numFmt w:val="lowerLetter"/>
      <w:lvlText w:val="%1."/>
      <w:lvlJc w:val="left"/>
      <w:rPr>
        <w:color w:val="3370FF"/>
      </w:rPr>
    </w:lvl>
  </w:abstractNum>
  <w:abstractNum w:abstractNumId="273" w15:restartNumberingAfterBreak="0">
    <w:nsid w:val="C0B9FDCE"/>
    <w:multiLevelType w:val="singleLevel"/>
    <w:tmpl w:val="C0B9FDCE"/>
    <w:lvl w:ilvl="0">
      <w:start w:val="2"/>
      <w:numFmt w:val="decimal"/>
      <w:lvlText w:val="%1."/>
      <w:lvlJc w:val="left"/>
      <w:rPr>
        <w:color w:val="3370FF"/>
      </w:rPr>
    </w:lvl>
  </w:abstractNum>
  <w:abstractNum w:abstractNumId="274" w15:restartNumberingAfterBreak="0">
    <w:nsid w:val="C0D8C7AF"/>
    <w:multiLevelType w:val="singleLevel"/>
    <w:tmpl w:val="C0D8C7AF"/>
    <w:lvl w:ilvl="0">
      <w:start w:val="2"/>
      <w:numFmt w:val="decimal"/>
      <w:lvlText w:val="%1."/>
      <w:lvlJc w:val="left"/>
      <w:rPr>
        <w:color w:val="3370FF"/>
      </w:rPr>
    </w:lvl>
  </w:abstractNum>
  <w:abstractNum w:abstractNumId="275" w15:restartNumberingAfterBreak="0">
    <w:nsid w:val="C103A74F"/>
    <w:multiLevelType w:val="singleLevel"/>
    <w:tmpl w:val="C103A74F"/>
    <w:lvl w:ilvl="0">
      <w:numFmt w:val="bullet"/>
      <w:lvlText w:val="￮"/>
      <w:lvlJc w:val="left"/>
      <w:rPr>
        <w:color w:val="3370FF"/>
      </w:rPr>
    </w:lvl>
  </w:abstractNum>
  <w:abstractNum w:abstractNumId="276" w15:restartNumberingAfterBreak="0">
    <w:nsid w:val="C17C4D43"/>
    <w:multiLevelType w:val="singleLevel"/>
    <w:tmpl w:val="C17C4D43"/>
    <w:lvl w:ilvl="0">
      <w:numFmt w:val="bullet"/>
      <w:lvlText w:val="￮"/>
      <w:lvlJc w:val="left"/>
      <w:rPr>
        <w:color w:val="3370FF"/>
      </w:rPr>
    </w:lvl>
  </w:abstractNum>
  <w:abstractNum w:abstractNumId="277" w15:restartNumberingAfterBreak="0">
    <w:nsid w:val="C18B2A64"/>
    <w:multiLevelType w:val="singleLevel"/>
    <w:tmpl w:val="C18B2A64"/>
    <w:lvl w:ilvl="0">
      <w:numFmt w:val="bullet"/>
      <w:lvlText w:val="▪"/>
      <w:lvlJc w:val="left"/>
      <w:rPr>
        <w:color w:val="3370FF"/>
        <w:sz w:val="11"/>
      </w:rPr>
    </w:lvl>
  </w:abstractNum>
  <w:abstractNum w:abstractNumId="278" w15:restartNumberingAfterBreak="0">
    <w:nsid w:val="C1947083"/>
    <w:multiLevelType w:val="singleLevel"/>
    <w:tmpl w:val="C1947083"/>
    <w:lvl w:ilvl="0">
      <w:numFmt w:val="bullet"/>
      <w:lvlText w:val="▪"/>
      <w:lvlJc w:val="left"/>
      <w:rPr>
        <w:color w:val="3370FF"/>
        <w:sz w:val="11"/>
      </w:rPr>
    </w:lvl>
  </w:abstractNum>
  <w:abstractNum w:abstractNumId="279" w15:restartNumberingAfterBreak="0">
    <w:nsid w:val="C1AF2395"/>
    <w:multiLevelType w:val="singleLevel"/>
    <w:tmpl w:val="C1AF2395"/>
    <w:lvl w:ilvl="0">
      <w:start w:val="4"/>
      <w:numFmt w:val="lowerLetter"/>
      <w:lvlText w:val="%1."/>
      <w:lvlJc w:val="left"/>
      <w:rPr>
        <w:color w:val="3370FF"/>
      </w:rPr>
    </w:lvl>
  </w:abstractNum>
  <w:abstractNum w:abstractNumId="280" w15:restartNumberingAfterBreak="0">
    <w:nsid w:val="C1D0D3DC"/>
    <w:multiLevelType w:val="singleLevel"/>
    <w:tmpl w:val="C1D0D3DC"/>
    <w:lvl w:ilvl="0">
      <w:numFmt w:val="bullet"/>
      <w:lvlText w:val="￮"/>
      <w:lvlJc w:val="left"/>
      <w:rPr>
        <w:color w:val="3370FF"/>
      </w:rPr>
    </w:lvl>
  </w:abstractNum>
  <w:abstractNum w:abstractNumId="281" w15:restartNumberingAfterBreak="0">
    <w:nsid w:val="C1F8C497"/>
    <w:multiLevelType w:val="singleLevel"/>
    <w:tmpl w:val="C1F8C497"/>
    <w:lvl w:ilvl="0">
      <w:start w:val="4"/>
      <w:numFmt w:val="decimal"/>
      <w:lvlText w:val="%1."/>
      <w:lvlJc w:val="left"/>
      <w:rPr>
        <w:color w:val="3370FF"/>
      </w:rPr>
    </w:lvl>
  </w:abstractNum>
  <w:abstractNum w:abstractNumId="282" w15:restartNumberingAfterBreak="0">
    <w:nsid w:val="C242AAE9"/>
    <w:multiLevelType w:val="singleLevel"/>
    <w:tmpl w:val="C242AAE9"/>
    <w:lvl w:ilvl="0">
      <w:numFmt w:val="bullet"/>
      <w:lvlText w:val="▪"/>
      <w:lvlJc w:val="left"/>
      <w:rPr>
        <w:color w:val="3370FF"/>
        <w:sz w:val="11"/>
      </w:rPr>
    </w:lvl>
  </w:abstractNum>
  <w:abstractNum w:abstractNumId="283" w15:restartNumberingAfterBreak="0">
    <w:nsid w:val="C28BBC69"/>
    <w:multiLevelType w:val="singleLevel"/>
    <w:tmpl w:val="C28BBC69"/>
    <w:lvl w:ilvl="0">
      <w:numFmt w:val="bullet"/>
      <w:lvlText w:val="▪"/>
      <w:lvlJc w:val="left"/>
      <w:rPr>
        <w:color w:val="3370FF"/>
        <w:sz w:val="11"/>
      </w:rPr>
    </w:lvl>
  </w:abstractNum>
  <w:abstractNum w:abstractNumId="284" w15:restartNumberingAfterBreak="0">
    <w:nsid w:val="C2D3C316"/>
    <w:multiLevelType w:val="singleLevel"/>
    <w:tmpl w:val="C2D3C316"/>
    <w:lvl w:ilvl="0">
      <w:start w:val="6"/>
      <w:numFmt w:val="lowerLetter"/>
      <w:lvlText w:val="%1."/>
      <w:lvlJc w:val="left"/>
      <w:rPr>
        <w:color w:val="3370FF"/>
      </w:rPr>
    </w:lvl>
  </w:abstractNum>
  <w:abstractNum w:abstractNumId="285" w15:restartNumberingAfterBreak="0">
    <w:nsid w:val="C3661862"/>
    <w:multiLevelType w:val="singleLevel"/>
    <w:tmpl w:val="C3661862"/>
    <w:lvl w:ilvl="0">
      <w:numFmt w:val="bullet"/>
      <w:lvlText w:val="￮"/>
      <w:lvlJc w:val="left"/>
      <w:rPr>
        <w:color w:val="3370FF"/>
      </w:rPr>
    </w:lvl>
  </w:abstractNum>
  <w:abstractNum w:abstractNumId="286" w15:restartNumberingAfterBreak="0">
    <w:nsid w:val="C369BBEF"/>
    <w:multiLevelType w:val="singleLevel"/>
    <w:tmpl w:val="C369BBEF"/>
    <w:lvl w:ilvl="0">
      <w:start w:val="1"/>
      <w:numFmt w:val="lowerLetter"/>
      <w:lvlText w:val="%1."/>
      <w:lvlJc w:val="left"/>
      <w:rPr>
        <w:color w:val="3370FF"/>
      </w:rPr>
    </w:lvl>
  </w:abstractNum>
  <w:abstractNum w:abstractNumId="287" w15:restartNumberingAfterBreak="0">
    <w:nsid w:val="C37F0D2B"/>
    <w:multiLevelType w:val="singleLevel"/>
    <w:tmpl w:val="C37F0D2B"/>
    <w:lvl w:ilvl="0">
      <w:start w:val="1"/>
      <w:numFmt w:val="decimal"/>
      <w:lvlText w:val="%1."/>
      <w:lvlJc w:val="left"/>
      <w:rPr>
        <w:color w:val="3370FF"/>
      </w:rPr>
    </w:lvl>
  </w:abstractNum>
  <w:abstractNum w:abstractNumId="288" w15:restartNumberingAfterBreak="0">
    <w:nsid w:val="C3A60B99"/>
    <w:multiLevelType w:val="singleLevel"/>
    <w:tmpl w:val="C3A60B99"/>
    <w:lvl w:ilvl="0">
      <w:numFmt w:val="bullet"/>
      <w:lvlText w:val="￮"/>
      <w:lvlJc w:val="left"/>
      <w:rPr>
        <w:color w:val="3370FF"/>
      </w:rPr>
    </w:lvl>
  </w:abstractNum>
  <w:abstractNum w:abstractNumId="289" w15:restartNumberingAfterBreak="0">
    <w:nsid w:val="C402271E"/>
    <w:multiLevelType w:val="singleLevel"/>
    <w:tmpl w:val="C402271E"/>
    <w:lvl w:ilvl="0">
      <w:start w:val="1"/>
      <w:numFmt w:val="decimal"/>
      <w:lvlText w:val="%1."/>
      <w:lvlJc w:val="left"/>
      <w:rPr>
        <w:color w:val="3370FF"/>
      </w:rPr>
    </w:lvl>
  </w:abstractNum>
  <w:abstractNum w:abstractNumId="290" w15:restartNumberingAfterBreak="0">
    <w:nsid w:val="C40E0AB0"/>
    <w:multiLevelType w:val="singleLevel"/>
    <w:tmpl w:val="C40E0AB0"/>
    <w:lvl w:ilvl="0">
      <w:numFmt w:val="bullet"/>
      <w:lvlText w:val="▪"/>
      <w:lvlJc w:val="left"/>
      <w:rPr>
        <w:color w:val="3370FF"/>
        <w:sz w:val="11"/>
      </w:rPr>
    </w:lvl>
  </w:abstractNum>
  <w:abstractNum w:abstractNumId="291" w15:restartNumberingAfterBreak="0">
    <w:nsid w:val="C4E0D24A"/>
    <w:multiLevelType w:val="singleLevel"/>
    <w:tmpl w:val="C4E0D24A"/>
    <w:lvl w:ilvl="0">
      <w:numFmt w:val="bullet"/>
      <w:lvlText w:val="￮"/>
      <w:lvlJc w:val="left"/>
      <w:rPr>
        <w:color w:val="3370FF"/>
      </w:rPr>
    </w:lvl>
  </w:abstractNum>
  <w:abstractNum w:abstractNumId="292" w15:restartNumberingAfterBreak="0">
    <w:nsid w:val="C4EA4DBF"/>
    <w:multiLevelType w:val="singleLevel"/>
    <w:tmpl w:val="C4EA4DBF"/>
    <w:lvl w:ilvl="0">
      <w:numFmt w:val="bullet"/>
      <w:lvlText w:val="▪"/>
      <w:lvlJc w:val="left"/>
      <w:rPr>
        <w:color w:val="3370FF"/>
        <w:sz w:val="11"/>
      </w:rPr>
    </w:lvl>
  </w:abstractNum>
  <w:abstractNum w:abstractNumId="293" w15:restartNumberingAfterBreak="0">
    <w:nsid w:val="C52864EF"/>
    <w:multiLevelType w:val="singleLevel"/>
    <w:tmpl w:val="C52864EF"/>
    <w:lvl w:ilvl="0">
      <w:start w:val="1"/>
      <w:numFmt w:val="decimal"/>
      <w:lvlText w:val="%1."/>
      <w:lvlJc w:val="left"/>
      <w:rPr>
        <w:color w:val="3370FF"/>
      </w:rPr>
    </w:lvl>
  </w:abstractNum>
  <w:abstractNum w:abstractNumId="294" w15:restartNumberingAfterBreak="0">
    <w:nsid w:val="C542370E"/>
    <w:multiLevelType w:val="singleLevel"/>
    <w:tmpl w:val="C542370E"/>
    <w:lvl w:ilvl="0">
      <w:numFmt w:val="bullet"/>
      <w:lvlText w:val="￮"/>
      <w:lvlJc w:val="left"/>
      <w:rPr>
        <w:color w:val="3370FF"/>
      </w:rPr>
    </w:lvl>
  </w:abstractNum>
  <w:abstractNum w:abstractNumId="295" w15:restartNumberingAfterBreak="0">
    <w:nsid w:val="C560195F"/>
    <w:multiLevelType w:val="singleLevel"/>
    <w:tmpl w:val="C560195F"/>
    <w:lvl w:ilvl="0">
      <w:numFmt w:val="bullet"/>
      <w:lvlText w:val="￮"/>
      <w:lvlJc w:val="left"/>
      <w:rPr>
        <w:color w:val="3370FF"/>
      </w:rPr>
    </w:lvl>
  </w:abstractNum>
  <w:abstractNum w:abstractNumId="296" w15:restartNumberingAfterBreak="0">
    <w:nsid w:val="C560BE57"/>
    <w:multiLevelType w:val="singleLevel"/>
    <w:tmpl w:val="C560BE57"/>
    <w:lvl w:ilvl="0">
      <w:numFmt w:val="bullet"/>
      <w:lvlText w:val="•"/>
      <w:lvlJc w:val="left"/>
      <w:rPr>
        <w:color w:val="3370FF"/>
      </w:rPr>
    </w:lvl>
  </w:abstractNum>
  <w:abstractNum w:abstractNumId="297" w15:restartNumberingAfterBreak="0">
    <w:nsid w:val="C56A74DE"/>
    <w:multiLevelType w:val="singleLevel"/>
    <w:tmpl w:val="C56A74DE"/>
    <w:lvl w:ilvl="0">
      <w:numFmt w:val="bullet"/>
      <w:lvlText w:val="▪"/>
      <w:lvlJc w:val="left"/>
      <w:rPr>
        <w:color w:val="3370FF"/>
        <w:sz w:val="11"/>
      </w:rPr>
    </w:lvl>
  </w:abstractNum>
  <w:abstractNum w:abstractNumId="298" w15:restartNumberingAfterBreak="0">
    <w:nsid w:val="C5A15339"/>
    <w:multiLevelType w:val="singleLevel"/>
    <w:tmpl w:val="C5A15339"/>
    <w:lvl w:ilvl="0">
      <w:numFmt w:val="bullet"/>
      <w:lvlText w:val="￮"/>
      <w:lvlJc w:val="left"/>
      <w:rPr>
        <w:color w:val="3370FF"/>
      </w:rPr>
    </w:lvl>
  </w:abstractNum>
  <w:abstractNum w:abstractNumId="299" w15:restartNumberingAfterBreak="0">
    <w:nsid w:val="C5ADFEAE"/>
    <w:multiLevelType w:val="singleLevel"/>
    <w:tmpl w:val="C5ADFEAE"/>
    <w:lvl w:ilvl="0">
      <w:start w:val="4"/>
      <w:numFmt w:val="decimal"/>
      <w:lvlText w:val="%1."/>
      <w:lvlJc w:val="left"/>
      <w:rPr>
        <w:color w:val="3370FF"/>
      </w:rPr>
    </w:lvl>
  </w:abstractNum>
  <w:abstractNum w:abstractNumId="300" w15:restartNumberingAfterBreak="0">
    <w:nsid w:val="C5C268A9"/>
    <w:multiLevelType w:val="singleLevel"/>
    <w:tmpl w:val="C5C268A9"/>
    <w:lvl w:ilvl="0">
      <w:start w:val="1"/>
      <w:numFmt w:val="lowerLetter"/>
      <w:lvlText w:val="%1."/>
      <w:lvlJc w:val="left"/>
      <w:rPr>
        <w:color w:val="3370FF"/>
      </w:rPr>
    </w:lvl>
  </w:abstractNum>
  <w:abstractNum w:abstractNumId="301" w15:restartNumberingAfterBreak="0">
    <w:nsid w:val="C5C503C9"/>
    <w:multiLevelType w:val="singleLevel"/>
    <w:tmpl w:val="C5C503C9"/>
    <w:lvl w:ilvl="0">
      <w:numFmt w:val="bullet"/>
      <w:lvlText w:val="•"/>
      <w:lvlJc w:val="left"/>
      <w:rPr>
        <w:color w:val="3370FF"/>
      </w:rPr>
    </w:lvl>
  </w:abstractNum>
  <w:abstractNum w:abstractNumId="302" w15:restartNumberingAfterBreak="0">
    <w:nsid w:val="C62E5426"/>
    <w:multiLevelType w:val="singleLevel"/>
    <w:tmpl w:val="C62E5426"/>
    <w:lvl w:ilvl="0">
      <w:numFmt w:val="bullet"/>
      <w:lvlText w:val="￮"/>
      <w:lvlJc w:val="left"/>
      <w:rPr>
        <w:color w:val="3370FF"/>
      </w:rPr>
    </w:lvl>
  </w:abstractNum>
  <w:abstractNum w:abstractNumId="303" w15:restartNumberingAfterBreak="0">
    <w:nsid w:val="C655EF1D"/>
    <w:multiLevelType w:val="singleLevel"/>
    <w:tmpl w:val="C655EF1D"/>
    <w:lvl w:ilvl="0">
      <w:numFmt w:val="bullet"/>
      <w:lvlText w:val="￮"/>
      <w:lvlJc w:val="left"/>
      <w:rPr>
        <w:color w:val="3370FF"/>
      </w:rPr>
    </w:lvl>
  </w:abstractNum>
  <w:abstractNum w:abstractNumId="304" w15:restartNumberingAfterBreak="0">
    <w:nsid w:val="C6A9CFC6"/>
    <w:multiLevelType w:val="singleLevel"/>
    <w:tmpl w:val="C6A9CFC6"/>
    <w:lvl w:ilvl="0">
      <w:start w:val="3"/>
      <w:numFmt w:val="decimal"/>
      <w:lvlText w:val="%1."/>
      <w:lvlJc w:val="left"/>
      <w:rPr>
        <w:color w:val="3370FF"/>
      </w:rPr>
    </w:lvl>
  </w:abstractNum>
  <w:abstractNum w:abstractNumId="305" w15:restartNumberingAfterBreak="0">
    <w:nsid w:val="C6D38D73"/>
    <w:multiLevelType w:val="singleLevel"/>
    <w:tmpl w:val="C6D38D73"/>
    <w:lvl w:ilvl="0">
      <w:start w:val="2"/>
      <w:numFmt w:val="decimal"/>
      <w:lvlText w:val="%1."/>
      <w:lvlJc w:val="left"/>
      <w:rPr>
        <w:color w:val="3370FF"/>
      </w:rPr>
    </w:lvl>
  </w:abstractNum>
  <w:abstractNum w:abstractNumId="306" w15:restartNumberingAfterBreak="0">
    <w:nsid w:val="C70147B2"/>
    <w:multiLevelType w:val="singleLevel"/>
    <w:tmpl w:val="C70147B2"/>
    <w:lvl w:ilvl="0">
      <w:numFmt w:val="bullet"/>
      <w:lvlText w:val="￮"/>
      <w:lvlJc w:val="left"/>
      <w:rPr>
        <w:color w:val="3370FF"/>
      </w:rPr>
    </w:lvl>
  </w:abstractNum>
  <w:abstractNum w:abstractNumId="307" w15:restartNumberingAfterBreak="0">
    <w:nsid w:val="C73D7B56"/>
    <w:multiLevelType w:val="singleLevel"/>
    <w:tmpl w:val="C73D7B56"/>
    <w:lvl w:ilvl="0">
      <w:numFmt w:val="bullet"/>
      <w:lvlText w:val="￮"/>
      <w:lvlJc w:val="left"/>
      <w:rPr>
        <w:color w:val="3370FF"/>
      </w:rPr>
    </w:lvl>
  </w:abstractNum>
  <w:abstractNum w:abstractNumId="308" w15:restartNumberingAfterBreak="0">
    <w:nsid w:val="C83AAF60"/>
    <w:multiLevelType w:val="singleLevel"/>
    <w:tmpl w:val="C83AAF60"/>
    <w:lvl w:ilvl="0">
      <w:numFmt w:val="bullet"/>
      <w:lvlText w:val="￮"/>
      <w:lvlJc w:val="left"/>
      <w:rPr>
        <w:color w:val="3370FF"/>
      </w:rPr>
    </w:lvl>
  </w:abstractNum>
  <w:abstractNum w:abstractNumId="309" w15:restartNumberingAfterBreak="0">
    <w:nsid w:val="C8879AEF"/>
    <w:multiLevelType w:val="singleLevel"/>
    <w:tmpl w:val="C8879AEF"/>
    <w:lvl w:ilvl="0">
      <w:start w:val="2"/>
      <w:numFmt w:val="lowerLetter"/>
      <w:lvlText w:val="%1."/>
      <w:lvlJc w:val="left"/>
      <w:rPr>
        <w:color w:val="3370FF"/>
      </w:rPr>
    </w:lvl>
  </w:abstractNum>
  <w:abstractNum w:abstractNumId="310" w15:restartNumberingAfterBreak="0">
    <w:nsid w:val="C8C24CDC"/>
    <w:multiLevelType w:val="singleLevel"/>
    <w:tmpl w:val="C8C24CDC"/>
    <w:lvl w:ilvl="0">
      <w:numFmt w:val="bullet"/>
      <w:lvlText w:val="￮"/>
      <w:lvlJc w:val="left"/>
      <w:rPr>
        <w:color w:val="3370FF"/>
      </w:rPr>
    </w:lvl>
  </w:abstractNum>
  <w:abstractNum w:abstractNumId="311" w15:restartNumberingAfterBreak="0">
    <w:nsid w:val="C8DD3975"/>
    <w:multiLevelType w:val="singleLevel"/>
    <w:tmpl w:val="C8DD3975"/>
    <w:lvl w:ilvl="0">
      <w:start w:val="1"/>
      <w:numFmt w:val="decimal"/>
      <w:lvlText w:val="%1."/>
      <w:lvlJc w:val="left"/>
      <w:rPr>
        <w:color w:val="3370FF"/>
      </w:rPr>
    </w:lvl>
  </w:abstractNum>
  <w:abstractNum w:abstractNumId="312" w15:restartNumberingAfterBreak="0">
    <w:nsid w:val="C90D1B09"/>
    <w:multiLevelType w:val="singleLevel"/>
    <w:tmpl w:val="C90D1B09"/>
    <w:lvl w:ilvl="0">
      <w:numFmt w:val="bullet"/>
      <w:lvlText w:val="￮"/>
      <w:lvlJc w:val="left"/>
      <w:rPr>
        <w:color w:val="3370FF"/>
      </w:rPr>
    </w:lvl>
  </w:abstractNum>
  <w:abstractNum w:abstractNumId="313" w15:restartNumberingAfterBreak="0">
    <w:nsid w:val="C91742EA"/>
    <w:multiLevelType w:val="singleLevel"/>
    <w:tmpl w:val="C91742EA"/>
    <w:lvl w:ilvl="0">
      <w:numFmt w:val="bullet"/>
      <w:lvlText w:val="￮"/>
      <w:lvlJc w:val="left"/>
      <w:rPr>
        <w:color w:val="3370FF"/>
      </w:rPr>
    </w:lvl>
  </w:abstractNum>
  <w:abstractNum w:abstractNumId="314" w15:restartNumberingAfterBreak="0">
    <w:nsid w:val="C93FD7B6"/>
    <w:multiLevelType w:val="singleLevel"/>
    <w:tmpl w:val="C93FD7B6"/>
    <w:lvl w:ilvl="0">
      <w:numFmt w:val="bullet"/>
      <w:lvlText w:val="￮"/>
      <w:lvlJc w:val="left"/>
      <w:rPr>
        <w:color w:val="3370FF"/>
      </w:rPr>
    </w:lvl>
  </w:abstractNum>
  <w:abstractNum w:abstractNumId="315" w15:restartNumberingAfterBreak="0">
    <w:nsid w:val="C9412743"/>
    <w:multiLevelType w:val="singleLevel"/>
    <w:tmpl w:val="C9412743"/>
    <w:lvl w:ilvl="0">
      <w:numFmt w:val="bullet"/>
      <w:lvlText w:val="▪"/>
      <w:lvlJc w:val="left"/>
      <w:rPr>
        <w:color w:val="3370FF"/>
        <w:sz w:val="11"/>
      </w:rPr>
    </w:lvl>
  </w:abstractNum>
  <w:abstractNum w:abstractNumId="316" w15:restartNumberingAfterBreak="0">
    <w:nsid w:val="C9A04862"/>
    <w:multiLevelType w:val="singleLevel"/>
    <w:tmpl w:val="C9A04862"/>
    <w:lvl w:ilvl="0">
      <w:numFmt w:val="bullet"/>
      <w:lvlText w:val="▪"/>
      <w:lvlJc w:val="left"/>
      <w:rPr>
        <w:color w:val="3370FF"/>
        <w:sz w:val="11"/>
      </w:rPr>
    </w:lvl>
  </w:abstractNum>
  <w:abstractNum w:abstractNumId="317" w15:restartNumberingAfterBreak="0">
    <w:nsid w:val="C9C05784"/>
    <w:multiLevelType w:val="singleLevel"/>
    <w:tmpl w:val="C9C05784"/>
    <w:lvl w:ilvl="0">
      <w:numFmt w:val="bullet"/>
      <w:lvlText w:val="•"/>
      <w:lvlJc w:val="left"/>
      <w:rPr>
        <w:color w:val="3370FF"/>
      </w:rPr>
    </w:lvl>
  </w:abstractNum>
  <w:abstractNum w:abstractNumId="318" w15:restartNumberingAfterBreak="0">
    <w:nsid w:val="CA556884"/>
    <w:multiLevelType w:val="singleLevel"/>
    <w:tmpl w:val="CA556884"/>
    <w:lvl w:ilvl="0">
      <w:numFmt w:val="bullet"/>
      <w:lvlText w:val="￮"/>
      <w:lvlJc w:val="left"/>
      <w:rPr>
        <w:color w:val="3370FF"/>
      </w:rPr>
    </w:lvl>
  </w:abstractNum>
  <w:abstractNum w:abstractNumId="319" w15:restartNumberingAfterBreak="0">
    <w:nsid w:val="CA90BD06"/>
    <w:multiLevelType w:val="singleLevel"/>
    <w:tmpl w:val="CA90BD06"/>
    <w:lvl w:ilvl="0">
      <w:start w:val="3"/>
      <w:numFmt w:val="decimal"/>
      <w:lvlText w:val="%1."/>
      <w:lvlJc w:val="left"/>
      <w:rPr>
        <w:color w:val="3370FF"/>
      </w:rPr>
    </w:lvl>
  </w:abstractNum>
  <w:abstractNum w:abstractNumId="320" w15:restartNumberingAfterBreak="0">
    <w:nsid w:val="CAFBB0D1"/>
    <w:multiLevelType w:val="singleLevel"/>
    <w:tmpl w:val="CAFBB0D1"/>
    <w:lvl w:ilvl="0">
      <w:numFmt w:val="bullet"/>
      <w:lvlText w:val="▪"/>
      <w:lvlJc w:val="left"/>
      <w:rPr>
        <w:color w:val="3370FF"/>
        <w:sz w:val="11"/>
      </w:rPr>
    </w:lvl>
  </w:abstractNum>
  <w:abstractNum w:abstractNumId="321" w15:restartNumberingAfterBreak="0">
    <w:nsid w:val="CB0CECA5"/>
    <w:multiLevelType w:val="singleLevel"/>
    <w:tmpl w:val="CB0CECA5"/>
    <w:lvl w:ilvl="0">
      <w:numFmt w:val="bullet"/>
      <w:lvlText w:val="•"/>
      <w:lvlJc w:val="left"/>
      <w:rPr>
        <w:color w:val="3370FF"/>
      </w:rPr>
    </w:lvl>
  </w:abstractNum>
  <w:abstractNum w:abstractNumId="322" w15:restartNumberingAfterBreak="0">
    <w:nsid w:val="CB45ABA1"/>
    <w:multiLevelType w:val="singleLevel"/>
    <w:tmpl w:val="CB45ABA1"/>
    <w:lvl w:ilvl="0">
      <w:numFmt w:val="bullet"/>
      <w:lvlText w:val="￮"/>
      <w:lvlJc w:val="left"/>
      <w:rPr>
        <w:color w:val="3370FF"/>
      </w:rPr>
    </w:lvl>
  </w:abstractNum>
  <w:abstractNum w:abstractNumId="323" w15:restartNumberingAfterBreak="0">
    <w:nsid w:val="CB5F9A72"/>
    <w:multiLevelType w:val="singleLevel"/>
    <w:tmpl w:val="CB5F9A72"/>
    <w:lvl w:ilvl="0">
      <w:numFmt w:val="bullet"/>
      <w:lvlText w:val="￮"/>
      <w:lvlJc w:val="left"/>
      <w:rPr>
        <w:color w:val="3370FF"/>
      </w:rPr>
    </w:lvl>
  </w:abstractNum>
  <w:abstractNum w:abstractNumId="324" w15:restartNumberingAfterBreak="0">
    <w:nsid w:val="CB94649F"/>
    <w:multiLevelType w:val="singleLevel"/>
    <w:tmpl w:val="CB94649F"/>
    <w:lvl w:ilvl="0">
      <w:start w:val="3"/>
      <w:numFmt w:val="lowerLetter"/>
      <w:lvlText w:val="%1."/>
      <w:lvlJc w:val="left"/>
      <w:rPr>
        <w:color w:val="3370FF"/>
      </w:rPr>
    </w:lvl>
  </w:abstractNum>
  <w:abstractNum w:abstractNumId="325" w15:restartNumberingAfterBreak="0">
    <w:nsid w:val="CB9FFFD3"/>
    <w:multiLevelType w:val="singleLevel"/>
    <w:tmpl w:val="CB9FFFD3"/>
    <w:lvl w:ilvl="0">
      <w:numFmt w:val="bullet"/>
      <w:lvlText w:val="▪"/>
      <w:lvlJc w:val="left"/>
      <w:rPr>
        <w:color w:val="3370FF"/>
        <w:sz w:val="11"/>
      </w:rPr>
    </w:lvl>
  </w:abstractNum>
  <w:abstractNum w:abstractNumId="326" w15:restartNumberingAfterBreak="0">
    <w:nsid w:val="CC158F2D"/>
    <w:multiLevelType w:val="singleLevel"/>
    <w:tmpl w:val="CC158F2D"/>
    <w:lvl w:ilvl="0">
      <w:numFmt w:val="bullet"/>
      <w:lvlText w:val="▪"/>
      <w:lvlJc w:val="left"/>
      <w:rPr>
        <w:color w:val="3370FF"/>
        <w:sz w:val="11"/>
      </w:rPr>
    </w:lvl>
  </w:abstractNum>
  <w:abstractNum w:abstractNumId="327" w15:restartNumberingAfterBreak="0">
    <w:nsid w:val="CC18560F"/>
    <w:multiLevelType w:val="singleLevel"/>
    <w:tmpl w:val="CC18560F"/>
    <w:lvl w:ilvl="0">
      <w:start w:val="3"/>
      <w:numFmt w:val="lowerLetter"/>
      <w:lvlText w:val="%1."/>
      <w:lvlJc w:val="left"/>
      <w:rPr>
        <w:color w:val="3370FF"/>
      </w:rPr>
    </w:lvl>
  </w:abstractNum>
  <w:abstractNum w:abstractNumId="328" w15:restartNumberingAfterBreak="0">
    <w:nsid w:val="CC60C01A"/>
    <w:multiLevelType w:val="singleLevel"/>
    <w:tmpl w:val="CC60C01A"/>
    <w:lvl w:ilvl="0">
      <w:numFmt w:val="bullet"/>
      <w:lvlText w:val="•"/>
      <w:lvlJc w:val="left"/>
      <w:rPr>
        <w:color w:val="3370FF"/>
      </w:rPr>
    </w:lvl>
  </w:abstractNum>
  <w:abstractNum w:abstractNumId="329" w15:restartNumberingAfterBreak="0">
    <w:nsid w:val="CCB7C50E"/>
    <w:multiLevelType w:val="singleLevel"/>
    <w:tmpl w:val="CCB7C50E"/>
    <w:lvl w:ilvl="0">
      <w:numFmt w:val="bullet"/>
      <w:lvlText w:val="￮"/>
      <w:lvlJc w:val="left"/>
      <w:rPr>
        <w:color w:val="3370FF"/>
      </w:rPr>
    </w:lvl>
  </w:abstractNum>
  <w:abstractNum w:abstractNumId="330" w15:restartNumberingAfterBreak="0">
    <w:nsid w:val="CD1B39CC"/>
    <w:multiLevelType w:val="singleLevel"/>
    <w:tmpl w:val="CD1B39CC"/>
    <w:lvl w:ilvl="0">
      <w:start w:val="1"/>
      <w:numFmt w:val="lowerLetter"/>
      <w:lvlText w:val="%1."/>
      <w:lvlJc w:val="left"/>
      <w:rPr>
        <w:color w:val="3370FF"/>
      </w:rPr>
    </w:lvl>
  </w:abstractNum>
  <w:abstractNum w:abstractNumId="331" w15:restartNumberingAfterBreak="0">
    <w:nsid w:val="CD699D1D"/>
    <w:multiLevelType w:val="singleLevel"/>
    <w:tmpl w:val="CD699D1D"/>
    <w:lvl w:ilvl="0">
      <w:numFmt w:val="bullet"/>
      <w:lvlText w:val="▪"/>
      <w:lvlJc w:val="left"/>
      <w:rPr>
        <w:color w:val="3370FF"/>
        <w:sz w:val="11"/>
      </w:rPr>
    </w:lvl>
  </w:abstractNum>
  <w:abstractNum w:abstractNumId="332" w15:restartNumberingAfterBreak="0">
    <w:nsid w:val="CDBA0249"/>
    <w:multiLevelType w:val="singleLevel"/>
    <w:tmpl w:val="CDBA0249"/>
    <w:lvl w:ilvl="0">
      <w:numFmt w:val="bullet"/>
      <w:lvlText w:val="￮"/>
      <w:lvlJc w:val="left"/>
      <w:rPr>
        <w:color w:val="3370FF"/>
      </w:rPr>
    </w:lvl>
  </w:abstractNum>
  <w:abstractNum w:abstractNumId="333" w15:restartNumberingAfterBreak="0">
    <w:nsid w:val="CE586AE2"/>
    <w:multiLevelType w:val="singleLevel"/>
    <w:tmpl w:val="CE586AE2"/>
    <w:lvl w:ilvl="0">
      <w:start w:val="2"/>
      <w:numFmt w:val="decimal"/>
      <w:lvlText w:val="%1."/>
      <w:lvlJc w:val="left"/>
      <w:rPr>
        <w:color w:val="3370FF"/>
      </w:rPr>
    </w:lvl>
  </w:abstractNum>
  <w:abstractNum w:abstractNumId="334" w15:restartNumberingAfterBreak="0">
    <w:nsid w:val="CE6FB43A"/>
    <w:multiLevelType w:val="singleLevel"/>
    <w:tmpl w:val="CE6FB43A"/>
    <w:lvl w:ilvl="0">
      <w:numFmt w:val="bullet"/>
      <w:lvlText w:val="▪"/>
      <w:lvlJc w:val="left"/>
      <w:rPr>
        <w:color w:val="3370FF"/>
        <w:sz w:val="11"/>
      </w:rPr>
    </w:lvl>
  </w:abstractNum>
  <w:abstractNum w:abstractNumId="335" w15:restartNumberingAfterBreak="0">
    <w:nsid w:val="CE7037B4"/>
    <w:multiLevelType w:val="singleLevel"/>
    <w:tmpl w:val="CE7037B4"/>
    <w:lvl w:ilvl="0">
      <w:numFmt w:val="bullet"/>
      <w:lvlText w:val="￮"/>
      <w:lvlJc w:val="left"/>
      <w:rPr>
        <w:color w:val="3370FF"/>
      </w:rPr>
    </w:lvl>
  </w:abstractNum>
  <w:abstractNum w:abstractNumId="336" w15:restartNumberingAfterBreak="0">
    <w:nsid w:val="CF092B84"/>
    <w:multiLevelType w:val="singleLevel"/>
    <w:tmpl w:val="CF092B84"/>
    <w:lvl w:ilvl="0">
      <w:start w:val="2"/>
      <w:numFmt w:val="decimal"/>
      <w:lvlText w:val="%1."/>
      <w:lvlJc w:val="left"/>
      <w:rPr>
        <w:color w:val="3370FF"/>
      </w:rPr>
    </w:lvl>
  </w:abstractNum>
  <w:abstractNum w:abstractNumId="337" w15:restartNumberingAfterBreak="0">
    <w:nsid w:val="CF10C1A1"/>
    <w:multiLevelType w:val="singleLevel"/>
    <w:tmpl w:val="CF10C1A1"/>
    <w:lvl w:ilvl="0">
      <w:numFmt w:val="bullet"/>
      <w:lvlText w:val="•"/>
      <w:lvlJc w:val="left"/>
      <w:rPr>
        <w:color w:val="3370FF"/>
      </w:rPr>
    </w:lvl>
  </w:abstractNum>
  <w:abstractNum w:abstractNumId="338" w15:restartNumberingAfterBreak="0">
    <w:nsid w:val="CF926A83"/>
    <w:multiLevelType w:val="singleLevel"/>
    <w:tmpl w:val="CF926A83"/>
    <w:lvl w:ilvl="0">
      <w:numFmt w:val="bullet"/>
      <w:lvlText w:val="•"/>
      <w:lvlJc w:val="left"/>
      <w:rPr>
        <w:color w:val="3370FF"/>
      </w:rPr>
    </w:lvl>
  </w:abstractNum>
  <w:abstractNum w:abstractNumId="339" w15:restartNumberingAfterBreak="0">
    <w:nsid w:val="CFA508D2"/>
    <w:multiLevelType w:val="singleLevel"/>
    <w:tmpl w:val="CFA508D2"/>
    <w:lvl w:ilvl="0">
      <w:numFmt w:val="bullet"/>
      <w:lvlText w:val="￮"/>
      <w:lvlJc w:val="left"/>
      <w:rPr>
        <w:color w:val="3370FF"/>
      </w:rPr>
    </w:lvl>
  </w:abstractNum>
  <w:abstractNum w:abstractNumId="340" w15:restartNumberingAfterBreak="0">
    <w:nsid w:val="CFE59907"/>
    <w:multiLevelType w:val="singleLevel"/>
    <w:tmpl w:val="CFE59907"/>
    <w:lvl w:ilvl="0">
      <w:start w:val="4"/>
      <w:numFmt w:val="decimal"/>
      <w:lvlText w:val="%1."/>
      <w:lvlJc w:val="left"/>
      <w:rPr>
        <w:color w:val="3370FF"/>
      </w:rPr>
    </w:lvl>
  </w:abstractNum>
  <w:abstractNum w:abstractNumId="341" w15:restartNumberingAfterBreak="0">
    <w:nsid w:val="CFE6FE93"/>
    <w:multiLevelType w:val="singleLevel"/>
    <w:tmpl w:val="CFE6FE93"/>
    <w:lvl w:ilvl="0">
      <w:numFmt w:val="bullet"/>
      <w:lvlText w:val="￮"/>
      <w:lvlJc w:val="left"/>
      <w:rPr>
        <w:color w:val="3370FF"/>
      </w:rPr>
    </w:lvl>
  </w:abstractNum>
  <w:abstractNum w:abstractNumId="342" w15:restartNumberingAfterBreak="0">
    <w:nsid w:val="D03BB483"/>
    <w:multiLevelType w:val="singleLevel"/>
    <w:tmpl w:val="D03BB483"/>
    <w:lvl w:ilvl="0">
      <w:numFmt w:val="bullet"/>
      <w:lvlText w:val="￮"/>
      <w:lvlJc w:val="left"/>
      <w:rPr>
        <w:color w:val="3370FF"/>
      </w:rPr>
    </w:lvl>
  </w:abstractNum>
  <w:abstractNum w:abstractNumId="343" w15:restartNumberingAfterBreak="0">
    <w:nsid w:val="D06E7AE1"/>
    <w:multiLevelType w:val="singleLevel"/>
    <w:tmpl w:val="D06E7AE1"/>
    <w:lvl w:ilvl="0">
      <w:numFmt w:val="bullet"/>
      <w:lvlText w:val="▪"/>
      <w:lvlJc w:val="left"/>
      <w:rPr>
        <w:color w:val="3370FF"/>
        <w:sz w:val="11"/>
      </w:rPr>
    </w:lvl>
  </w:abstractNum>
  <w:abstractNum w:abstractNumId="344" w15:restartNumberingAfterBreak="0">
    <w:nsid w:val="D0A2D8CB"/>
    <w:multiLevelType w:val="singleLevel"/>
    <w:tmpl w:val="D0A2D8CB"/>
    <w:lvl w:ilvl="0">
      <w:start w:val="7"/>
      <w:numFmt w:val="decimal"/>
      <w:lvlText w:val="%1."/>
      <w:lvlJc w:val="left"/>
      <w:rPr>
        <w:color w:val="3370FF"/>
      </w:rPr>
    </w:lvl>
  </w:abstractNum>
  <w:abstractNum w:abstractNumId="345" w15:restartNumberingAfterBreak="0">
    <w:nsid w:val="D14D3FF1"/>
    <w:multiLevelType w:val="singleLevel"/>
    <w:tmpl w:val="D14D3FF1"/>
    <w:lvl w:ilvl="0">
      <w:start w:val="8"/>
      <w:numFmt w:val="decimal"/>
      <w:lvlText w:val="%1."/>
      <w:lvlJc w:val="left"/>
      <w:rPr>
        <w:color w:val="3370FF"/>
      </w:rPr>
    </w:lvl>
  </w:abstractNum>
  <w:abstractNum w:abstractNumId="346" w15:restartNumberingAfterBreak="0">
    <w:nsid w:val="D1508C12"/>
    <w:multiLevelType w:val="singleLevel"/>
    <w:tmpl w:val="D1508C12"/>
    <w:lvl w:ilvl="0">
      <w:numFmt w:val="bullet"/>
      <w:lvlText w:val="￮"/>
      <w:lvlJc w:val="left"/>
      <w:rPr>
        <w:color w:val="3370FF"/>
      </w:rPr>
    </w:lvl>
  </w:abstractNum>
  <w:abstractNum w:abstractNumId="347" w15:restartNumberingAfterBreak="0">
    <w:nsid w:val="D1723FD0"/>
    <w:multiLevelType w:val="singleLevel"/>
    <w:tmpl w:val="D1723FD0"/>
    <w:lvl w:ilvl="0">
      <w:numFmt w:val="bullet"/>
      <w:lvlText w:val="▪"/>
      <w:lvlJc w:val="left"/>
      <w:rPr>
        <w:color w:val="3370FF"/>
        <w:sz w:val="11"/>
      </w:rPr>
    </w:lvl>
  </w:abstractNum>
  <w:abstractNum w:abstractNumId="348" w15:restartNumberingAfterBreak="0">
    <w:nsid w:val="D17CD76F"/>
    <w:multiLevelType w:val="singleLevel"/>
    <w:tmpl w:val="D17CD76F"/>
    <w:lvl w:ilvl="0">
      <w:numFmt w:val="bullet"/>
      <w:lvlText w:val="￮"/>
      <w:lvlJc w:val="left"/>
      <w:rPr>
        <w:color w:val="3370FF"/>
      </w:rPr>
    </w:lvl>
  </w:abstractNum>
  <w:abstractNum w:abstractNumId="349" w15:restartNumberingAfterBreak="0">
    <w:nsid w:val="D1817A99"/>
    <w:multiLevelType w:val="singleLevel"/>
    <w:tmpl w:val="D1817A99"/>
    <w:lvl w:ilvl="0">
      <w:numFmt w:val="bullet"/>
      <w:lvlText w:val="▪"/>
      <w:lvlJc w:val="left"/>
      <w:rPr>
        <w:color w:val="3370FF"/>
        <w:sz w:val="11"/>
      </w:rPr>
    </w:lvl>
  </w:abstractNum>
  <w:abstractNum w:abstractNumId="350" w15:restartNumberingAfterBreak="0">
    <w:nsid w:val="D1A79140"/>
    <w:multiLevelType w:val="singleLevel"/>
    <w:tmpl w:val="D1A79140"/>
    <w:lvl w:ilvl="0">
      <w:start w:val="1"/>
      <w:numFmt w:val="decimal"/>
      <w:lvlText w:val="%1."/>
      <w:lvlJc w:val="left"/>
      <w:rPr>
        <w:color w:val="3370FF"/>
      </w:rPr>
    </w:lvl>
  </w:abstractNum>
  <w:abstractNum w:abstractNumId="351" w15:restartNumberingAfterBreak="0">
    <w:nsid w:val="D1EB1714"/>
    <w:multiLevelType w:val="singleLevel"/>
    <w:tmpl w:val="D1EB1714"/>
    <w:lvl w:ilvl="0">
      <w:numFmt w:val="bullet"/>
      <w:lvlText w:val="▪"/>
      <w:lvlJc w:val="left"/>
      <w:rPr>
        <w:color w:val="3370FF"/>
        <w:sz w:val="11"/>
      </w:rPr>
    </w:lvl>
  </w:abstractNum>
  <w:abstractNum w:abstractNumId="352" w15:restartNumberingAfterBreak="0">
    <w:nsid w:val="D215047D"/>
    <w:multiLevelType w:val="singleLevel"/>
    <w:tmpl w:val="D215047D"/>
    <w:lvl w:ilvl="0">
      <w:numFmt w:val="bullet"/>
      <w:lvlText w:val="￮"/>
      <w:lvlJc w:val="left"/>
      <w:rPr>
        <w:color w:val="3370FF"/>
      </w:rPr>
    </w:lvl>
  </w:abstractNum>
  <w:abstractNum w:abstractNumId="353" w15:restartNumberingAfterBreak="0">
    <w:nsid w:val="D2223758"/>
    <w:multiLevelType w:val="singleLevel"/>
    <w:tmpl w:val="D2223758"/>
    <w:lvl w:ilvl="0">
      <w:numFmt w:val="bullet"/>
      <w:lvlText w:val="▪"/>
      <w:lvlJc w:val="left"/>
      <w:rPr>
        <w:color w:val="3370FF"/>
        <w:sz w:val="11"/>
      </w:rPr>
    </w:lvl>
  </w:abstractNum>
  <w:abstractNum w:abstractNumId="354" w15:restartNumberingAfterBreak="0">
    <w:nsid w:val="D23AE8D9"/>
    <w:multiLevelType w:val="singleLevel"/>
    <w:tmpl w:val="D23AE8D9"/>
    <w:lvl w:ilvl="0">
      <w:numFmt w:val="bullet"/>
      <w:lvlText w:val="•"/>
      <w:lvlJc w:val="left"/>
      <w:rPr>
        <w:color w:val="3370FF"/>
      </w:rPr>
    </w:lvl>
  </w:abstractNum>
  <w:abstractNum w:abstractNumId="355" w15:restartNumberingAfterBreak="0">
    <w:nsid w:val="D27F840B"/>
    <w:multiLevelType w:val="singleLevel"/>
    <w:tmpl w:val="D27F840B"/>
    <w:lvl w:ilvl="0">
      <w:start w:val="6"/>
      <w:numFmt w:val="decimal"/>
      <w:lvlText w:val="%1."/>
      <w:lvlJc w:val="left"/>
      <w:rPr>
        <w:color w:val="3370FF"/>
      </w:rPr>
    </w:lvl>
  </w:abstractNum>
  <w:abstractNum w:abstractNumId="356" w15:restartNumberingAfterBreak="0">
    <w:nsid w:val="D288C6CE"/>
    <w:multiLevelType w:val="singleLevel"/>
    <w:tmpl w:val="D288C6CE"/>
    <w:lvl w:ilvl="0">
      <w:numFmt w:val="bullet"/>
      <w:lvlText w:val="▪"/>
      <w:lvlJc w:val="left"/>
      <w:rPr>
        <w:color w:val="3370FF"/>
        <w:sz w:val="11"/>
      </w:rPr>
    </w:lvl>
  </w:abstractNum>
  <w:abstractNum w:abstractNumId="357" w15:restartNumberingAfterBreak="0">
    <w:nsid w:val="D2B2DAFD"/>
    <w:multiLevelType w:val="singleLevel"/>
    <w:tmpl w:val="D2B2DAFD"/>
    <w:lvl w:ilvl="0">
      <w:numFmt w:val="bullet"/>
      <w:lvlText w:val="•"/>
      <w:lvlJc w:val="left"/>
      <w:rPr>
        <w:color w:val="3370FF"/>
      </w:rPr>
    </w:lvl>
  </w:abstractNum>
  <w:abstractNum w:abstractNumId="358" w15:restartNumberingAfterBreak="0">
    <w:nsid w:val="D2FB79C3"/>
    <w:multiLevelType w:val="singleLevel"/>
    <w:tmpl w:val="D2FB79C3"/>
    <w:lvl w:ilvl="0">
      <w:start w:val="3"/>
      <w:numFmt w:val="decimal"/>
      <w:lvlText w:val="%1."/>
      <w:lvlJc w:val="left"/>
      <w:rPr>
        <w:color w:val="3370FF"/>
      </w:rPr>
    </w:lvl>
  </w:abstractNum>
  <w:abstractNum w:abstractNumId="359" w15:restartNumberingAfterBreak="0">
    <w:nsid w:val="D330E0CC"/>
    <w:multiLevelType w:val="singleLevel"/>
    <w:tmpl w:val="D330E0CC"/>
    <w:lvl w:ilvl="0">
      <w:numFmt w:val="bullet"/>
      <w:lvlText w:val="￮"/>
      <w:lvlJc w:val="left"/>
      <w:rPr>
        <w:color w:val="3370FF"/>
      </w:rPr>
    </w:lvl>
  </w:abstractNum>
  <w:abstractNum w:abstractNumId="360" w15:restartNumberingAfterBreak="0">
    <w:nsid w:val="D42187FE"/>
    <w:multiLevelType w:val="singleLevel"/>
    <w:tmpl w:val="D42187FE"/>
    <w:lvl w:ilvl="0">
      <w:numFmt w:val="bullet"/>
      <w:lvlText w:val="▪"/>
      <w:lvlJc w:val="left"/>
      <w:rPr>
        <w:color w:val="3370FF"/>
        <w:sz w:val="11"/>
      </w:rPr>
    </w:lvl>
  </w:abstractNum>
  <w:abstractNum w:abstractNumId="361" w15:restartNumberingAfterBreak="0">
    <w:nsid w:val="D4471BD8"/>
    <w:multiLevelType w:val="singleLevel"/>
    <w:tmpl w:val="D4471BD8"/>
    <w:lvl w:ilvl="0">
      <w:numFmt w:val="bullet"/>
      <w:lvlText w:val="￮"/>
      <w:lvlJc w:val="left"/>
      <w:rPr>
        <w:color w:val="3370FF"/>
      </w:rPr>
    </w:lvl>
  </w:abstractNum>
  <w:abstractNum w:abstractNumId="362" w15:restartNumberingAfterBreak="0">
    <w:nsid w:val="D481363A"/>
    <w:multiLevelType w:val="singleLevel"/>
    <w:tmpl w:val="D481363A"/>
    <w:lvl w:ilvl="0">
      <w:numFmt w:val="bullet"/>
      <w:lvlText w:val="￮"/>
      <w:lvlJc w:val="left"/>
      <w:rPr>
        <w:color w:val="3370FF"/>
      </w:rPr>
    </w:lvl>
  </w:abstractNum>
  <w:abstractNum w:abstractNumId="363" w15:restartNumberingAfterBreak="0">
    <w:nsid w:val="D4A0BCBC"/>
    <w:multiLevelType w:val="singleLevel"/>
    <w:tmpl w:val="D4A0BCBC"/>
    <w:lvl w:ilvl="0">
      <w:numFmt w:val="bullet"/>
      <w:lvlText w:val="￮"/>
      <w:lvlJc w:val="left"/>
      <w:rPr>
        <w:color w:val="3370FF"/>
      </w:rPr>
    </w:lvl>
  </w:abstractNum>
  <w:abstractNum w:abstractNumId="364" w15:restartNumberingAfterBreak="0">
    <w:nsid w:val="D4E7624C"/>
    <w:multiLevelType w:val="singleLevel"/>
    <w:tmpl w:val="D4E7624C"/>
    <w:lvl w:ilvl="0">
      <w:start w:val="4"/>
      <w:numFmt w:val="decimal"/>
      <w:lvlText w:val="%1."/>
      <w:lvlJc w:val="left"/>
      <w:rPr>
        <w:color w:val="3370FF"/>
      </w:rPr>
    </w:lvl>
  </w:abstractNum>
  <w:abstractNum w:abstractNumId="365" w15:restartNumberingAfterBreak="0">
    <w:nsid w:val="D51325A1"/>
    <w:multiLevelType w:val="singleLevel"/>
    <w:tmpl w:val="D51325A1"/>
    <w:lvl w:ilvl="0">
      <w:start w:val="3"/>
      <w:numFmt w:val="decimal"/>
      <w:lvlText w:val="%1."/>
      <w:lvlJc w:val="left"/>
      <w:rPr>
        <w:color w:val="3370FF"/>
      </w:rPr>
    </w:lvl>
  </w:abstractNum>
  <w:abstractNum w:abstractNumId="366" w15:restartNumberingAfterBreak="0">
    <w:nsid w:val="D595572F"/>
    <w:multiLevelType w:val="singleLevel"/>
    <w:tmpl w:val="D595572F"/>
    <w:lvl w:ilvl="0">
      <w:start w:val="5"/>
      <w:numFmt w:val="decimal"/>
      <w:lvlText w:val="%1."/>
      <w:lvlJc w:val="left"/>
      <w:rPr>
        <w:color w:val="3370FF"/>
      </w:rPr>
    </w:lvl>
  </w:abstractNum>
  <w:abstractNum w:abstractNumId="367" w15:restartNumberingAfterBreak="0">
    <w:nsid w:val="D5F12F34"/>
    <w:multiLevelType w:val="singleLevel"/>
    <w:tmpl w:val="D5F12F34"/>
    <w:lvl w:ilvl="0">
      <w:start w:val="8"/>
      <w:numFmt w:val="lowerLetter"/>
      <w:lvlText w:val="%1."/>
      <w:lvlJc w:val="left"/>
      <w:rPr>
        <w:color w:val="3370FF"/>
      </w:rPr>
    </w:lvl>
  </w:abstractNum>
  <w:abstractNum w:abstractNumId="368" w15:restartNumberingAfterBreak="0">
    <w:nsid w:val="D62E5F16"/>
    <w:multiLevelType w:val="singleLevel"/>
    <w:tmpl w:val="D62E5F16"/>
    <w:lvl w:ilvl="0">
      <w:start w:val="4"/>
      <w:numFmt w:val="decimal"/>
      <w:lvlText w:val="%1."/>
      <w:lvlJc w:val="left"/>
      <w:rPr>
        <w:color w:val="3370FF"/>
      </w:rPr>
    </w:lvl>
  </w:abstractNum>
  <w:abstractNum w:abstractNumId="369" w15:restartNumberingAfterBreak="0">
    <w:nsid w:val="D6508B03"/>
    <w:multiLevelType w:val="singleLevel"/>
    <w:tmpl w:val="D6508B03"/>
    <w:lvl w:ilvl="0">
      <w:numFmt w:val="bullet"/>
      <w:lvlText w:val="▪"/>
      <w:lvlJc w:val="left"/>
      <w:rPr>
        <w:color w:val="3370FF"/>
        <w:sz w:val="11"/>
      </w:rPr>
    </w:lvl>
  </w:abstractNum>
  <w:abstractNum w:abstractNumId="370" w15:restartNumberingAfterBreak="0">
    <w:nsid w:val="D6AD184E"/>
    <w:multiLevelType w:val="singleLevel"/>
    <w:tmpl w:val="D6AD184E"/>
    <w:lvl w:ilvl="0">
      <w:numFmt w:val="bullet"/>
      <w:lvlText w:val="▪"/>
      <w:lvlJc w:val="left"/>
      <w:rPr>
        <w:color w:val="3370FF"/>
        <w:sz w:val="11"/>
      </w:rPr>
    </w:lvl>
  </w:abstractNum>
  <w:abstractNum w:abstractNumId="371" w15:restartNumberingAfterBreak="0">
    <w:nsid w:val="D7164B18"/>
    <w:multiLevelType w:val="singleLevel"/>
    <w:tmpl w:val="D7164B18"/>
    <w:lvl w:ilvl="0">
      <w:numFmt w:val="bullet"/>
      <w:lvlText w:val="▪"/>
      <w:lvlJc w:val="left"/>
      <w:rPr>
        <w:color w:val="3370FF"/>
        <w:sz w:val="11"/>
      </w:rPr>
    </w:lvl>
  </w:abstractNum>
  <w:abstractNum w:abstractNumId="372" w15:restartNumberingAfterBreak="0">
    <w:nsid w:val="D772C73B"/>
    <w:multiLevelType w:val="singleLevel"/>
    <w:tmpl w:val="D772C73B"/>
    <w:lvl w:ilvl="0">
      <w:start w:val="3"/>
      <w:numFmt w:val="lowerRoman"/>
      <w:lvlText w:val="%1."/>
      <w:lvlJc w:val="left"/>
      <w:rPr>
        <w:color w:val="3370FF"/>
      </w:rPr>
    </w:lvl>
  </w:abstractNum>
  <w:abstractNum w:abstractNumId="373" w15:restartNumberingAfterBreak="0">
    <w:nsid w:val="D7936317"/>
    <w:multiLevelType w:val="singleLevel"/>
    <w:tmpl w:val="D7936317"/>
    <w:lvl w:ilvl="0">
      <w:numFmt w:val="bullet"/>
      <w:lvlText w:val="▪"/>
      <w:lvlJc w:val="left"/>
      <w:rPr>
        <w:color w:val="3370FF"/>
        <w:sz w:val="11"/>
      </w:rPr>
    </w:lvl>
  </w:abstractNum>
  <w:abstractNum w:abstractNumId="374" w15:restartNumberingAfterBreak="0">
    <w:nsid w:val="D7947C3B"/>
    <w:multiLevelType w:val="singleLevel"/>
    <w:tmpl w:val="D7947C3B"/>
    <w:lvl w:ilvl="0">
      <w:numFmt w:val="bullet"/>
      <w:lvlText w:val="▪"/>
      <w:lvlJc w:val="left"/>
      <w:rPr>
        <w:color w:val="3370FF"/>
        <w:sz w:val="11"/>
      </w:rPr>
    </w:lvl>
  </w:abstractNum>
  <w:abstractNum w:abstractNumId="375" w15:restartNumberingAfterBreak="0">
    <w:nsid w:val="D7D140E4"/>
    <w:multiLevelType w:val="singleLevel"/>
    <w:tmpl w:val="D7D140E4"/>
    <w:lvl w:ilvl="0">
      <w:numFmt w:val="bullet"/>
      <w:lvlText w:val="￮"/>
      <w:lvlJc w:val="left"/>
      <w:rPr>
        <w:color w:val="3370FF"/>
      </w:rPr>
    </w:lvl>
  </w:abstractNum>
  <w:abstractNum w:abstractNumId="376" w15:restartNumberingAfterBreak="0">
    <w:nsid w:val="D7F9FE59"/>
    <w:multiLevelType w:val="singleLevel"/>
    <w:tmpl w:val="D7F9FE59"/>
    <w:lvl w:ilvl="0">
      <w:start w:val="4"/>
      <w:numFmt w:val="lowerLetter"/>
      <w:lvlText w:val="%1."/>
      <w:lvlJc w:val="left"/>
      <w:rPr>
        <w:color w:val="3370FF"/>
      </w:rPr>
    </w:lvl>
  </w:abstractNum>
  <w:abstractNum w:abstractNumId="377" w15:restartNumberingAfterBreak="0">
    <w:nsid w:val="D80357FD"/>
    <w:multiLevelType w:val="singleLevel"/>
    <w:tmpl w:val="D80357FD"/>
    <w:lvl w:ilvl="0">
      <w:numFmt w:val="bullet"/>
      <w:lvlText w:val="￮"/>
      <w:lvlJc w:val="left"/>
      <w:rPr>
        <w:color w:val="3370FF"/>
      </w:rPr>
    </w:lvl>
  </w:abstractNum>
  <w:abstractNum w:abstractNumId="378" w15:restartNumberingAfterBreak="0">
    <w:nsid w:val="D806EEAC"/>
    <w:multiLevelType w:val="singleLevel"/>
    <w:tmpl w:val="D806EEAC"/>
    <w:lvl w:ilvl="0">
      <w:numFmt w:val="bullet"/>
      <w:lvlText w:val="￮"/>
      <w:lvlJc w:val="left"/>
      <w:rPr>
        <w:color w:val="3370FF"/>
      </w:rPr>
    </w:lvl>
  </w:abstractNum>
  <w:abstractNum w:abstractNumId="379" w15:restartNumberingAfterBreak="0">
    <w:nsid w:val="D824849B"/>
    <w:multiLevelType w:val="singleLevel"/>
    <w:tmpl w:val="D824849B"/>
    <w:lvl w:ilvl="0">
      <w:numFmt w:val="bullet"/>
      <w:lvlText w:val="￮"/>
      <w:lvlJc w:val="left"/>
      <w:rPr>
        <w:color w:val="3370FF"/>
      </w:rPr>
    </w:lvl>
  </w:abstractNum>
  <w:abstractNum w:abstractNumId="380" w15:restartNumberingAfterBreak="0">
    <w:nsid w:val="D82E1FFF"/>
    <w:multiLevelType w:val="singleLevel"/>
    <w:tmpl w:val="D82E1FFF"/>
    <w:lvl w:ilvl="0">
      <w:numFmt w:val="bullet"/>
      <w:lvlText w:val="•"/>
      <w:lvlJc w:val="left"/>
      <w:rPr>
        <w:color w:val="3370FF"/>
      </w:rPr>
    </w:lvl>
  </w:abstractNum>
  <w:abstractNum w:abstractNumId="381" w15:restartNumberingAfterBreak="0">
    <w:nsid w:val="D8E1A49F"/>
    <w:multiLevelType w:val="singleLevel"/>
    <w:tmpl w:val="D8E1A49F"/>
    <w:lvl w:ilvl="0">
      <w:numFmt w:val="bullet"/>
      <w:lvlText w:val="•"/>
      <w:lvlJc w:val="left"/>
      <w:rPr>
        <w:color w:val="3370FF"/>
      </w:rPr>
    </w:lvl>
  </w:abstractNum>
  <w:abstractNum w:abstractNumId="382" w15:restartNumberingAfterBreak="0">
    <w:nsid w:val="D9E8264D"/>
    <w:multiLevelType w:val="singleLevel"/>
    <w:tmpl w:val="D9E8264D"/>
    <w:lvl w:ilvl="0">
      <w:numFmt w:val="bullet"/>
      <w:lvlText w:val="￮"/>
      <w:lvlJc w:val="left"/>
      <w:rPr>
        <w:color w:val="3370FF"/>
      </w:rPr>
    </w:lvl>
  </w:abstractNum>
  <w:abstractNum w:abstractNumId="383" w15:restartNumberingAfterBreak="0">
    <w:nsid w:val="DAD3A854"/>
    <w:multiLevelType w:val="singleLevel"/>
    <w:tmpl w:val="DAD3A854"/>
    <w:lvl w:ilvl="0">
      <w:numFmt w:val="bullet"/>
      <w:lvlText w:val="￮"/>
      <w:lvlJc w:val="left"/>
      <w:rPr>
        <w:color w:val="3370FF"/>
      </w:rPr>
    </w:lvl>
  </w:abstractNum>
  <w:abstractNum w:abstractNumId="384" w15:restartNumberingAfterBreak="0">
    <w:nsid w:val="DAE62134"/>
    <w:multiLevelType w:val="singleLevel"/>
    <w:tmpl w:val="DAE62134"/>
    <w:lvl w:ilvl="0">
      <w:numFmt w:val="bullet"/>
      <w:lvlText w:val="▪"/>
      <w:lvlJc w:val="left"/>
      <w:rPr>
        <w:color w:val="3370FF"/>
        <w:sz w:val="11"/>
      </w:rPr>
    </w:lvl>
  </w:abstractNum>
  <w:abstractNum w:abstractNumId="385" w15:restartNumberingAfterBreak="0">
    <w:nsid w:val="DAF63FD3"/>
    <w:multiLevelType w:val="singleLevel"/>
    <w:tmpl w:val="DAF63FD3"/>
    <w:lvl w:ilvl="0">
      <w:numFmt w:val="bullet"/>
      <w:lvlText w:val="▪"/>
      <w:lvlJc w:val="left"/>
      <w:rPr>
        <w:color w:val="3370FF"/>
        <w:sz w:val="11"/>
      </w:rPr>
    </w:lvl>
  </w:abstractNum>
  <w:abstractNum w:abstractNumId="386" w15:restartNumberingAfterBreak="0">
    <w:nsid w:val="DB2ACBCE"/>
    <w:multiLevelType w:val="singleLevel"/>
    <w:tmpl w:val="DB2ACBCE"/>
    <w:lvl w:ilvl="0">
      <w:start w:val="2"/>
      <w:numFmt w:val="decimal"/>
      <w:lvlText w:val="%1."/>
      <w:lvlJc w:val="left"/>
      <w:rPr>
        <w:color w:val="3370FF"/>
      </w:rPr>
    </w:lvl>
  </w:abstractNum>
  <w:abstractNum w:abstractNumId="387" w15:restartNumberingAfterBreak="0">
    <w:nsid w:val="DB5586F3"/>
    <w:multiLevelType w:val="singleLevel"/>
    <w:tmpl w:val="DB5586F3"/>
    <w:lvl w:ilvl="0">
      <w:numFmt w:val="bullet"/>
      <w:lvlText w:val="▪"/>
      <w:lvlJc w:val="left"/>
      <w:rPr>
        <w:color w:val="3370FF"/>
        <w:sz w:val="11"/>
      </w:rPr>
    </w:lvl>
  </w:abstractNum>
  <w:abstractNum w:abstractNumId="388" w15:restartNumberingAfterBreak="0">
    <w:nsid w:val="DB559CFC"/>
    <w:multiLevelType w:val="singleLevel"/>
    <w:tmpl w:val="DB559CFC"/>
    <w:lvl w:ilvl="0">
      <w:start w:val="2"/>
      <w:numFmt w:val="decimal"/>
      <w:lvlText w:val="%1."/>
      <w:lvlJc w:val="left"/>
      <w:rPr>
        <w:color w:val="3370FF"/>
      </w:rPr>
    </w:lvl>
  </w:abstractNum>
  <w:abstractNum w:abstractNumId="389" w15:restartNumberingAfterBreak="0">
    <w:nsid w:val="DC0508EF"/>
    <w:multiLevelType w:val="singleLevel"/>
    <w:tmpl w:val="DC0508EF"/>
    <w:lvl w:ilvl="0">
      <w:numFmt w:val="bullet"/>
      <w:lvlText w:val="￮"/>
      <w:lvlJc w:val="left"/>
      <w:rPr>
        <w:color w:val="3370FF"/>
      </w:rPr>
    </w:lvl>
  </w:abstractNum>
  <w:abstractNum w:abstractNumId="390" w15:restartNumberingAfterBreak="0">
    <w:nsid w:val="DC2CACCA"/>
    <w:multiLevelType w:val="singleLevel"/>
    <w:tmpl w:val="DC2CACCA"/>
    <w:lvl w:ilvl="0">
      <w:numFmt w:val="bullet"/>
      <w:lvlText w:val="▪"/>
      <w:lvlJc w:val="left"/>
      <w:rPr>
        <w:color w:val="3370FF"/>
        <w:sz w:val="11"/>
      </w:rPr>
    </w:lvl>
  </w:abstractNum>
  <w:abstractNum w:abstractNumId="391" w15:restartNumberingAfterBreak="0">
    <w:nsid w:val="DCBA6B53"/>
    <w:multiLevelType w:val="singleLevel"/>
    <w:tmpl w:val="DCBA6B53"/>
    <w:lvl w:ilvl="0">
      <w:start w:val="3"/>
      <w:numFmt w:val="lowerLetter"/>
      <w:lvlText w:val="%1."/>
      <w:lvlJc w:val="left"/>
      <w:rPr>
        <w:color w:val="3370FF"/>
      </w:rPr>
    </w:lvl>
  </w:abstractNum>
  <w:abstractNum w:abstractNumId="392" w15:restartNumberingAfterBreak="0">
    <w:nsid w:val="DCCD2F72"/>
    <w:multiLevelType w:val="singleLevel"/>
    <w:tmpl w:val="DCCD2F72"/>
    <w:lvl w:ilvl="0">
      <w:start w:val="2"/>
      <w:numFmt w:val="decimal"/>
      <w:lvlText w:val="%1."/>
      <w:lvlJc w:val="left"/>
      <w:rPr>
        <w:color w:val="3370FF"/>
      </w:rPr>
    </w:lvl>
  </w:abstractNum>
  <w:abstractNum w:abstractNumId="393" w15:restartNumberingAfterBreak="0">
    <w:nsid w:val="DD02F921"/>
    <w:multiLevelType w:val="singleLevel"/>
    <w:tmpl w:val="DD02F921"/>
    <w:lvl w:ilvl="0">
      <w:numFmt w:val="bullet"/>
      <w:lvlText w:val="•"/>
      <w:lvlJc w:val="left"/>
      <w:rPr>
        <w:color w:val="3370FF"/>
      </w:rPr>
    </w:lvl>
  </w:abstractNum>
  <w:abstractNum w:abstractNumId="394" w15:restartNumberingAfterBreak="0">
    <w:nsid w:val="DD3DB379"/>
    <w:multiLevelType w:val="singleLevel"/>
    <w:tmpl w:val="DD3DB379"/>
    <w:lvl w:ilvl="0">
      <w:numFmt w:val="bullet"/>
      <w:lvlText w:val="￮"/>
      <w:lvlJc w:val="left"/>
      <w:rPr>
        <w:color w:val="3370FF"/>
      </w:rPr>
    </w:lvl>
  </w:abstractNum>
  <w:abstractNum w:abstractNumId="395" w15:restartNumberingAfterBreak="0">
    <w:nsid w:val="DD474A30"/>
    <w:multiLevelType w:val="singleLevel"/>
    <w:tmpl w:val="DD474A30"/>
    <w:lvl w:ilvl="0">
      <w:numFmt w:val="bullet"/>
      <w:lvlText w:val="▪"/>
      <w:lvlJc w:val="left"/>
      <w:rPr>
        <w:color w:val="3370FF"/>
        <w:sz w:val="11"/>
      </w:rPr>
    </w:lvl>
  </w:abstractNum>
  <w:abstractNum w:abstractNumId="396" w15:restartNumberingAfterBreak="0">
    <w:nsid w:val="DD7CDFF5"/>
    <w:multiLevelType w:val="singleLevel"/>
    <w:tmpl w:val="DD7CDFF5"/>
    <w:lvl w:ilvl="0">
      <w:numFmt w:val="bullet"/>
      <w:lvlText w:val="▪"/>
      <w:lvlJc w:val="left"/>
      <w:rPr>
        <w:color w:val="3370FF"/>
        <w:sz w:val="11"/>
      </w:rPr>
    </w:lvl>
  </w:abstractNum>
  <w:abstractNum w:abstractNumId="397" w15:restartNumberingAfterBreak="0">
    <w:nsid w:val="DDD160AB"/>
    <w:multiLevelType w:val="singleLevel"/>
    <w:tmpl w:val="DDD160AB"/>
    <w:lvl w:ilvl="0">
      <w:numFmt w:val="bullet"/>
      <w:lvlText w:val="￮"/>
      <w:lvlJc w:val="left"/>
      <w:rPr>
        <w:color w:val="3370FF"/>
      </w:rPr>
    </w:lvl>
  </w:abstractNum>
  <w:abstractNum w:abstractNumId="398" w15:restartNumberingAfterBreak="0">
    <w:nsid w:val="DE6D3B5D"/>
    <w:multiLevelType w:val="singleLevel"/>
    <w:tmpl w:val="DE6D3B5D"/>
    <w:lvl w:ilvl="0">
      <w:start w:val="1"/>
      <w:numFmt w:val="decimal"/>
      <w:lvlText w:val="%1."/>
      <w:lvlJc w:val="left"/>
      <w:rPr>
        <w:color w:val="3370FF"/>
      </w:rPr>
    </w:lvl>
  </w:abstractNum>
  <w:abstractNum w:abstractNumId="399" w15:restartNumberingAfterBreak="0">
    <w:nsid w:val="DE9385D2"/>
    <w:multiLevelType w:val="singleLevel"/>
    <w:tmpl w:val="DE9385D2"/>
    <w:lvl w:ilvl="0">
      <w:numFmt w:val="bullet"/>
      <w:lvlText w:val="•"/>
      <w:lvlJc w:val="left"/>
      <w:rPr>
        <w:color w:val="3370FF"/>
      </w:rPr>
    </w:lvl>
  </w:abstractNum>
  <w:abstractNum w:abstractNumId="400" w15:restartNumberingAfterBreak="0">
    <w:nsid w:val="DEA50F67"/>
    <w:multiLevelType w:val="singleLevel"/>
    <w:tmpl w:val="DEA50F67"/>
    <w:lvl w:ilvl="0">
      <w:numFmt w:val="bullet"/>
      <w:lvlText w:val="•"/>
      <w:lvlJc w:val="left"/>
      <w:rPr>
        <w:color w:val="3370FF"/>
      </w:rPr>
    </w:lvl>
  </w:abstractNum>
  <w:abstractNum w:abstractNumId="401" w15:restartNumberingAfterBreak="0">
    <w:nsid w:val="DEBCA2DA"/>
    <w:multiLevelType w:val="singleLevel"/>
    <w:tmpl w:val="DEBCA2DA"/>
    <w:lvl w:ilvl="0">
      <w:numFmt w:val="bullet"/>
      <w:lvlText w:val="▪"/>
      <w:lvlJc w:val="left"/>
      <w:rPr>
        <w:color w:val="3370FF"/>
        <w:sz w:val="11"/>
      </w:rPr>
    </w:lvl>
  </w:abstractNum>
  <w:abstractNum w:abstractNumId="402" w15:restartNumberingAfterBreak="0">
    <w:nsid w:val="DED44C4A"/>
    <w:multiLevelType w:val="singleLevel"/>
    <w:tmpl w:val="DED44C4A"/>
    <w:lvl w:ilvl="0">
      <w:numFmt w:val="bullet"/>
      <w:lvlText w:val="▪"/>
      <w:lvlJc w:val="left"/>
      <w:rPr>
        <w:color w:val="3370FF"/>
        <w:sz w:val="11"/>
      </w:rPr>
    </w:lvl>
  </w:abstractNum>
  <w:abstractNum w:abstractNumId="403" w15:restartNumberingAfterBreak="0">
    <w:nsid w:val="DF325FA1"/>
    <w:multiLevelType w:val="singleLevel"/>
    <w:tmpl w:val="DF325FA1"/>
    <w:lvl w:ilvl="0">
      <w:numFmt w:val="bullet"/>
      <w:lvlText w:val="▪"/>
      <w:lvlJc w:val="left"/>
      <w:rPr>
        <w:color w:val="3370FF"/>
        <w:sz w:val="11"/>
      </w:rPr>
    </w:lvl>
  </w:abstractNum>
  <w:abstractNum w:abstractNumId="404" w15:restartNumberingAfterBreak="0">
    <w:nsid w:val="DF48F1D4"/>
    <w:multiLevelType w:val="singleLevel"/>
    <w:tmpl w:val="DF48F1D4"/>
    <w:lvl w:ilvl="0">
      <w:start w:val="1"/>
      <w:numFmt w:val="decimal"/>
      <w:lvlText w:val="%1."/>
      <w:lvlJc w:val="left"/>
      <w:rPr>
        <w:color w:val="3370FF"/>
      </w:rPr>
    </w:lvl>
  </w:abstractNum>
  <w:abstractNum w:abstractNumId="405" w15:restartNumberingAfterBreak="0">
    <w:nsid w:val="E011375A"/>
    <w:multiLevelType w:val="singleLevel"/>
    <w:tmpl w:val="E011375A"/>
    <w:lvl w:ilvl="0">
      <w:numFmt w:val="bullet"/>
      <w:lvlText w:val="￮"/>
      <w:lvlJc w:val="left"/>
      <w:rPr>
        <w:color w:val="3370FF"/>
      </w:rPr>
    </w:lvl>
  </w:abstractNum>
  <w:abstractNum w:abstractNumId="406" w15:restartNumberingAfterBreak="0">
    <w:nsid w:val="E0239804"/>
    <w:multiLevelType w:val="singleLevel"/>
    <w:tmpl w:val="E0239804"/>
    <w:lvl w:ilvl="0">
      <w:numFmt w:val="bullet"/>
      <w:lvlText w:val="▪"/>
      <w:lvlJc w:val="left"/>
      <w:rPr>
        <w:color w:val="3370FF"/>
        <w:sz w:val="11"/>
      </w:rPr>
    </w:lvl>
  </w:abstractNum>
  <w:abstractNum w:abstractNumId="407" w15:restartNumberingAfterBreak="0">
    <w:nsid w:val="E0294EC7"/>
    <w:multiLevelType w:val="singleLevel"/>
    <w:tmpl w:val="E0294EC7"/>
    <w:lvl w:ilvl="0">
      <w:numFmt w:val="bullet"/>
      <w:lvlText w:val="▪"/>
      <w:lvlJc w:val="left"/>
      <w:rPr>
        <w:color w:val="3370FF"/>
        <w:sz w:val="11"/>
      </w:rPr>
    </w:lvl>
  </w:abstractNum>
  <w:abstractNum w:abstractNumId="408" w15:restartNumberingAfterBreak="0">
    <w:nsid w:val="E093A4B0"/>
    <w:multiLevelType w:val="singleLevel"/>
    <w:tmpl w:val="E093A4B0"/>
    <w:lvl w:ilvl="0">
      <w:numFmt w:val="bullet"/>
      <w:lvlText w:val="￮"/>
      <w:lvlJc w:val="left"/>
      <w:rPr>
        <w:color w:val="3370FF"/>
      </w:rPr>
    </w:lvl>
  </w:abstractNum>
  <w:abstractNum w:abstractNumId="409" w15:restartNumberingAfterBreak="0">
    <w:nsid w:val="E0EED142"/>
    <w:multiLevelType w:val="singleLevel"/>
    <w:tmpl w:val="E0EED142"/>
    <w:lvl w:ilvl="0">
      <w:numFmt w:val="bullet"/>
      <w:lvlText w:val="•"/>
      <w:lvlJc w:val="left"/>
      <w:rPr>
        <w:color w:val="3370FF"/>
      </w:rPr>
    </w:lvl>
  </w:abstractNum>
  <w:abstractNum w:abstractNumId="410" w15:restartNumberingAfterBreak="0">
    <w:nsid w:val="E17CFA08"/>
    <w:multiLevelType w:val="singleLevel"/>
    <w:tmpl w:val="E17CFA08"/>
    <w:lvl w:ilvl="0">
      <w:numFmt w:val="bullet"/>
      <w:lvlText w:val="▪"/>
      <w:lvlJc w:val="left"/>
      <w:rPr>
        <w:color w:val="3370FF"/>
        <w:sz w:val="11"/>
      </w:rPr>
    </w:lvl>
  </w:abstractNum>
  <w:abstractNum w:abstractNumId="411" w15:restartNumberingAfterBreak="0">
    <w:nsid w:val="E29EF19C"/>
    <w:multiLevelType w:val="singleLevel"/>
    <w:tmpl w:val="E29EF19C"/>
    <w:lvl w:ilvl="0">
      <w:numFmt w:val="bullet"/>
      <w:lvlText w:val="•"/>
      <w:lvlJc w:val="left"/>
      <w:rPr>
        <w:color w:val="3370FF"/>
      </w:rPr>
    </w:lvl>
  </w:abstractNum>
  <w:abstractNum w:abstractNumId="412" w15:restartNumberingAfterBreak="0">
    <w:nsid w:val="E334C29D"/>
    <w:multiLevelType w:val="singleLevel"/>
    <w:tmpl w:val="E334C29D"/>
    <w:lvl w:ilvl="0">
      <w:numFmt w:val="bullet"/>
      <w:lvlText w:val="￮"/>
      <w:lvlJc w:val="left"/>
      <w:rPr>
        <w:color w:val="3370FF"/>
      </w:rPr>
    </w:lvl>
  </w:abstractNum>
  <w:abstractNum w:abstractNumId="413" w15:restartNumberingAfterBreak="0">
    <w:nsid w:val="E33FB084"/>
    <w:multiLevelType w:val="singleLevel"/>
    <w:tmpl w:val="E33FB084"/>
    <w:lvl w:ilvl="0">
      <w:numFmt w:val="bullet"/>
      <w:lvlText w:val="▪"/>
      <w:lvlJc w:val="left"/>
      <w:rPr>
        <w:color w:val="3370FF"/>
        <w:sz w:val="11"/>
      </w:rPr>
    </w:lvl>
  </w:abstractNum>
  <w:abstractNum w:abstractNumId="414" w15:restartNumberingAfterBreak="0">
    <w:nsid w:val="E38D2F49"/>
    <w:multiLevelType w:val="singleLevel"/>
    <w:tmpl w:val="E38D2F49"/>
    <w:lvl w:ilvl="0">
      <w:start w:val="5"/>
      <w:numFmt w:val="decimal"/>
      <w:lvlText w:val="%1."/>
      <w:lvlJc w:val="left"/>
      <w:rPr>
        <w:color w:val="3370FF"/>
      </w:rPr>
    </w:lvl>
  </w:abstractNum>
  <w:abstractNum w:abstractNumId="415" w15:restartNumberingAfterBreak="0">
    <w:nsid w:val="E3C01079"/>
    <w:multiLevelType w:val="singleLevel"/>
    <w:tmpl w:val="E3C01079"/>
    <w:lvl w:ilvl="0">
      <w:numFmt w:val="bullet"/>
      <w:lvlText w:val="￮"/>
      <w:lvlJc w:val="left"/>
      <w:rPr>
        <w:color w:val="3370FF"/>
      </w:rPr>
    </w:lvl>
  </w:abstractNum>
  <w:abstractNum w:abstractNumId="416" w15:restartNumberingAfterBreak="0">
    <w:nsid w:val="E3ED260F"/>
    <w:multiLevelType w:val="singleLevel"/>
    <w:tmpl w:val="E3ED260F"/>
    <w:lvl w:ilvl="0">
      <w:numFmt w:val="bullet"/>
      <w:lvlText w:val="￮"/>
      <w:lvlJc w:val="left"/>
      <w:rPr>
        <w:color w:val="3370FF"/>
      </w:rPr>
    </w:lvl>
  </w:abstractNum>
  <w:abstractNum w:abstractNumId="417" w15:restartNumberingAfterBreak="0">
    <w:nsid w:val="E43A772E"/>
    <w:multiLevelType w:val="singleLevel"/>
    <w:tmpl w:val="E43A772E"/>
    <w:lvl w:ilvl="0">
      <w:numFmt w:val="bullet"/>
      <w:lvlText w:val="▪"/>
      <w:lvlJc w:val="left"/>
      <w:rPr>
        <w:color w:val="3370FF"/>
        <w:sz w:val="11"/>
      </w:rPr>
    </w:lvl>
  </w:abstractNum>
  <w:abstractNum w:abstractNumId="418" w15:restartNumberingAfterBreak="0">
    <w:nsid w:val="E4851A29"/>
    <w:multiLevelType w:val="singleLevel"/>
    <w:tmpl w:val="E4851A29"/>
    <w:lvl w:ilvl="0">
      <w:start w:val="4"/>
      <w:numFmt w:val="decimal"/>
      <w:lvlText w:val="%1."/>
      <w:lvlJc w:val="left"/>
      <w:rPr>
        <w:color w:val="3370FF"/>
      </w:rPr>
    </w:lvl>
  </w:abstractNum>
  <w:abstractNum w:abstractNumId="419" w15:restartNumberingAfterBreak="0">
    <w:nsid w:val="E48AB804"/>
    <w:multiLevelType w:val="singleLevel"/>
    <w:tmpl w:val="E48AB804"/>
    <w:lvl w:ilvl="0">
      <w:numFmt w:val="bullet"/>
      <w:lvlText w:val="￮"/>
      <w:lvlJc w:val="left"/>
      <w:rPr>
        <w:color w:val="3370FF"/>
      </w:rPr>
    </w:lvl>
  </w:abstractNum>
  <w:abstractNum w:abstractNumId="420" w15:restartNumberingAfterBreak="0">
    <w:nsid w:val="E4A1C207"/>
    <w:multiLevelType w:val="singleLevel"/>
    <w:tmpl w:val="E4A1C207"/>
    <w:lvl w:ilvl="0">
      <w:start w:val="6"/>
      <w:numFmt w:val="decimal"/>
      <w:lvlText w:val="%1."/>
      <w:lvlJc w:val="left"/>
      <w:rPr>
        <w:color w:val="3370FF"/>
      </w:rPr>
    </w:lvl>
  </w:abstractNum>
  <w:abstractNum w:abstractNumId="421" w15:restartNumberingAfterBreak="0">
    <w:nsid w:val="E4AF1865"/>
    <w:multiLevelType w:val="singleLevel"/>
    <w:tmpl w:val="E4AF1865"/>
    <w:lvl w:ilvl="0">
      <w:start w:val="6"/>
      <w:numFmt w:val="decimal"/>
      <w:lvlText w:val="%1."/>
      <w:lvlJc w:val="left"/>
      <w:rPr>
        <w:color w:val="3370FF"/>
      </w:rPr>
    </w:lvl>
  </w:abstractNum>
  <w:abstractNum w:abstractNumId="422" w15:restartNumberingAfterBreak="0">
    <w:nsid w:val="E4D85DB5"/>
    <w:multiLevelType w:val="singleLevel"/>
    <w:tmpl w:val="E4D85DB5"/>
    <w:lvl w:ilvl="0">
      <w:numFmt w:val="bullet"/>
      <w:lvlText w:val="•"/>
      <w:lvlJc w:val="left"/>
      <w:rPr>
        <w:color w:val="3370FF"/>
      </w:rPr>
    </w:lvl>
  </w:abstractNum>
  <w:abstractNum w:abstractNumId="423" w15:restartNumberingAfterBreak="0">
    <w:nsid w:val="E4D8E422"/>
    <w:multiLevelType w:val="singleLevel"/>
    <w:tmpl w:val="E4D8E422"/>
    <w:lvl w:ilvl="0">
      <w:numFmt w:val="bullet"/>
      <w:lvlText w:val="▪"/>
      <w:lvlJc w:val="left"/>
      <w:rPr>
        <w:color w:val="3370FF"/>
        <w:sz w:val="11"/>
      </w:rPr>
    </w:lvl>
  </w:abstractNum>
  <w:abstractNum w:abstractNumId="424" w15:restartNumberingAfterBreak="0">
    <w:nsid w:val="E4FB3EFE"/>
    <w:multiLevelType w:val="singleLevel"/>
    <w:tmpl w:val="E4FB3EFE"/>
    <w:lvl w:ilvl="0">
      <w:numFmt w:val="bullet"/>
      <w:lvlText w:val="￮"/>
      <w:lvlJc w:val="left"/>
      <w:rPr>
        <w:color w:val="3370FF"/>
      </w:rPr>
    </w:lvl>
  </w:abstractNum>
  <w:abstractNum w:abstractNumId="425" w15:restartNumberingAfterBreak="0">
    <w:nsid w:val="E504947C"/>
    <w:multiLevelType w:val="singleLevel"/>
    <w:tmpl w:val="E504947C"/>
    <w:lvl w:ilvl="0">
      <w:numFmt w:val="bullet"/>
      <w:lvlText w:val="•"/>
      <w:lvlJc w:val="left"/>
      <w:rPr>
        <w:color w:val="3370FF"/>
      </w:rPr>
    </w:lvl>
  </w:abstractNum>
  <w:abstractNum w:abstractNumId="426" w15:restartNumberingAfterBreak="0">
    <w:nsid w:val="E5262523"/>
    <w:multiLevelType w:val="singleLevel"/>
    <w:tmpl w:val="E5262523"/>
    <w:lvl w:ilvl="0">
      <w:numFmt w:val="bullet"/>
      <w:lvlText w:val="▪"/>
      <w:lvlJc w:val="left"/>
      <w:rPr>
        <w:color w:val="3370FF"/>
        <w:sz w:val="11"/>
      </w:rPr>
    </w:lvl>
  </w:abstractNum>
  <w:abstractNum w:abstractNumId="427" w15:restartNumberingAfterBreak="0">
    <w:nsid w:val="E52D9448"/>
    <w:multiLevelType w:val="singleLevel"/>
    <w:tmpl w:val="E52D9448"/>
    <w:lvl w:ilvl="0">
      <w:numFmt w:val="bullet"/>
      <w:lvlText w:val="▪"/>
      <w:lvlJc w:val="left"/>
      <w:rPr>
        <w:color w:val="3370FF"/>
        <w:sz w:val="11"/>
      </w:rPr>
    </w:lvl>
  </w:abstractNum>
  <w:abstractNum w:abstractNumId="428" w15:restartNumberingAfterBreak="0">
    <w:nsid w:val="E58E9E57"/>
    <w:multiLevelType w:val="singleLevel"/>
    <w:tmpl w:val="E58E9E57"/>
    <w:lvl w:ilvl="0">
      <w:start w:val="5"/>
      <w:numFmt w:val="decimal"/>
      <w:lvlText w:val="%1."/>
      <w:lvlJc w:val="left"/>
      <w:rPr>
        <w:color w:val="3370FF"/>
      </w:rPr>
    </w:lvl>
  </w:abstractNum>
  <w:abstractNum w:abstractNumId="429" w15:restartNumberingAfterBreak="0">
    <w:nsid w:val="E5B167C1"/>
    <w:multiLevelType w:val="singleLevel"/>
    <w:tmpl w:val="E5B167C1"/>
    <w:lvl w:ilvl="0">
      <w:numFmt w:val="bullet"/>
      <w:lvlText w:val="▪"/>
      <w:lvlJc w:val="left"/>
      <w:rPr>
        <w:color w:val="3370FF"/>
        <w:sz w:val="11"/>
      </w:rPr>
    </w:lvl>
  </w:abstractNum>
  <w:abstractNum w:abstractNumId="430" w15:restartNumberingAfterBreak="0">
    <w:nsid w:val="E668C244"/>
    <w:multiLevelType w:val="singleLevel"/>
    <w:tmpl w:val="E668C244"/>
    <w:lvl w:ilvl="0">
      <w:numFmt w:val="bullet"/>
      <w:lvlText w:val="￮"/>
      <w:lvlJc w:val="left"/>
      <w:rPr>
        <w:color w:val="3370FF"/>
      </w:rPr>
    </w:lvl>
  </w:abstractNum>
  <w:abstractNum w:abstractNumId="431" w15:restartNumberingAfterBreak="0">
    <w:nsid w:val="E697AF95"/>
    <w:multiLevelType w:val="singleLevel"/>
    <w:tmpl w:val="E697AF95"/>
    <w:lvl w:ilvl="0">
      <w:start w:val="2"/>
      <w:numFmt w:val="decimal"/>
      <w:lvlText w:val="%1."/>
      <w:lvlJc w:val="left"/>
      <w:rPr>
        <w:color w:val="3370FF"/>
      </w:rPr>
    </w:lvl>
  </w:abstractNum>
  <w:abstractNum w:abstractNumId="432" w15:restartNumberingAfterBreak="0">
    <w:nsid w:val="E6E98F67"/>
    <w:multiLevelType w:val="singleLevel"/>
    <w:tmpl w:val="E6E98F67"/>
    <w:lvl w:ilvl="0">
      <w:numFmt w:val="bullet"/>
      <w:lvlText w:val="•"/>
      <w:lvlJc w:val="left"/>
      <w:rPr>
        <w:color w:val="3370FF"/>
      </w:rPr>
    </w:lvl>
  </w:abstractNum>
  <w:abstractNum w:abstractNumId="433" w15:restartNumberingAfterBreak="0">
    <w:nsid w:val="E6F38F6C"/>
    <w:multiLevelType w:val="singleLevel"/>
    <w:tmpl w:val="E6F38F6C"/>
    <w:lvl w:ilvl="0">
      <w:start w:val="3"/>
      <w:numFmt w:val="lowerRoman"/>
      <w:lvlText w:val="%1."/>
      <w:lvlJc w:val="left"/>
      <w:rPr>
        <w:color w:val="3370FF"/>
      </w:rPr>
    </w:lvl>
  </w:abstractNum>
  <w:abstractNum w:abstractNumId="434" w15:restartNumberingAfterBreak="0">
    <w:nsid w:val="E7B27C5B"/>
    <w:multiLevelType w:val="singleLevel"/>
    <w:tmpl w:val="E7B27C5B"/>
    <w:lvl w:ilvl="0">
      <w:numFmt w:val="bullet"/>
      <w:lvlText w:val="•"/>
      <w:lvlJc w:val="left"/>
      <w:rPr>
        <w:color w:val="3370FF"/>
      </w:rPr>
    </w:lvl>
  </w:abstractNum>
  <w:abstractNum w:abstractNumId="435" w15:restartNumberingAfterBreak="0">
    <w:nsid w:val="E7CB1AF3"/>
    <w:multiLevelType w:val="singleLevel"/>
    <w:tmpl w:val="E7CB1AF3"/>
    <w:lvl w:ilvl="0">
      <w:numFmt w:val="bullet"/>
      <w:lvlText w:val="￮"/>
      <w:lvlJc w:val="left"/>
      <w:rPr>
        <w:color w:val="3370FF"/>
      </w:rPr>
    </w:lvl>
  </w:abstractNum>
  <w:abstractNum w:abstractNumId="436" w15:restartNumberingAfterBreak="0">
    <w:nsid w:val="E8106D4C"/>
    <w:multiLevelType w:val="singleLevel"/>
    <w:tmpl w:val="E8106D4C"/>
    <w:lvl w:ilvl="0">
      <w:numFmt w:val="bullet"/>
      <w:lvlText w:val="▪"/>
      <w:lvlJc w:val="left"/>
      <w:rPr>
        <w:color w:val="3370FF"/>
        <w:sz w:val="11"/>
      </w:rPr>
    </w:lvl>
  </w:abstractNum>
  <w:abstractNum w:abstractNumId="437" w15:restartNumberingAfterBreak="0">
    <w:nsid w:val="E846696F"/>
    <w:multiLevelType w:val="singleLevel"/>
    <w:tmpl w:val="E846696F"/>
    <w:lvl w:ilvl="0">
      <w:start w:val="4"/>
      <w:numFmt w:val="decimal"/>
      <w:lvlText w:val="%1."/>
      <w:lvlJc w:val="left"/>
      <w:rPr>
        <w:color w:val="3370FF"/>
      </w:rPr>
    </w:lvl>
  </w:abstractNum>
  <w:abstractNum w:abstractNumId="438" w15:restartNumberingAfterBreak="0">
    <w:nsid w:val="E8608312"/>
    <w:multiLevelType w:val="singleLevel"/>
    <w:tmpl w:val="E8608312"/>
    <w:lvl w:ilvl="0">
      <w:numFmt w:val="bullet"/>
      <w:lvlText w:val="￮"/>
      <w:lvlJc w:val="left"/>
      <w:rPr>
        <w:color w:val="3370FF"/>
      </w:rPr>
    </w:lvl>
  </w:abstractNum>
  <w:abstractNum w:abstractNumId="439" w15:restartNumberingAfterBreak="0">
    <w:nsid w:val="E879A022"/>
    <w:multiLevelType w:val="singleLevel"/>
    <w:tmpl w:val="E879A022"/>
    <w:lvl w:ilvl="0">
      <w:numFmt w:val="bullet"/>
      <w:lvlText w:val="￮"/>
      <w:lvlJc w:val="left"/>
      <w:rPr>
        <w:color w:val="3370FF"/>
      </w:rPr>
    </w:lvl>
  </w:abstractNum>
  <w:abstractNum w:abstractNumId="440" w15:restartNumberingAfterBreak="0">
    <w:nsid w:val="E887D337"/>
    <w:multiLevelType w:val="singleLevel"/>
    <w:tmpl w:val="E887D337"/>
    <w:lvl w:ilvl="0">
      <w:numFmt w:val="bullet"/>
      <w:lvlText w:val="•"/>
      <w:lvlJc w:val="left"/>
      <w:rPr>
        <w:color w:val="3370FF"/>
      </w:rPr>
    </w:lvl>
  </w:abstractNum>
  <w:abstractNum w:abstractNumId="441" w15:restartNumberingAfterBreak="0">
    <w:nsid w:val="E8EF957D"/>
    <w:multiLevelType w:val="singleLevel"/>
    <w:tmpl w:val="E8EF957D"/>
    <w:lvl w:ilvl="0">
      <w:numFmt w:val="bullet"/>
      <w:lvlText w:val="￮"/>
      <w:lvlJc w:val="left"/>
      <w:rPr>
        <w:color w:val="3370FF"/>
      </w:rPr>
    </w:lvl>
  </w:abstractNum>
  <w:abstractNum w:abstractNumId="442" w15:restartNumberingAfterBreak="0">
    <w:nsid w:val="E932E818"/>
    <w:multiLevelType w:val="singleLevel"/>
    <w:tmpl w:val="E932E818"/>
    <w:lvl w:ilvl="0">
      <w:numFmt w:val="bullet"/>
      <w:lvlText w:val="￮"/>
      <w:lvlJc w:val="left"/>
      <w:rPr>
        <w:color w:val="3370FF"/>
      </w:rPr>
    </w:lvl>
  </w:abstractNum>
  <w:abstractNum w:abstractNumId="443" w15:restartNumberingAfterBreak="0">
    <w:nsid w:val="E93EBC56"/>
    <w:multiLevelType w:val="singleLevel"/>
    <w:tmpl w:val="E93EBC56"/>
    <w:lvl w:ilvl="0">
      <w:start w:val="20"/>
      <w:numFmt w:val="lowerLetter"/>
      <w:lvlText w:val="%1."/>
      <w:lvlJc w:val="left"/>
      <w:rPr>
        <w:color w:val="3370FF"/>
      </w:rPr>
    </w:lvl>
  </w:abstractNum>
  <w:abstractNum w:abstractNumId="444" w15:restartNumberingAfterBreak="0">
    <w:nsid w:val="E9436807"/>
    <w:multiLevelType w:val="singleLevel"/>
    <w:tmpl w:val="E9436807"/>
    <w:lvl w:ilvl="0">
      <w:numFmt w:val="bullet"/>
      <w:lvlText w:val="￮"/>
      <w:lvlJc w:val="left"/>
      <w:rPr>
        <w:color w:val="3370FF"/>
      </w:rPr>
    </w:lvl>
  </w:abstractNum>
  <w:abstractNum w:abstractNumId="445" w15:restartNumberingAfterBreak="0">
    <w:nsid w:val="E9630B91"/>
    <w:multiLevelType w:val="singleLevel"/>
    <w:tmpl w:val="E9630B91"/>
    <w:lvl w:ilvl="0">
      <w:numFmt w:val="bullet"/>
      <w:lvlText w:val="▪"/>
      <w:lvlJc w:val="left"/>
      <w:rPr>
        <w:color w:val="3370FF"/>
        <w:sz w:val="11"/>
      </w:rPr>
    </w:lvl>
  </w:abstractNum>
  <w:abstractNum w:abstractNumId="446" w15:restartNumberingAfterBreak="0">
    <w:nsid w:val="E9692BA8"/>
    <w:multiLevelType w:val="singleLevel"/>
    <w:tmpl w:val="E9692BA8"/>
    <w:lvl w:ilvl="0">
      <w:start w:val="2"/>
      <w:numFmt w:val="decimal"/>
      <w:lvlText w:val="%1."/>
      <w:lvlJc w:val="left"/>
      <w:rPr>
        <w:color w:val="3370FF"/>
      </w:rPr>
    </w:lvl>
  </w:abstractNum>
  <w:abstractNum w:abstractNumId="447" w15:restartNumberingAfterBreak="0">
    <w:nsid w:val="EA15A30F"/>
    <w:multiLevelType w:val="singleLevel"/>
    <w:tmpl w:val="EA15A30F"/>
    <w:lvl w:ilvl="0">
      <w:start w:val="5"/>
      <w:numFmt w:val="decimal"/>
      <w:lvlText w:val="%1."/>
      <w:lvlJc w:val="left"/>
      <w:rPr>
        <w:color w:val="3370FF"/>
      </w:rPr>
    </w:lvl>
  </w:abstractNum>
  <w:abstractNum w:abstractNumId="448" w15:restartNumberingAfterBreak="0">
    <w:nsid w:val="EA28CC15"/>
    <w:multiLevelType w:val="singleLevel"/>
    <w:tmpl w:val="EA28CC15"/>
    <w:lvl w:ilvl="0">
      <w:numFmt w:val="bullet"/>
      <w:lvlText w:val="￮"/>
      <w:lvlJc w:val="left"/>
      <w:rPr>
        <w:color w:val="3370FF"/>
      </w:rPr>
    </w:lvl>
  </w:abstractNum>
  <w:abstractNum w:abstractNumId="449" w15:restartNumberingAfterBreak="0">
    <w:nsid w:val="EA2ED2C6"/>
    <w:multiLevelType w:val="singleLevel"/>
    <w:tmpl w:val="EA2ED2C6"/>
    <w:lvl w:ilvl="0">
      <w:numFmt w:val="bullet"/>
      <w:lvlText w:val="￮"/>
      <w:lvlJc w:val="left"/>
      <w:rPr>
        <w:color w:val="3370FF"/>
      </w:rPr>
    </w:lvl>
  </w:abstractNum>
  <w:abstractNum w:abstractNumId="450" w15:restartNumberingAfterBreak="0">
    <w:nsid w:val="EA4513CD"/>
    <w:multiLevelType w:val="singleLevel"/>
    <w:tmpl w:val="EA4513CD"/>
    <w:lvl w:ilvl="0">
      <w:numFmt w:val="bullet"/>
      <w:lvlText w:val="￮"/>
      <w:lvlJc w:val="left"/>
      <w:rPr>
        <w:color w:val="3370FF"/>
      </w:rPr>
    </w:lvl>
  </w:abstractNum>
  <w:abstractNum w:abstractNumId="451" w15:restartNumberingAfterBreak="0">
    <w:nsid w:val="EA6756E5"/>
    <w:multiLevelType w:val="singleLevel"/>
    <w:tmpl w:val="EA6756E5"/>
    <w:lvl w:ilvl="0">
      <w:numFmt w:val="bullet"/>
      <w:lvlText w:val="▪"/>
      <w:lvlJc w:val="left"/>
      <w:rPr>
        <w:color w:val="3370FF"/>
        <w:sz w:val="11"/>
      </w:rPr>
    </w:lvl>
  </w:abstractNum>
  <w:abstractNum w:abstractNumId="452" w15:restartNumberingAfterBreak="0">
    <w:nsid w:val="EAAD4E33"/>
    <w:multiLevelType w:val="singleLevel"/>
    <w:tmpl w:val="EAAD4E33"/>
    <w:lvl w:ilvl="0">
      <w:numFmt w:val="bullet"/>
      <w:lvlText w:val="￮"/>
      <w:lvlJc w:val="left"/>
      <w:rPr>
        <w:color w:val="3370FF"/>
      </w:rPr>
    </w:lvl>
  </w:abstractNum>
  <w:abstractNum w:abstractNumId="453" w15:restartNumberingAfterBreak="0">
    <w:nsid w:val="EAC148EE"/>
    <w:multiLevelType w:val="singleLevel"/>
    <w:tmpl w:val="EAC148EE"/>
    <w:lvl w:ilvl="0">
      <w:start w:val="2"/>
      <w:numFmt w:val="decimal"/>
      <w:lvlText w:val="%1."/>
      <w:lvlJc w:val="left"/>
      <w:rPr>
        <w:color w:val="3370FF"/>
      </w:rPr>
    </w:lvl>
  </w:abstractNum>
  <w:abstractNum w:abstractNumId="454" w15:restartNumberingAfterBreak="0">
    <w:nsid w:val="EB1B02D4"/>
    <w:multiLevelType w:val="singleLevel"/>
    <w:tmpl w:val="EB1B02D4"/>
    <w:lvl w:ilvl="0">
      <w:numFmt w:val="bullet"/>
      <w:lvlText w:val="▪"/>
      <w:lvlJc w:val="left"/>
      <w:rPr>
        <w:color w:val="3370FF"/>
        <w:sz w:val="11"/>
      </w:rPr>
    </w:lvl>
  </w:abstractNum>
  <w:abstractNum w:abstractNumId="455" w15:restartNumberingAfterBreak="0">
    <w:nsid w:val="EC09C9A2"/>
    <w:multiLevelType w:val="singleLevel"/>
    <w:tmpl w:val="EC09C9A2"/>
    <w:lvl w:ilvl="0">
      <w:numFmt w:val="bullet"/>
      <w:lvlText w:val="￮"/>
      <w:lvlJc w:val="left"/>
      <w:rPr>
        <w:color w:val="3370FF"/>
      </w:rPr>
    </w:lvl>
  </w:abstractNum>
  <w:abstractNum w:abstractNumId="456" w15:restartNumberingAfterBreak="0">
    <w:nsid w:val="EC1A3DF1"/>
    <w:multiLevelType w:val="singleLevel"/>
    <w:tmpl w:val="EC1A3DF1"/>
    <w:lvl w:ilvl="0">
      <w:start w:val="3"/>
      <w:numFmt w:val="decimal"/>
      <w:lvlText w:val="%1."/>
      <w:lvlJc w:val="left"/>
      <w:rPr>
        <w:color w:val="3370FF"/>
      </w:rPr>
    </w:lvl>
  </w:abstractNum>
  <w:abstractNum w:abstractNumId="457" w15:restartNumberingAfterBreak="0">
    <w:nsid w:val="EC7EA071"/>
    <w:multiLevelType w:val="singleLevel"/>
    <w:tmpl w:val="EC7EA071"/>
    <w:lvl w:ilvl="0">
      <w:start w:val="3"/>
      <w:numFmt w:val="decimal"/>
      <w:lvlText w:val="%1."/>
      <w:lvlJc w:val="left"/>
      <w:rPr>
        <w:color w:val="3370FF"/>
      </w:rPr>
    </w:lvl>
  </w:abstractNum>
  <w:abstractNum w:abstractNumId="458" w15:restartNumberingAfterBreak="0">
    <w:nsid w:val="EE4DCEC7"/>
    <w:multiLevelType w:val="singleLevel"/>
    <w:tmpl w:val="EE4DCEC7"/>
    <w:lvl w:ilvl="0">
      <w:start w:val="6"/>
      <w:numFmt w:val="decimal"/>
      <w:lvlText w:val="%1."/>
      <w:lvlJc w:val="left"/>
      <w:rPr>
        <w:color w:val="3370FF"/>
      </w:rPr>
    </w:lvl>
  </w:abstractNum>
  <w:abstractNum w:abstractNumId="459" w15:restartNumberingAfterBreak="0">
    <w:nsid w:val="EEB9E3FB"/>
    <w:multiLevelType w:val="singleLevel"/>
    <w:tmpl w:val="EEB9E3FB"/>
    <w:lvl w:ilvl="0">
      <w:numFmt w:val="bullet"/>
      <w:lvlText w:val="▪"/>
      <w:lvlJc w:val="left"/>
      <w:rPr>
        <w:color w:val="3370FF"/>
        <w:sz w:val="11"/>
      </w:rPr>
    </w:lvl>
  </w:abstractNum>
  <w:abstractNum w:abstractNumId="460" w15:restartNumberingAfterBreak="0">
    <w:nsid w:val="EF7094CF"/>
    <w:multiLevelType w:val="singleLevel"/>
    <w:tmpl w:val="EF7094CF"/>
    <w:lvl w:ilvl="0">
      <w:numFmt w:val="bullet"/>
      <w:lvlText w:val="￮"/>
      <w:lvlJc w:val="left"/>
      <w:rPr>
        <w:color w:val="3370FF"/>
      </w:rPr>
    </w:lvl>
  </w:abstractNum>
  <w:abstractNum w:abstractNumId="461" w15:restartNumberingAfterBreak="0">
    <w:nsid w:val="EFCECDC7"/>
    <w:multiLevelType w:val="singleLevel"/>
    <w:tmpl w:val="EFCECDC7"/>
    <w:lvl w:ilvl="0">
      <w:numFmt w:val="bullet"/>
      <w:lvlText w:val="▪"/>
      <w:lvlJc w:val="left"/>
      <w:rPr>
        <w:color w:val="3370FF"/>
        <w:sz w:val="11"/>
      </w:rPr>
    </w:lvl>
  </w:abstractNum>
  <w:abstractNum w:abstractNumId="462" w15:restartNumberingAfterBreak="0">
    <w:nsid w:val="F066642F"/>
    <w:multiLevelType w:val="singleLevel"/>
    <w:tmpl w:val="F066642F"/>
    <w:lvl w:ilvl="0">
      <w:numFmt w:val="bullet"/>
      <w:lvlText w:val="▪"/>
      <w:lvlJc w:val="left"/>
      <w:rPr>
        <w:color w:val="3370FF"/>
        <w:sz w:val="11"/>
      </w:rPr>
    </w:lvl>
  </w:abstractNum>
  <w:abstractNum w:abstractNumId="463" w15:restartNumberingAfterBreak="0">
    <w:nsid w:val="F0AE400A"/>
    <w:multiLevelType w:val="singleLevel"/>
    <w:tmpl w:val="F0AE400A"/>
    <w:lvl w:ilvl="0">
      <w:numFmt w:val="bullet"/>
      <w:lvlText w:val="▪"/>
      <w:lvlJc w:val="left"/>
      <w:rPr>
        <w:color w:val="3370FF"/>
        <w:sz w:val="11"/>
      </w:rPr>
    </w:lvl>
  </w:abstractNum>
  <w:abstractNum w:abstractNumId="464" w15:restartNumberingAfterBreak="0">
    <w:nsid w:val="F0B7359A"/>
    <w:multiLevelType w:val="singleLevel"/>
    <w:tmpl w:val="F0B7359A"/>
    <w:lvl w:ilvl="0">
      <w:start w:val="2"/>
      <w:numFmt w:val="decimal"/>
      <w:lvlText w:val="%1."/>
      <w:lvlJc w:val="left"/>
      <w:rPr>
        <w:color w:val="3370FF"/>
      </w:rPr>
    </w:lvl>
  </w:abstractNum>
  <w:abstractNum w:abstractNumId="465" w15:restartNumberingAfterBreak="0">
    <w:nsid w:val="F0E89278"/>
    <w:multiLevelType w:val="singleLevel"/>
    <w:tmpl w:val="F0E89278"/>
    <w:lvl w:ilvl="0">
      <w:numFmt w:val="bullet"/>
      <w:lvlText w:val="￮"/>
      <w:lvlJc w:val="left"/>
      <w:rPr>
        <w:color w:val="3370FF"/>
      </w:rPr>
    </w:lvl>
  </w:abstractNum>
  <w:abstractNum w:abstractNumId="466" w15:restartNumberingAfterBreak="0">
    <w:nsid w:val="F1C6D786"/>
    <w:multiLevelType w:val="singleLevel"/>
    <w:tmpl w:val="F1C6D786"/>
    <w:lvl w:ilvl="0">
      <w:numFmt w:val="bullet"/>
      <w:lvlText w:val="•"/>
      <w:lvlJc w:val="left"/>
      <w:rPr>
        <w:color w:val="3370FF"/>
      </w:rPr>
    </w:lvl>
  </w:abstractNum>
  <w:abstractNum w:abstractNumId="467" w15:restartNumberingAfterBreak="0">
    <w:nsid w:val="F1D3D993"/>
    <w:multiLevelType w:val="singleLevel"/>
    <w:tmpl w:val="F1D3D993"/>
    <w:lvl w:ilvl="0">
      <w:start w:val="3"/>
      <w:numFmt w:val="decimal"/>
      <w:lvlText w:val="%1."/>
      <w:lvlJc w:val="left"/>
      <w:rPr>
        <w:color w:val="3370FF"/>
      </w:rPr>
    </w:lvl>
  </w:abstractNum>
  <w:abstractNum w:abstractNumId="468" w15:restartNumberingAfterBreak="0">
    <w:nsid w:val="F1F690F5"/>
    <w:multiLevelType w:val="singleLevel"/>
    <w:tmpl w:val="F1F690F5"/>
    <w:lvl w:ilvl="0">
      <w:numFmt w:val="bullet"/>
      <w:lvlText w:val="￮"/>
      <w:lvlJc w:val="left"/>
      <w:rPr>
        <w:color w:val="3370FF"/>
      </w:rPr>
    </w:lvl>
  </w:abstractNum>
  <w:abstractNum w:abstractNumId="469" w15:restartNumberingAfterBreak="0">
    <w:nsid w:val="F1FCDEFA"/>
    <w:multiLevelType w:val="singleLevel"/>
    <w:tmpl w:val="F1FCDEFA"/>
    <w:lvl w:ilvl="0">
      <w:numFmt w:val="bullet"/>
      <w:lvlText w:val="▪"/>
      <w:lvlJc w:val="left"/>
      <w:rPr>
        <w:color w:val="3370FF"/>
        <w:sz w:val="11"/>
      </w:rPr>
    </w:lvl>
  </w:abstractNum>
  <w:abstractNum w:abstractNumId="470" w15:restartNumberingAfterBreak="0">
    <w:nsid w:val="F237ACA1"/>
    <w:multiLevelType w:val="singleLevel"/>
    <w:tmpl w:val="F237ACA1"/>
    <w:lvl w:ilvl="0">
      <w:numFmt w:val="bullet"/>
      <w:lvlText w:val="▪"/>
      <w:lvlJc w:val="left"/>
      <w:rPr>
        <w:color w:val="3370FF"/>
        <w:sz w:val="11"/>
      </w:rPr>
    </w:lvl>
  </w:abstractNum>
  <w:abstractNum w:abstractNumId="471" w15:restartNumberingAfterBreak="0">
    <w:nsid w:val="F2A81E1A"/>
    <w:multiLevelType w:val="singleLevel"/>
    <w:tmpl w:val="F2A81E1A"/>
    <w:lvl w:ilvl="0">
      <w:numFmt w:val="bullet"/>
      <w:lvlText w:val="▪"/>
      <w:lvlJc w:val="left"/>
      <w:rPr>
        <w:color w:val="3370FF"/>
        <w:sz w:val="11"/>
      </w:rPr>
    </w:lvl>
  </w:abstractNum>
  <w:abstractNum w:abstractNumId="472" w15:restartNumberingAfterBreak="0">
    <w:nsid w:val="F2AE70F4"/>
    <w:multiLevelType w:val="singleLevel"/>
    <w:tmpl w:val="F2AE70F4"/>
    <w:lvl w:ilvl="0">
      <w:start w:val="3"/>
      <w:numFmt w:val="lowerLetter"/>
      <w:lvlText w:val="%1."/>
      <w:lvlJc w:val="left"/>
      <w:rPr>
        <w:color w:val="3370FF"/>
      </w:rPr>
    </w:lvl>
  </w:abstractNum>
  <w:abstractNum w:abstractNumId="473" w15:restartNumberingAfterBreak="0">
    <w:nsid w:val="F2E0186E"/>
    <w:multiLevelType w:val="singleLevel"/>
    <w:tmpl w:val="F2E0186E"/>
    <w:lvl w:ilvl="0">
      <w:start w:val="3"/>
      <w:numFmt w:val="decimal"/>
      <w:lvlText w:val="%1."/>
      <w:lvlJc w:val="left"/>
      <w:rPr>
        <w:color w:val="3370FF"/>
      </w:rPr>
    </w:lvl>
  </w:abstractNum>
  <w:abstractNum w:abstractNumId="474" w15:restartNumberingAfterBreak="0">
    <w:nsid w:val="F30FC083"/>
    <w:multiLevelType w:val="singleLevel"/>
    <w:tmpl w:val="F30FC083"/>
    <w:lvl w:ilvl="0">
      <w:start w:val="9"/>
      <w:numFmt w:val="lowerLetter"/>
      <w:lvlText w:val="%1."/>
      <w:lvlJc w:val="left"/>
      <w:rPr>
        <w:color w:val="3370FF"/>
      </w:rPr>
    </w:lvl>
  </w:abstractNum>
  <w:abstractNum w:abstractNumId="475" w15:restartNumberingAfterBreak="0">
    <w:nsid w:val="F30FF6D8"/>
    <w:multiLevelType w:val="singleLevel"/>
    <w:tmpl w:val="F30FF6D8"/>
    <w:lvl w:ilvl="0">
      <w:numFmt w:val="bullet"/>
      <w:lvlText w:val="▪"/>
      <w:lvlJc w:val="left"/>
      <w:rPr>
        <w:color w:val="3370FF"/>
        <w:sz w:val="11"/>
      </w:rPr>
    </w:lvl>
  </w:abstractNum>
  <w:abstractNum w:abstractNumId="476" w15:restartNumberingAfterBreak="0">
    <w:nsid w:val="F38918C2"/>
    <w:multiLevelType w:val="singleLevel"/>
    <w:tmpl w:val="F38918C2"/>
    <w:lvl w:ilvl="0">
      <w:numFmt w:val="bullet"/>
      <w:lvlText w:val="▪"/>
      <w:lvlJc w:val="left"/>
      <w:rPr>
        <w:color w:val="3370FF"/>
        <w:sz w:val="11"/>
      </w:rPr>
    </w:lvl>
  </w:abstractNum>
  <w:abstractNum w:abstractNumId="477" w15:restartNumberingAfterBreak="0">
    <w:nsid w:val="F3A33954"/>
    <w:multiLevelType w:val="singleLevel"/>
    <w:tmpl w:val="F3A33954"/>
    <w:lvl w:ilvl="0">
      <w:numFmt w:val="bullet"/>
      <w:lvlText w:val="▪"/>
      <w:lvlJc w:val="left"/>
      <w:rPr>
        <w:color w:val="3370FF"/>
        <w:sz w:val="11"/>
      </w:rPr>
    </w:lvl>
  </w:abstractNum>
  <w:abstractNum w:abstractNumId="478" w15:restartNumberingAfterBreak="0">
    <w:nsid w:val="F3B956F0"/>
    <w:multiLevelType w:val="singleLevel"/>
    <w:tmpl w:val="F3B956F0"/>
    <w:lvl w:ilvl="0">
      <w:numFmt w:val="bullet"/>
      <w:lvlText w:val="▪"/>
      <w:lvlJc w:val="left"/>
      <w:rPr>
        <w:color w:val="3370FF"/>
        <w:sz w:val="11"/>
      </w:rPr>
    </w:lvl>
  </w:abstractNum>
  <w:abstractNum w:abstractNumId="479" w15:restartNumberingAfterBreak="0">
    <w:nsid w:val="F411B296"/>
    <w:multiLevelType w:val="singleLevel"/>
    <w:tmpl w:val="F411B296"/>
    <w:lvl w:ilvl="0">
      <w:numFmt w:val="bullet"/>
      <w:lvlText w:val="•"/>
      <w:lvlJc w:val="left"/>
      <w:rPr>
        <w:color w:val="3370FF"/>
      </w:rPr>
    </w:lvl>
  </w:abstractNum>
  <w:abstractNum w:abstractNumId="480" w15:restartNumberingAfterBreak="0">
    <w:nsid w:val="F41BFFF2"/>
    <w:multiLevelType w:val="singleLevel"/>
    <w:tmpl w:val="F41BFFF2"/>
    <w:lvl w:ilvl="0">
      <w:numFmt w:val="bullet"/>
      <w:lvlText w:val="￮"/>
      <w:lvlJc w:val="left"/>
      <w:rPr>
        <w:color w:val="3370FF"/>
      </w:rPr>
    </w:lvl>
  </w:abstractNum>
  <w:abstractNum w:abstractNumId="481" w15:restartNumberingAfterBreak="0">
    <w:nsid w:val="F4384ED6"/>
    <w:multiLevelType w:val="singleLevel"/>
    <w:tmpl w:val="F4384ED6"/>
    <w:lvl w:ilvl="0">
      <w:numFmt w:val="bullet"/>
      <w:lvlText w:val="￮"/>
      <w:lvlJc w:val="left"/>
      <w:rPr>
        <w:color w:val="3370FF"/>
      </w:rPr>
    </w:lvl>
  </w:abstractNum>
  <w:abstractNum w:abstractNumId="482" w15:restartNumberingAfterBreak="0">
    <w:nsid w:val="F46CCC20"/>
    <w:multiLevelType w:val="singleLevel"/>
    <w:tmpl w:val="F46CCC20"/>
    <w:lvl w:ilvl="0">
      <w:numFmt w:val="bullet"/>
      <w:lvlText w:val="▪"/>
      <w:lvlJc w:val="left"/>
      <w:rPr>
        <w:color w:val="3370FF"/>
        <w:sz w:val="11"/>
      </w:rPr>
    </w:lvl>
  </w:abstractNum>
  <w:abstractNum w:abstractNumId="483" w15:restartNumberingAfterBreak="0">
    <w:nsid w:val="F4A942FE"/>
    <w:multiLevelType w:val="singleLevel"/>
    <w:tmpl w:val="F4A942FE"/>
    <w:lvl w:ilvl="0">
      <w:numFmt w:val="bullet"/>
      <w:lvlText w:val="▪"/>
      <w:lvlJc w:val="left"/>
      <w:rPr>
        <w:color w:val="3370FF"/>
        <w:sz w:val="11"/>
      </w:rPr>
    </w:lvl>
  </w:abstractNum>
  <w:abstractNum w:abstractNumId="484" w15:restartNumberingAfterBreak="0">
    <w:nsid w:val="F4B5D9F5"/>
    <w:multiLevelType w:val="singleLevel"/>
    <w:tmpl w:val="F4B5D9F5"/>
    <w:lvl w:ilvl="0">
      <w:start w:val="1"/>
      <w:numFmt w:val="lowerLetter"/>
      <w:lvlText w:val="%1."/>
      <w:lvlJc w:val="left"/>
      <w:rPr>
        <w:color w:val="3370FF"/>
      </w:rPr>
    </w:lvl>
  </w:abstractNum>
  <w:abstractNum w:abstractNumId="485" w15:restartNumberingAfterBreak="0">
    <w:nsid w:val="F585BF25"/>
    <w:multiLevelType w:val="singleLevel"/>
    <w:tmpl w:val="F585BF25"/>
    <w:lvl w:ilvl="0">
      <w:numFmt w:val="bullet"/>
      <w:lvlText w:val="￮"/>
      <w:lvlJc w:val="left"/>
      <w:rPr>
        <w:color w:val="3370FF"/>
      </w:rPr>
    </w:lvl>
  </w:abstractNum>
  <w:abstractNum w:abstractNumId="486" w15:restartNumberingAfterBreak="0">
    <w:nsid w:val="F689643B"/>
    <w:multiLevelType w:val="singleLevel"/>
    <w:tmpl w:val="F689643B"/>
    <w:lvl w:ilvl="0">
      <w:numFmt w:val="bullet"/>
      <w:lvlText w:val="￮"/>
      <w:lvlJc w:val="left"/>
      <w:rPr>
        <w:color w:val="3370FF"/>
      </w:rPr>
    </w:lvl>
  </w:abstractNum>
  <w:abstractNum w:abstractNumId="487" w15:restartNumberingAfterBreak="0">
    <w:nsid w:val="F6CF37B7"/>
    <w:multiLevelType w:val="singleLevel"/>
    <w:tmpl w:val="F6CF37B7"/>
    <w:lvl w:ilvl="0">
      <w:numFmt w:val="bullet"/>
      <w:lvlText w:val="▪"/>
      <w:lvlJc w:val="left"/>
      <w:rPr>
        <w:color w:val="3370FF"/>
        <w:sz w:val="11"/>
      </w:rPr>
    </w:lvl>
  </w:abstractNum>
  <w:abstractNum w:abstractNumId="488" w15:restartNumberingAfterBreak="0">
    <w:nsid w:val="F7735DC9"/>
    <w:multiLevelType w:val="singleLevel"/>
    <w:tmpl w:val="F7735DC9"/>
    <w:lvl w:ilvl="0">
      <w:numFmt w:val="bullet"/>
      <w:lvlText w:val="￮"/>
      <w:lvlJc w:val="left"/>
      <w:rPr>
        <w:color w:val="3370FF"/>
      </w:rPr>
    </w:lvl>
  </w:abstractNum>
  <w:abstractNum w:abstractNumId="489" w15:restartNumberingAfterBreak="0">
    <w:nsid w:val="F794CDAB"/>
    <w:multiLevelType w:val="singleLevel"/>
    <w:tmpl w:val="F794CDAB"/>
    <w:lvl w:ilvl="0">
      <w:start w:val="4"/>
      <w:numFmt w:val="decimal"/>
      <w:lvlText w:val="%1."/>
      <w:lvlJc w:val="left"/>
      <w:rPr>
        <w:color w:val="3370FF"/>
      </w:rPr>
    </w:lvl>
  </w:abstractNum>
  <w:abstractNum w:abstractNumId="490" w15:restartNumberingAfterBreak="0">
    <w:nsid w:val="F7CA1D92"/>
    <w:multiLevelType w:val="singleLevel"/>
    <w:tmpl w:val="F7CA1D92"/>
    <w:lvl w:ilvl="0">
      <w:start w:val="5"/>
      <w:numFmt w:val="decimal"/>
      <w:lvlText w:val="%1."/>
      <w:lvlJc w:val="left"/>
      <w:rPr>
        <w:color w:val="3370FF"/>
      </w:rPr>
    </w:lvl>
  </w:abstractNum>
  <w:abstractNum w:abstractNumId="491" w15:restartNumberingAfterBreak="0">
    <w:nsid w:val="F8012662"/>
    <w:multiLevelType w:val="singleLevel"/>
    <w:tmpl w:val="F8012662"/>
    <w:lvl w:ilvl="0">
      <w:numFmt w:val="bullet"/>
      <w:lvlText w:val="￮"/>
      <w:lvlJc w:val="left"/>
      <w:rPr>
        <w:color w:val="3370FF"/>
      </w:rPr>
    </w:lvl>
  </w:abstractNum>
  <w:abstractNum w:abstractNumId="492" w15:restartNumberingAfterBreak="0">
    <w:nsid w:val="F815003A"/>
    <w:multiLevelType w:val="singleLevel"/>
    <w:tmpl w:val="F815003A"/>
    <w:lvl w:ilvl="0">
      <w:numFmt w:val="bullet"/>
      <w:lvlText w:val="▪"/>
      <w:lvlJc w:val="left"/>
      <w:rPr>
        <w:color w:val="3370FF"/>
        <w:sz w:val="11"/>
      </w:rPr>
    </w:lvl>
  </w:abstractNum>
  <w:abstractNum w:abstractNumId="493" w15:restartNumberingAfterBreak="0">
    <w:nsid w:val="F889C77F"/>
    <w:multiLevelType w:val="singleLevel"/>
    <w:tmpl w:val="F889C77F"/>
    <w:lvl w:ilvl="0">
      <w:start w:val="6"/>
      <w:numFmt w:val="decimal"/>
      <w:lvlText w:val="%1."/>
      <w:lvlJc w:val="left"/>
      <w:rPr>
        <w:color w:val="3370FF"/>
      </w:rPr>
    </w:lvl>
  </w:abstractNum>
  <w:abstractNum w:abstractNumId="494" w15:restartNumberingAfterBreak="0">
    <w:nsid w:val="F8949042"/>
    <w:multiLevelType w:val="singleLevel"/>
    <w:tmpl w:val="F8949042"/>
    <w:lvl w:ilvl="0">
      <w:numFmt w:val="bullet"/>
      <w:lvlText w:val="•"/>
      <w:lvlJc w:val="left"/>
      <w:rPr>
        <w:color w:val="3370FF"/>
      </w:rPr>
    </w:lvl>
  </w:abstractNum>
  <w:abstractNum w:abstractNumId="495" w15:restartNumberingAfterBreak="0">
    <w:nsid w:val="F9718D3C"/>
    <w:multiLevelType w:val="singleLevel"/>
    <w:tmpl w:val="F9718D3C"/>
    <w:lvl w:ilvl="0">
      <w:numFmt w:val="bullet"/>
      <w:lvlText w:val="▪"/>
      <w:lvlJc w:val="left"/>
      <w:rPr>
        <w:color w:val="3370FF"/>
        <w:sz w:val="11"/>
      </w:rPr>
    </w:lvl>
  </w:abstractNum>
  <w:abstractNum w:abstractNumId="496" w15:restartNumberingAfterBreak="0">
    <w:nsid w:val="F97CED97"/>
    <w:multiLevelType w:val="singleLevel"/>
    <w:tmpl w:val="F97CED97"/>
    <w:lvl w:ilvl="0">
      <w:numFmt w:val="bullet"/>
      <w:lvlText w:val="￮"/>
      <w:lvlJc w:val="left"/>
      <w:rPr>
        <w:color w:val="3370FF"/>
      </w:rPr>
    </w:lvl>
  </w:abstractNum>
  <w:abstractNum w:abstractNumId="497" w15:restartNumberingAfterBreak="0">
    <w:nsid w:val="F9962636"/>
    <w:multiLevelType w:val="singleLevel"/>
    <w:tmpl w:val="F9962636"/>
    <w:lvl w:ilvl="0">
      <w:numFmt w:val="bullet"/>
      <w:lvlText w:val="￮"/>
      <w:lvlJc w:val="left"/>
      <w:rPr>
        <w:color w:val="3370FF"/>
      </w:rPr>
    </w:lvl>
  </w:abstractNum>
  <w:abstractNum w:abstractNumId="498" w15:restartNumberingAfterBreak="0">
    <w:nsid w:val="F9DC7280"/>
    <w:multiLevelType w:val="singleLevel"/>
    <w:tmpl w:val="F9DC7280"/>
    <w:lvl w:ilvl="0">
      <w:numFmt w:val="bullet"/>
      <w:lvlText w:val="￮"/>
      <w:lvlJc w:val="left"/>
      <w:rPr>
        <w:color w:val="3370FF"/>
      </w:rPr>
    </w:lvl>
  </w:abstractNum>
  <w:abstractNum w:abstractNumId="499" w15:restartNumberingAfterBreak="0">
    <w:nsid w:val="FA24F414"/>
    <w:multiLevelType w:val="singleLevel"/>
    <w:tmpl w:val="FA24F414"/>
    <w:lvl w:ilvl="0">
      <w:numFmt w:val="bullet"/>
      <w:lvlText w:val="▪"/>
      <w:lvlJc w:val="left"/>
      <w:rPr>
        <w:color w:val="3370FF"/>
        <w:sz w:val="11"/>
      </w:rPr>
    </w:lvl>
  </w:abstractNum>
  <w:abstractNum w:abstractNumId="500" w15:restartNumberingAfterBreak="0">
    <w:nsid w:val="FA3AF9CE"/>
    <w:multiLevelType w:val="singleLevel"/>
    <w:tmpl w:val="FA3AF9CE"/>
    <w:lvl w:ilvl="0">
      <w:start w:val="6"/>
      <w:numFmt w:val="decimal"/>
      <w:lvlText w:val="%1."/>
      <w:lvlJc w:val="left"/>
      <w:rPr>
        <w:color w:val="3370FF"/>
      </w:rPr>
    </w:lvl>
  </w:abstractNum>
  <w:abstractNum w:abstractNumId="501" w15:restartNumberingAfterBreak="0">
    <w:nsid w:val="FA952B36"/>
    <w:multiLevelType w:val="singleLevel"/>
    <w:tmpl w:val="FA952B36"/>
    <w:lvl w:ilvl="0">
      <w:start w:val="5"/>
      <w:numFmt w:val="decimal"/>
      <w:lvlText w:val="%1."/>
      <w:lvlJc w:val="left"/>
      <w:rPr>
        <w:color w:val="3370FF"/>
      </w:rPr>
    </w:lvl>
  </w:abstractNum>
  <w:abstractNum w:abstractNumId="502" w15:restartNumberingAfterBreak="0">
    <w:nsid w:val="FB67034D"/>
    <w:multiLevelType w:val="singleLevel"/>
    <w:tmpl w:val="FB67034D"/>
    <w:lvl w:ilvl="0">
      <w:numFmt w:val="bullet"/>
      <w:lvlText w:val="▪"/>
      <w:lvlJc w:val="left"/>
      <w:rPr>
        <w:color w:val="3370FF"/>
        <w:sz w:val="11"/>
      </w:rPr>
    </w:lvl>
  </w:abstractNum>
  <w:abstractNum w:abstractNumId="503" w15:restartNumberingAfterBreak="0">
    <w:nsid w:val="FB67EE4D"/>
    <w:multiLevelType w:val="singleLevel"/>
    <w:tmpl w:val="FB67EE4D"/>
    <w:lvl w:ilvl="0">
      <w:start w:val="4"/>
      <w:numFmt w:val="decimal"/>
      <w:lvlText w:val="%1."/>
      <w:lvlJc w:val="left"/>
      <w:rPr>
        <w:color w:val="3370FF"/>
      </w:rPr>
    </w:lvl>
  </w:abstractNum>
  <w:abstractNum w:abstractNumId="504" w15:restartNumberingAfterBreak="0">
    <w:nsid w:val="FB88799C"/>
    <w:multiLevelType w:val="singleLevel"/>
    <w:tmpl w:val="FB88799C"/>
    <w:lvl w:ilvl="0">
      <w:numFmt w:val="bullet"/>
      <w:lvlText w:val="▪"/>
      <w:lvlJc w:val="left"/>
      <w:rPr>
        <w:color w:val="3370FF"/>
        <w:sz w:val="11"/>
      </w:rPr>
    </w:lvl>
  </w:abstractNum>
  <w:abstractNum w:abstractNumId="505" w15:restartNumberingAfterBreak="0">
    <w:nsid w:val="FCC85EE2"/>
    <w:multiLevelType w:val="singleLevel"/>
    <w:tmpl w:val="FCC85EE2"/>
    <w:lvl w:ilvl="0">
      <w:start w:val="10"/>
      <w:numFmt w:val="lowerLetter"/>
      <w:lvlText w:val="%1."/>
      <w:lvlJc w:val="left"/>
      <w:rPr>
        <w:color w:val="3370FF"/>
      </w:rPr>
    </w:lvl>
  </w:abstractNum>
  <w:abstractNum w:abstractNumId="506" w15:restartNumberingAfterBreak="0">
    <w:nsid w:val="FCE9D541"/>
    <w:multiLevelType w:val="singleLevel"/>
    <w:tmpl w:val="FCE9D541"/>
    <w:lvl w:ilvl="0">
      <w:numFmt w:val="bullet"/>
      <w:lvlText w:val="￮"/>
      <w:lvlJc w:val="left"/>
      <w:rPr>
        <w:color w:val="3370FF"/>
      </w:rPr>
    </w:lvl>
  </w:abstractNum>
  <w:abstractNum w:abstractNumId="507" w15:restartNumberingAfterBreak="0">
    <w:nsid w:val="FD53A3CD"/>
    <w:multiLevelType w:val="singleLevel"/>
    <w:tmpl w:val="FD53A3CD"/>
    <w:lvl w:ilvl="0">
      <w:start w:val="4"/>
      <w:numFmt w:val="decimal"/>
      <w:lvlText w:val="%1."/>
      <w:lvlJc w:val="left"/>
      <w:rPr>
        <w:color w:val="3370FF"/>
      </w:rPr>
    </w:lvl>
  </w:abstractNum>
  <w:abstractNum w:abstractNumId="508" w15:restartNumberingAfterBreak="0">
    <w:nsid w:val="FDEFFF67"/>
    <w:multiLevelType w:val="singleLevel"/>
    <w:tmpl w:val="FDEFFF67"/>
    <w:lvl w:ilvl="0">
      <w:numFmt w:val="bullet"/>
      <w:lvlText w:val="￮"/>
      <w:lvlJc w:val="left"/>
      <w:rPr>
        <w:color w:val="3370FF"/>
      </w:rPr>
    </w:lvl>
  </w:abstractNum>
  <w:abstractNum w:abstractNumId="509" w15:restartNumberingAfterBreak="0">
    <w:nsid w:val="FEC2EA36"/>
    <w:multiLevelType w:val="singleLevel"/>
    <w:tmpl w:val="FEC2EA36"/>
    <w:lvl w:ilvl="0">
      <w:numFmt w:val="bullet"/>
      <w:lvlText w:val="￮"/>
      <w:lvlJc w:val="left"/>
      <w:rPr>
        <w:color w:val="3370FF"/>
      </w:rPr>
    </w:lvl>
  </w:abstractNum>
  <w:abstractNum w:abstractNumId="510" w15:restartNumberingAfterBreak="0">
    <w:nsid w:val="FEC61E55"/>
    <w:multiLevelType w:val="singleLevel"/>
    <w:tmpl w:val="FEC61E55"/>
    <w:lvl w:ilvl="0">
      <w:numFmt w:val="bullet"/>
      <w:lvlText w:val="▪"/>
      <w:lvlJc w:val="left"/>
      <w:rPr>
        <w:color w:val="3370FF"/>
        <w:sz w:val="11"/>
      </w:rPr>
    </w:lvl>
  </w:abstractNum>
  <w:abstractNum w:abstractNumId="511" w15:restartNumberingAfterBreak="0">
    <w:nsid w:val="FEEA4F71"/>
    <w:multiLevelType w:val="singleLevel"/>
    <w:tmpl w:val="FEEA4F71"/>
    <w:lvl w:ilvl="0">
      <w:numFmt w:val="bullet"/>
      <w:lvlText w:val="▪"/>
      <w:lvlJc w:val="left"/>
      <w:rPr>
        <w:color w:val="3370FF"/>
        <w:sz w:val="11"/>
      </w:rPr>
    </w:lvl>
  </w:abstractNum>
  <w:abstractNum w:abstractNumId="512" w15:restartNumberingAfterBreak="0">
    <w:nsid w:val="FF7FB719"/>
    <w:multiLevelType w:val="singleLevel"/>
    <w:tmpl w:val="FF7FB719"/>
    <w:lvl w:ilvl="0">
      <w:start w:val="3"/>
      <w:numFmt w:val="decimal"/>
      <w:lvlText w:val="%1."/>
      <w:lvlJc w:val="left"/>
      <w:rPr>
        <w:color w:val="3370FF"/>
      </w:rPr>
    </w:lvl>
  </w:abstractNum>
  <w:abstractNum w:abstractNumId="513" w15:restartNumberingAfterBreak="0">
    <w:nsid w:val="FFD3F04B"/>
    <w:multiLevelType w:val="singleLevel"/>
    <w:tmpl w:val="FFD3F04B"/>
    <w:lvl w:ilvl="0">
      <w:numFmt w:val="bullet"/>
      <w:lvlText w:val="▪"/>
      <w:lvlJc w:val="left"/>
      <w:rPr>
        <w:color w:val="3370FF"/>
        <w:sz w:val="11"/>
      </w:rPr>
    </w:lvl>
  </w:abstractNum>
  <w:abstractNum w:abstractNumId="514" w15:restartNumberingAfterBreak="0">
    <w:nsid w:val="FFFB3244"/>
    <w:multiLevelType w:val="singleLevel"/>
    <w:tmpl w:val="FFFB3244"/>
    <w:lvl w:ilvl="0">
      <w:start w:val="2"/>
      <w:numFmt w:val="decimal"/>
      <w:lvlText w:val="%1."/>
      <w:lvlJc w:val="left"/>
      <w:rPr>
        <w:color w:val="3370FF"/>
      </w:rPr>
    </w:lvl>
  </w:abstractNum>
  <w:abstractNum w:abstractNumId="515" w15:restartNumberingAfterBreak="0">
    <w:nsid w:val="0039509F"/>
    <w:multiLevelType w:val="singleLevel"/>
    <w:tmpl w:val="0039509F"/>
    <w:lvl w:ilvl="0">
      <w:numFmt w:val="bullet"/>
      <w:lvlText w:val="￮"/>
      <w:lvlJc w:val="left"/>
      <w:rPr>
        <w:color w:val="3370FF"/>
      </w:rPr>
    </w:lvl>
  </w:abstractNum>
  <w:abstractNum w:abstractNumId="516" w15:restartNumberingAfterBreak="0">
    <w:nsid w:val="0053208E"/>
    <w:multiLevelType w:val="singleLevel"/>
    <w:tmpl w:val="0053208E"/>
    <w:lvl w:ilvl="0">
      <w:start w:val="1"/>
      <w:numFmt w:val="decimal"/>
      <w:lvlText w:val="%1."/>
      <w:lvlJc w:val="left"/>
      <w:rPr>
        <w:color w:val="3370FF"/>
      </w:rPr>
    </w:lvl>
  </w:abstractNum>
  <w:abstractNum w:abstractNumId="517" w15:restartNumberingAfterBreak="0">
    <w:nsid w:val="0055BA75"/>
    <w:multiLevelType w:val="singleLevel"/>
    <w:tmpl w:val="0055BA75"/>
    <w:lvl w:ilvl="0">
      <w:start w:val="1"/>
      <w:numFmt w:val="lowerRoman"/>
      <w:lvlText w:val="%1."/>
      <w:lvlJc w:val="left"/>
      <w:rPr>
        <w:color w:val="3370FF"/>
      </w:rPr>
    </w:lvl>
  </w:abstractNum>
  <w:abstractNum w:abstractNumId="518" w15:restartNumberingAfterBreak="0">
    <w:nsid w:val="015FDDD7"/>
    <w:multiLevelType w:val="singleLevel"/>
    <w:tmpl w:val="015FDDD7"/>
    <w:lvl w:ilvl="0">
      <w:start w:val="1"/>
      <w:numFmt w:val="decimal"/>
      <w:lvlText w:val="%1."/>
      <w:lvlJc w:val="left"/>
      <w:rPr>
        <w:color w:val="3370FF"/>
      </w:rPr>
    </w:lvl>
  </w:abstractNum>
  <w:abstractNum w:abstractNumId="519" w15:restartNumberingAfterBreak="0">
    <w:nsid w:val="017AFB90"/>
    <w:multiLevelType w:val="singleLevel"/>
    <w:tmpl w:val="017AFB90"/>
    <w:lvl w:ilvl="0">
      <w:numFmt w:val="bullet"/>
      <w:lvlText w:val="￮"/>
      <w:lvlJc w:val="left"/>
      <w:rPr>
        <w:color w:val="3370FF"/>
      </w:rPr>
    </w:lvl>
  </w:abstractNum>
  <w:abstractNum w:abstractNumId="520" w15:restartNumberingAfterBreak="0">
    <w:nsid w:val="01836A6D"/>
    <w:multiLevelType w:val="singleLevel"/>
    <w:tmpl w:val="01836A6D"/>
    <w:lvl w:ilvl="0">
      <w:numFmt w:val="bullet"/>
      <w:lvlText w:val="▪"/>
      <w:lvlJc w:val="left"/>
      <w:rPr>
        <w:color w:val="3370FF"/>
        <w:sz w:val="11"/>
      </w:rPr>
    </w:lvl>
  </w:abstractNum>
  <w:abstractNum w:abstractNumId="521" w15:restartNumberingAfterBreak="0">
    <w:nsid w:val="01D7E1C7"/>
    <w:multiLevelType w:val="singleLevel"/>
    <w:tmpl w:val="01D7E1C7"/>
    <w:lvl w:ilvl="0">
      <w:numFmt w:val="bullet"/>
      <w:lvlText w:val="▪"/>
      <w:lvlJc w:val="left"/>
      <w:rPr>
        <w:color w:val="3370FF"/>
        <w:sz w:val="11"/>
      </w:rPr>
    </w:lvl>
  </w:abstractNum>
  <w:abstractNum w:abstractNumId="522" w15:restartNumberingAfterBreak="0">
    <w:nsid w:val="0248C179"/>
    <w:multiLevelType w:val="singleLevel"/>
    <w:tmpl w:val="0248C179"/>
    <w:lvl w:ilvl="0">
      <w:start w:val="2"/>
      <w:numFmt w:val="decimal"/>
      <w:lvlText w:val="%1."/>
      <w:lvlJc w:val="left"/>
      <w:rPr>
        <w:color w:val="3370FF"/>
      </w:rPr>
    </w:lvl>
  </w:abstractNum>
  <w:abstractNum w:abstractNumId="523" w15:restartNumberingAfterBreak="0">
    <w:nsid w:val="0258E135"/>
    <w:multiLevelType w:val="singleLevel"/>
    <w:tmpl w:val="0258E135"/>
    <w:lvl w:ilvl="0">
      <w:numFmt w:val="bullet"/>
      <w:lvlText w:val="￮"/>
      <w:lvlJc w:val="left"/>
      <w:rPr>
        <w:color w:val="3370FF"/>
      </w:rPr>
    </w:lvl>
  </w:abstractNum>
  <w:abstractNum w:abstractNumId="524" w15:restartNumberingAfterBreak="0">
    <w:nsid w:val="025EB27A"/>
    <w:multiLevelType w:val="singleLevel"/>
    <w:tmpl w:val="025EB27A"/>
    <w:lvl w:ilvl="0">
      <w:numFmt w:val="bullet"/>
      <w:lvlText w:val="•"/>
      <w:lvlJc w:val="left"/>
      <w:rPr>
        <w:color w:val="3370FF"/>
      </w:rPr>
    </w:lvl>
  </w:abstractNum>
  <w:abstractNum w:abstractNumId="525" w15:restartNumberingAfterBreak="0">
    <w:nsid w:val="03A63A41"/>
    <w:multiLevelType w:val="singleLevel"/>
    <w:tmpl w:val="03A63A41"/>
    <w:lvl w:ilvl="0">
      <w:start w:val="4"/>
      <w:numFmt w:val="lowerLetter"/>
      <w:lvlText w:val="%1."/>
      <w:lvlJc w:val="left"/>
      <w:rPr>
        <w:color w:val="3370FF"/>
      </w:rPr>
    </w:lvl>
  </w:abstractNum>
  <w:abstractNum w:abstractNumId="526" w15:restartNumberingAfterBreak="0">
    <w:nsid w:val="03B46CF1"/>
    <w:multiLevelType w:val="singleLevel"/>
    <w:tmpl w:val="03B46CF1"/>
    <w:lvl w:ilvl="0">
      <w:numFmt w:val="bullet"/>
      <w:lvlText w:val="▪"/>
      <w:lvlJc w:val="left"/>
      <w:rPr>
        <w:color w:val="3370FF"/>
        <w:sz w:val="11"/>
      </w:rPr>
    </w:lvl>
  </w:abstractNum>
  <w:abstractNum w:abstractNumId="527" w15:restartNumberingAfterBreak="0">
    <w:nsid w:val="03B6F3FC"/>
    <w:multiLevelType w:val="singleLevel"/>
    <w:tmpl w:val="03B6F3FC"/>
    <w:lvl w:ilvl="0">
      <w:numFmt w:val="bullet"/>
      <w:lvlText w:val="▪"/>
      <w:lvlJc w:val="left"/>
      <w:rPr>
        <w:color w:val="3370FF"/>
        <w:sz w:val="11"/>
      </w:rPr>
    </w:lvl>
  </w:abstractNum>
  <w:abstractNum w:abstractNumId="528" w15:restartNumberingAfterBreak="0">
    <w:nsid w:val="03C240C0"/>
    <w:multiLevelType w:val="singleLevel"/>
    <w:tmpl w:val="03C240C0"/>
    <w:lvl w:ilvl="0">
      <w:numFmt w:val="bullet"/>
      <w:lvlText w:val="▪"/>
      <w:lvlJc w:val="left"/>
      <w:rPr>
        <w:color w:val="3370FF"/>
        <w:sz w:val="11"/>
      </w:rPr>
    </w:lvl>
  </w:abstractNum>
  <w:abstractNum w:abstractNumId="529" w15:restartNumberingAfterBreak="0">
    <w:nsid w:val="03D269BB"/>
    <w:multiLevelType w:val="singleLevel"/>
    <w:tmpl w:val="03D269BB"/>
    <w:lvl w:ilvl="0">
      <w:numFmt w:val="bullet"/>
      <w:lvlText w:val="￮"/>
      <w:lvlJc w:val="left"/>
      <w:rPr>
        <w:color w:val="3370FF"/>
      </w:rPr>
    </w:lvl>
  </w:abstractNum>
  <w:abstractNum w:abstractNumId="530" w15:restartNumberingAfterBreak="0">
    <w:nsid w:val="03D62ECE"/>
    <w:multiLevelType w:val="singleLevel"/>
    <w:tmpl w:val="03D62ECE"/>
    <w:lvl w:ilvl="0">
      <w:start w:val="3"/>
      <w:numFmt w:val="decimal"/>
      <w:lvlText w:val="%1."/>
      <w:lvlJc w:val="left"/>
      <w:rPr>
        <w:color w:val="3370FF"/>
      </w:rPr>
    </w:lvl>
  </w:abstractNum>
  <w:abstractNum w:abstractNumId="531" w15:restartNumberingAfterBreak="0">
    <w:nsid w:val="03DF0596"/>
    <w:multiLevelType w:val="singleLevel"/>
    <w:tmpl w:val="03DF0596"/>
    <w:lvl w:ilvl="0">
      <w:start w:val="5"/>
      <w:numFmt w:val="decimal"/>
      <w:lvlText w:val="%1."/>
      <w:lvlJc w:val="left"/>
      <w:rPr>
        <w:color w:val="3370FF"/>
      </w:rPr>
    </w:lvl>
  </w:abstractNum>
  <w:abstractNum w:abstractNumId="532" w15:restartNumberingAfterBreak="0">
    <w:nsid w:val="03EF4B97"/>
    <w:multiLevelType w:val="singleLevel"/>
    <w:tmpl w:val="03EF4B97"/>
    <w:lvl w:ilvl="0">
      <w:numFmt w:val="bullet"/>
      <w:lvlText w:val="▪"/>
      <w:lvlJc w:val="left"/>
      <w:rPr>
        <w:color w:val="3370FF"/>
        <w:sz w:val="11"/>
      </w:rPr>
    </w:lvl>
  </w:abstractNum>
  <w:abstractNum w:abstractNumId="533" w15:restartNumberingAfterBreak="0">
    <w:nsid w:val="03F45099"/>
    <w:multiLevelType w:val="singleLevel"/>
    <w:tmpl w:val="03F45099"/>
    <w:lvl w:ilvl="0">
      <w:start w:val="1"/>
      <w:numFmt w:val="decimal"/>
      <w:lvlText w:val="%1."/>
      <w:lvlJc w:val="left"/>
      <w:rPr>
        <w:color w:val="3370FF"/>
      </w:rPr>
    </w:lvl>
  </w:abstractNum>
  <w:abstractNum w:abstractNumId="534" w15:restartNumberingAfterBreak="0">
    <w:nsid w:val="0428A825"/>
    <w:multiLevelType w:val="singleLevel"/>
    <w:tmpl w:val="0428A825"/>
    <w:lvl w:ilvl="0">
      <w:numFmt w:val="bullet"/>
      <w:lvlText w:val="￮"/>
      <w:lvlJc w:val="left"/>
      <w:rPr>
        <w:color w:val="3370FF"/>
      </w:rPr>
    </w:lvl>
  </w:abstractNum>
  <w:abstractNum w:abstractNumId="535" w15:restartNumberingAfterBreak="0">
    <w:nsid w:val="04C1F4F1"/>
    <w:multiLevelType w:val="singleLevel"/>
    <w:tmpl w:val="04C1F4F1"/>
    <w:lvl w:ilvl="0">
      <w:numFmt w:val="bullet"/>
      <w:lvlText w:val="•"/>
      <w:lvlJc w:val="left"/>
      <w:rPr>
        <w:color w:val="3370FF"/>
      </w:rPr>
    </w:lvl>
  </w:abstractNum>
  <w:abstractNum w:abstractNumId="536" w15:restartNumberingAfterBreak="0">
    <w:nsid w:val="053BE26E"/>
    <w:multiLevelType w:val="singleLevel"/>
    <w:tmpl w:val="053BE26E"/>
    <w:lvl w:ilvl="0">
      <w:start w:val="1"/>
      <w:numFmt w:val="decimal"/>
      <w:lvlText w:val="%1."/>
      <w:lvlJc w:val="left"/>
      <w:rPr>
        <w:color w:val="3370FF"/>
      </w:rPr>
    </w:lvl>
  </w:abstractNum>
  <w:abstractNum w:abstractNumId="537" w15:restartNumberingAfterBreak="0">
    <w:nsid w:val="05475598"/>
    <w:multiLevelType w:val="singleLevel"/>
    <w:tmpl w:val="05475598"/>
    <w:lvl w:ilvl="0">
      <w:numFmt w:val="bullet"/>
      <w:lvlText w:val="▪"/>
      <w:lvlJc w:val="left"/>
      <w:rPr>
        <w:color w:val="3370FF"/>
        <w:sz w:val="11"/>
      </w:rPr>
    </w:lvl>
  </w:abstractNum>
  <w:abstractNum w:abstractNumId="538" w15:restartNumberingAfterBreak="0">
    <w:nsid w:val="0553AD27"/>
    <w:multiLevelType w:val="singleLevel"/>
    <w:tmpl w:val="0553AD27"/>
    <w:lvl w:ilvl="0">
      <w:numFmt w:val="bullet"/>
      <w:lvlText w:val="▪"/>
      <w:lvlJc w:val="left"/>
      <w:rPr>
        <w:color w:val="3370FF"/>
        <w:sz w:val="11"/>
      </w:rPr>
    </w:lvl>
  </w:abstractNum>
  <w:abstractNum w:abstractNumId="539" w15:restartNumberingAfterBreak="0">
    <w:nsid w:val="058766AE"/>
    <w:multiLevelType w:val="singleLevel"/>
    <w:tmpl w:val="058766AE"/>
    <w:lvl w:ilvl="0">
      <w:start w:val="4"/>
      <w:numFmt w:val="decimal"/>
      <w:lvlText w:val="%1."/>
      <w:lvlJc w:val="left"/>
      <w:rPr>
        <w:color w:val="3370FF"/>
      </w:rPr>
    </w:lvl>
  </w:abstractNum>
  <w:abstractNum w:abstractNumId="540" w15:restartNumberingAfterBreak="0">
    <w:nsid w:val="05AC2586"/>
    <w:multiLevelType w:val="singleLevel"/>
    <w:tmpl w:val="05AC2586"/>
    <w:lvl w:ilvl="0">
      <w:start w:val="1"/>
      <w:numFmt w:val="decimal"/>
      <w:lvlText w:val="%1."/>
      <w:lvlJc w:val="left"/>
      <w:rPr>
        <w:color w:val="3370FF"/>
      </w:rPr>
    </w:lvl>
  </w:abstractNum>
  <w:abstractNum w:abstractNumId="541" w15:restartNumberingAfterBreak="0">
    <w:nsid w:val="05D9A6EC"/>
    <w:multiLevelType w:val="singleLevel"/>
    <w:tmpl w:val="05D9A6EC"/>
    <w:lvl w:ilvl="0">
      <w:numFmt w:val="bullet"/>
      <w:lvlText w:val="▪"/>
      <w:lvlJc w:val="left"/>
      <w:rPr>
        <w:color w:val="3370FF"/>
        <w:sz w:val="11"/>
      </w:rPr>
    </w:lvl>
  </w:abstractNum>
  <w:abstractNum w:abstractNumId="542" w15:restartNumberingAfterBreak="0">
    <w:nsid w:val="05E426C4"/>
    <w:multiLevelType w:val="singleLevel"/>
    <w:tmpl w:val="05E426C4"/>
    <w:lvl w:ilvl="0">
      <w:numFmt w:val="bullet"/>
      <w:lvlText w:val="￮"/>
      <w:lvlJc w:val="left"/>
      <w:rPr>
        <w:color w:val="3370FF"/>
      </w:rPr>
    </w:lvl>
  </w:abstractNum>
  <w:abstractNum w:abstractNumId="543" w15:restartNumberingAfterBreak="0">
    <w:nsid w:val="066A6E4B"/>
    <w:multiLevelType w:val="singleLevel"/>
    <w:tmpl w:val="066A6E4B"/>
    <w:lvl w:ilvl="0">
      <w:start w:val="7"/>
      <w:numFmt w:val="decimal"/>
      <w:lvlText w:val="%1."/>
      <w:lvlJc w:val="left"/>
      <w:rPr>
        <w:color w:val="3370FF"/>
      </w:rPr>
    </w:lvl>
  </w:abstractNum>
  <w:abstractNum w:abstractNumId="544" w15:restartNumberingAfterBreak="0">
    <w:nsid w:val="0681E294"/>
    <w:multiLevelType w:val="singleLevel"/>
    <w:tmpl w:val="0681E294"/>
    <w:lvl w:ilvl="0">
      <w:numFmt w:val="bullet"/>
      <w:lvlText w:val="￮"/>
      <w:lvlJc w:val="left"/>
      <w:rPr>
        <w:color w:val="3370FF"/>
      </w:rPr>
    </w:lvl>
  </w:abstractNum>
  <w:abstractNum w:abstractNumId="545" w15:restartNumberingAfterBreak="0">
    <w:nsid w:val="0709FD3E"/>
    <w:multiLevelType w:val="singleLevel"/>
    <w:tmpl w:val="0709FD3E"/>
    <w:lvl w:ilvl="0">
      <w:numFmt w:val="bullet"/>
      <w:lvlText w:val="￮"/>
      <w:lvlJc w:val="left"/>
      <w:rPr>
        <w:color w:val="3370FF"/>
      </w:rPr>
    </w:lvl>
  </w:abstractNum>
  <w:abstractNum w:abstractNumId="546" w15:restartNumberingAfterBreak="0">
    <w:nsid w:val="077C5CE6"/>
    <w:multiLevelType w:val="singleLevel"/>
    <w:tmpl w:val="077C5CE6"/>
    <w:lvl w:ilvl="0">
      <w:numFmt w:val="bullet"/>
      <w:lvlText w:val="▪"/>
      <w:lvlJc w:val="left"/>
      <w:rPr>
        <w:color w:val="3370FF"/>
        <w:sz w:val="11"/>
      </w:rPr>
    </w:lvl>
  </w:abstractNum>
  <w:abstractNum w:abstractNumId="547" w15:restartNumberingAfterBreak="0">
    <w:nsid w:val="07BAEE43"/>
    <w:multiLevelType w:val="singleLevel"/>
    <w:tmpl w:val="07BAEE43"/>
    <w:lvl w:ilvl="0">
      <w:start w:val="3"/>
      <w:numFmt w:val="decimal"/>
      <w:lvlText w:val="%1."/>
      <w:lvlJc w:val="left"/>
      <w:rPr>
        <w:color w:val="3370FF"/>
      </w:rPr>
    </w:lvl>
  </w:abstractNum>
  <w:abstractNum w:abstractNumId="548" w15:restartNumberingAfterBreak="0">
    <w:nsid w:val="07F2E950"/>
    <w:multiLevelType w:val="singleLevel"/>
    <w:tmpl w:val="07F2E950"/>
    <w:lvl w:ilvl="0">
      <w:numFmt w:val="bullet"/>
      <w:lvlText w:val="▪"/>
      <w:lvlJc w:val="left"/>
      <w:rPr>
        <w:color w:val="3370FF"/>
        <w:sz w:val="11"/>
      </w:rPr>
    </w:lvl>
  </w:abstractNum>
  <w:abstractNum w:abstractNumId="549" w15:restartNumberingAfterBreak="0">
    <w:nsid w:val="07F5BCC3"/>
    <w:multiLevelType w:val="singleLevel"/>
    <w:tmpl w:val="07F5BCC3"/>
    <w:lvl w:ilvl="0">
      <w:numFmt w:val="bullet"/>
      <w:lvlText w:val="￮"/>
      <w:lvlJc w:val="left"/>
      <w:rPr>
        <w:color w:val="3370FF"/>
      </w:rPr>
    </w:lvl>
  </w:abstractNum>
  <w:abstractNum w:abstractNumId="550" w15:restartNumberingAfterBreak="0">
    <w:nsid w:val="08315420"/>
    <w:multiLevelType w:val="singleLevel"/>
    <w:tmpl w:val="08315420"/>
    <w:lvl w:ilvl="0">
      <w:numFmt w:val="bullet"/>
      <w:lvlText w:val="￮"/>
      <w:lvlJc w:val="left"/>
      <w:rPr>
        <w:color w:val="3370FF"/>
      </w:rPr>
    </w:lvl>
  </w:abstractNum>
  <w:abstractNum w:abstractNumId="551" w15:restartNumberingAfterBreak="0">
    <w:nsid w:val="08CEE4A4"/>
    <w:multiLevelType w:val="singleLevel"/>
    <w:tmpl w:val="08CEE4A4"/>
    <w:lvl w:ilvl="0">
      <w:numFmt w:val="bullet"/>
      <w:lvlText w:val="￮"/>
      <w:lvlJc w:val="left"/>
      <w:rPr>
        <w:color w:val="3370FF"/>
      </w:rPr>
    </w:lvl>
  </w:abstractNum>
  <w:abstractNum w:abstractNumId="552" w15:restartNumberingAfterBreak="0">
    <w:nsid w:val="0A6D4233"/>
    <w:multiLevelType w:val="singleLevel"/>
    <w:tmpl w:val="0A6D4233"/>
    <w:lvl w:ilvl="0">
      <w:numFmt w:val="bullet"/>
      <w:lvlText w:val="￮"/>
      <w:lvlJc w:val="left"/>
      <w:rPr>
        <w:color w:val="3370FF"/>
      </w:rPr>
    </w:lvl>
  </w:abstractNum>
  <w:abstractNum w:abstractNumId="553" w15:restartNumberingAfterBreak="0">
    <w:nsid w:val="0A7858D9"/>
    <w:multiLevelType w:val="singleLevel"/>
    <w:tmpl w:val="0A7858D9"/>
    <w:lvl w:ilvl="0">
      <w:numFmt w:val="bullet"/>
      <w:lvlText w:val="▪"/>
      <w:lvlJc w:val="left"/>
      <w:rPr>
        <w:color w:val="3370FF"/>
        <w:sz w:val="11"/>
      </w:rPr>
    </w:lvl>
  </w:abstractNum>
  <w:abstractNum w:abstractNumId="554" w15:restartNumberingAfterBreak="0">
    <w:nsid w:val="0A97485F"/>
    <w:multiLevelType w:val="singleLevel"/>
    <w:tmpl w:val="0A97485F"/>
    <w:lvl w:ilvl="0">
      <w:numFmt w:val="bullet"/>
      <w:lvlText w:val="•"/>
      <w:lvlJc w:val="left"/>
      <w:rPr>
        <w:color w:val="3370FF"/>
      </w:rPr>
    </w:lvl>
  </w:abstractNum>
  <w:abstractNum w:abstractNumId="555" w15:restartNumberingAfterBreak="0">
    <w:nsid w:val="0AD47A64"/>
    <w:multiLevelType w:val="singleLevel"/>
    <w:tmpl w:val="0AD47A64"/>
    <w:lvl w:ilvl="0">
      <w:numFmt w:val="bullet"/>
      <w:lvlText w:val="￮"/>
      <w:lvlJc w:val="left"/>
      <w:rPr>
        <w:color w:val="3370FF"/>
      </w:rPr>
    </w:lvl>
  </w:abstractNum>
  <w:abstractNum w:abstractNumId="556" w15:restartNumberingAfterBreak="0">
    <w:nsid w:val="0AFA00D7"/>
    <w:multiLevelType w:val="singleLevel"/>
    <w:tmpl w:val="0AFA00D7"/>
    <w:lvl w:ilvl="0">
      <w:numFmt w:val="bullet"/>
      <w:lvlText w:val="•"/>
      <w:lvlJc w:val="left"/>
      <w:rPr>
        <w:color w:val="3370FF"/>
      </w:rPr>
    </w:lvl>
  </w:abstractNum>
  <w:abstractNum w:abstractNumId="557" w15:restartNumberingAfterBreak="0">
    <w:nsid w:val="0B425CC3"/>
    <w:multiLevelType w:val="singleLevel"/>
    <w:tmpl w:val="0B425CC3"/>
    <w:lvl w:ilvl="0">
      <w:numFmt w:val="bullet"/>
      <w:lvlText w:val="•"/>
      <w:lvlJc w:val="left"/>
      <w:rPr>
        <w:color w:val="3370FF"/>
      </w:rPr>
    </w:lvl>
  </w:abstractNum>
  <w:abstractNum w:abstractNumId="558" w15:restartNumberingAfterBreak="0">
    <w:nsid w:val="0C0E1E13"/>
    <w:multiLevelType w:val="singleLevel"/>
    <w:tmpl w:val="0C0E1E13"/>
    <w:lvl w:ilvl="0">
      <w:numFmt w:val="bullet"/>
      <w:lvlText w:val="▪"/>
      <w:lvlJc w:val="left"/>
      <w:rPr>
        <w:color w:val="3370FF"/>
        <w:sz w:val="11"/>
      </w:rPr>
    </w:lvl>
  </w:abstractNum>
  <w:abstractNum w:abstractNumId="559" w15:restartNumberingAfterBreak="0">
    <w:nsid w:val="0C1D7C85"/>
    <w:multiLevelType w:val="singleLevel"/>
    <w:tmpl w:val="0C1D7C85"/>
    <w:lvl w:ilvl="0">
      <w:numFmt w:val="bullet"/>
      <w:lvlText w:val="▪"/>
      <w:lvlJc w:val="left"/>
      <w:rPr>
        <w:color w:val="3370FF"/>
        <w:sz w:val="11"/>
      </w:rPr>
    </w:lvl>
  </w:abstractNum>
  <w:abstractNum w:abstractNumId="560" w15:restartNumberingAfterBreak="0">
    <w:nsid w:val="0C9E28C4"/>
    <w:multiLevelType w:val="singleLevel"/>
    <w:tmpl w:val="0C9E28C4"/>
    <w:lvl w:ilvl="0">
      <w:numFmt w:val="bullet"/>
      <w:lvlText w:val="▪"/>
      <w:lvlJc w:val="left"/>
      <w:rPr>
        <w:color w:val="3370FF"/>
        <w:sz w:val="11"/>
      </w:rPr>
    </w:lvl>
  </w:abstractNum>
  <w:abstractNum w:abstractNumId="561" w15:restartNumberingAfterBreak="0">
    <w:nsid w:val="0CCB9E98"/>
    <w:multiLevelType w:val="singleLevel"/>
    <w:tmpl w:val="0CCB9E98"/>
    <w:lvl w:ilvl="0">
      <w:numFmt w:val="bullet"/>
      <w:lvlText w:val="￮"/>
      <w:lvlJc w:val="left"/>
      <w:rPr>
        <w:color w:val="3370FF"/>
      </w:rPr>
    </w:lvl>
  </w:abstractNum>
  <w:abstractNum w:abstractNumId="562" w15:restartNumberingAfterBreak="0">
    <w:nsid w:val="0CEF100B"/>
    <w:multiLevelType w:val="singleLevel"/>
    <w:tmpl w:val="0CEF100B"/>
    <w:lvl w:ilvl="0">
      <w:numFmt w:val="bullet"/>
      <w:lvlText w:val="￮"/>
      <w:lvlJc w:val="left"/>
      <w:rPr>
        <w:color w:val="3370FF"/>
      </w:rPr>
    </w:lvl>
  </w:abstractNum>
  <w:abstractNum w:abstractNumId="563" w15:restartNumberingAfterBreak="0">
    <w:nsid w:val="0D1B511C"/>
    <w:multiLevelType w:val="singleLevel"/>
    <w:tmpl w:val="0D1B511C"/>
    <w:lvl w:ilvl="0">
      <w:numFmt w:val="bullet"/>
      <w:lvlText w:val="▪"/>
      <w:lvlJc w:val="left"/>
      <w:rPr>
        <w:color w:val="3370FF"/>
        <w:sz w:val="11"/>
      </w:rPr>
    </w:lvl>
  </w:abstractNum>
  <w:abstractNum w:abstractNumId="564" w15:restartNumberingAfterBreak="0">
    <w:nsid w:val="0D3E5FEC"/>
    <w:multiLevelType w:val="singleLevel"/>
    <w:tmpl w:val="0D3E5FEC"/>
    <w:lvl w:ilvl="0">
      <w:start w:val="4"/>
      <w:numFmt w:val="decimal"/>
      <w:lvlText w:val="%1."/>
      <w:lvlJc w:val="left"/>
      <w:rPr>
        <w:color w:val="3370FF"/>
      </w:rPr>
    </w:lvl>
  </w:abstractNum>
  <w:abstractNum w:abstractNumId="565" w15:restartNumberingAfterBreak="0">
    <w:nsid w:val="0DBDD408"/>
    <w:multiLevelType w:val="singleLevel"/>
    <w:tmpl w:val="0DBDD408"/>
    <w:lvl w:ilvl="0">
      <w:numFmt w:val="bullet"/>
      <w:lvlText w:val="•"/>
      <w:lvlJc w:val="left"/>
      <w:rPr>
        <w:color w:val="3370FF"/>
      </w:rPr>
    </w:lvl>
  </w:abstractNum>
  <w:abstractNum w:abstractNumId="566" w15:restartNumberingAfterBreak="0">
    <w:nsid w:val="0DC629B0"/>
    <w:multiLevelType w:val="singleLevel"/>
    <w:tmpl w:val="0DC629B0"/>
    <w:lvl w:ilvl="0">
      <w:numFmt w:val="bullet"/>
      <w:lvlText w:val="▪"/>
      <w:lvlJc w:val="left"/>
      <w:rPr>
        <w:color w:val="3370FF"/>
        <w:sz w:val="11"/>
      </w:rPr>
    </w:lvl>
  </w:abstractNum>
  <w:abstractNum w:abstractNumId="567" w15:restartNumberingAfterBreak="0">
    <w:nsid w:val="0DDDD28E"/>
    <w:multiLevelType w:val="singleLevel"/>
    <w:tmpl w:val="0DDDD28E"/>
    <w:lvl w:ilvl="0">
      <w:numFmt w:val="bullet"/>
      <w:lvlText w:val="￮"/>
      <w:lvlJc w:val="left"/>
      <w:rPr>
        <w:color w:val="3370FF"/>
      </w:rPr>
    </w:lvl>
  </w:abstractNum>
  <w:abstractNum w:abstractNumId="568" w15:restartNumberingAfterBreak="0">
    <w:nsid w:val="0DFD09D4"/>
    <w:multiLevelType w:val="singleLevel"/>
    <w:tmpl w:val="0DFD09D4"/>
    <w:lvl w:ilvl="0">
      <w:numFmt w:val="bullet"/>
      <w:lvlText w:val="￮"/>
      <w:lvlJc w:val="left"/>
      <w:rPr>
        <w:color w:val="3370FF"/>
      </w:rPr>
    </w:lvl>
  </w:abstractNum>
  <w:abstractNum w:abstractNumId="569" w15:restartNumberingAfterBreak="0">
    <w:nsid w:val="0E432479"/>
    <w:multiLevelType w:val="singleLevel"/>
    <w:tmpl w:val="0E432479"/>
    <w:lvl w:ilvl="0">
      <w:numFmt w:val="bullet"/>
      <w:lvlText w:val="￮"/>
      <w:lvlJc w:val="left"/>
      <w:rPr>
        <w:color w:val="3370FF"/>
      </w:rPr>
    </w:lvl>
  </w:abstractNum>
  <w:abstractNum w:abstractNumId="570" w15:restartNumberingAfterBreak="0">
    <w:nsid w:val="0E58A8B6"/>
    <w:multiLevelType w:val="singleLevel"/>
    <w:tmpl w:val="0E58A8B6"/>
    <w:lvl w:ilvl="0">
      <w:numFmt w:val="bullet"/>
      <w:lvlText w:val="▪"/>
      <w:lvlJc w:val="left"/>
      <w:rPr>
        <w:color w:val="3370FF"/>
        <w:sz w:val="11"/>
      </w:rPr>
    </w:lvl>
  </w:abstractNum>
  <w:abstractNum w:abstractNumId="571" w15:restartNumberingAfterBreak="0">
    <w:nsid w:val="0E61EC25"/>
    <w:multiLevelType w:val="singleLevel"/>
    <w:tmpl w:val="0E61EC25"/>
    <w:lvl w:ilvl="0">
      <w:numFmt w:val="bullet"/>
      <w:lvlText w:val="￮"/>
      <w:lvlJc w:val="left"/>
      <w:rPr>
        <w:color w:val="3370FF"/>
      </w:rPr>
    </w:lvl>
  </w:abstractNum>
  <w:abstractNum w:abstractNumId="572" w15:restartNumberingAfterBreak="0">
    <w:nsid w:val="0E640482"/>
    <w:multiLevelType w:val="singleLevel"/>
    <w:tmpl w:val="0E640482"/>
    <w:lvl w:ilvl="0">
      <w:start w:val="8"/>
      <w:numFmt w:val="lowerLetter"/>
      <w:lvlText w:val="%1."/>
      <w:lvlJc w:val="left"/>
      <w:rPr>
        <w:color w:val="3370FF"/>
      </w:rPr>
    </w:lvl>
  </w:abstractNum>
  <w:abstractNum w:abstractNumId="573" w15:restartNumberingAfterBreak="0">
    <w:nsid w:val="0E6E74B5"/>
    <w:multiLevelType w:val="singleLevel"/>
    <w:tmpl w:val="0E6E74B5"/>
    <w:lvl w:ilvl="0">
      <w:start w:val="5"/>
      <w:numFmt w:val="decimal"/>
      <w:lvlText w:val="%1."/>
      <w:lvlJc w:val="left"/>
      <w:rPr>
        <w:color w:val="3370FF"/>
      </w:rPr>
    </w:lvl>
  </w:abstractNum>
  <w:abstractNum w:abstractNumId="574" w15:restartNumberingAfterBreak="0">
    <w:nsid w:val="0E8CEC5D"/>
    <w:multiLevelType w:val="singleLevel"/>
    <w:tmpl w:val="0E8CEC5D"/>
    <w:lvl w:ilvl="0">
      <w:numFmt w:val="bullet"/>
      <w:lvlText w:val="￮"/>
      <w:lvlJc w:val="left"/>
      <w:rPr>
        <w:color w:val="3370FF"/>
      </w:rPr>
    </w:lvl>
  </w:abstractNum>
  <w:abstractNum w:abstractNumId="575" w15:restartNumberingAfterBreak="0">
    <w:nsid w:val="0EBB575B"/>
    <w:multiLevelType w:val="singleLevel"/>
    <w:tmpl w:val="0EBB575B"/>
    <w:lvl w:ilvl="0">
      <w:numFmt w:val="bullet"/>
      <w:lvlText w:val="▪"/>
      <w:lvlJc w:val="left"/>
      <w:rPr>
        <w:color w:val="3370FF"/>
        <w:sz w:val="11"/>
      </w:rPr>
    </w:lvl>
  </w:abstractNum>
  <w:abstractNum w:abstractNumId="576" w15:restartNumberingAfterBreak="0">
    <w:nsid w:val="0F44FB56"/>
    <w:multiLevelType w:val="singleLevel"/>
    <w:tmpl w:val="0F44FB56"/>
    <w:lvl w:ilvl="0">
      <w:numFmt w:val="bullet"/>
      <w:lvlText w:val="￮"/>
      <w:lvlJc w:val="left"/>
      <w:rPr>
        <w:color w:val="3370FF"/>
      </w:rPr>
    </w:lvl>
  </w:abstractNum>
  <w:abstractNum w:abstractNumId="577" w15:restartNumberingAfterBreak="0">
    <w:nsid w:val="0F929F01"/>
    <w:multiLevelType w:val="singleLevel"/>
    <w:tmpl w:val="0F929F01"/>
    <w:lvl w:ilvl="0">
      <w:numFmt w:val="bullet"/>
      <w:lvlText w:val="￮"/>
      <w:lvlJc w:val="left"/>
      <w:rPr>
        <w:color w:val="3370FF"/>
      </w:rPr>
    </w:lvl>
  </w:abstractNum>
  <w:abstractNum w:abstractNumId="578" w15:restartNumberingAfterBreak="0">
    <w:nsid w:val="0F9F9CCA"/>
    <w:multiLevelType w:val="singleLevel"/>
    <w:tmpl w:val="0F9F9CCA"/>
    <w:lvl w:ilvl="0">
      <w:start w:val="2"/>
      <w:numFmt w:val="lowerLetter"/>
      <w:lvlText w:val="%1."/>
      <w:lvlJc w:val="left"/>
      <w:rPr>
        <w:color w:val="3370FF"/>
      </w:rPr>
    </w:lvl>
  </w:abstractNum>
  <w:abstractNum w:abstractNumId="579" w15:restartNumberingAfterBreak="0">
    <w:nsid w:val="0FB7FDF6"/>
    <w:multiLevelType w:val="singleLevel"/>
    <w:tmpl w:val="0FB7FDF6"/>
    <w:lvl w:ilvl="0">
      <w:numFmt w:val="bullet"/>
      <w:lvlText w:val="▪"/>
      <w:lvlJc w:val="left"/>
      <w:rPr>
        <w:color w:val="3370FF"/>
        <w:sz w:val="11"/>
      </w:rPr>
    </w:lvl>
  </w:abstractNum>
  <w:abstractNum w:abstractNumId="580" w15:restartNumberingAfterBreak="0">
    <w:nsid w:val="0FD9CEB8"/>
    <w:multiLevelType w:val="singleLevel"/>
    <w:tmpl w:val="0FD9CEB8"/>
    <w:lvl w:ilvl="0">
      <w:numFmt w:val="bullet"/>
      <w:lvlText w:val="￮"/>
      <w:lvlJc w:val="left"/>
      <w:rPr>
        <w:color w:val="3370FF"/>
      </w:rPr>
    </w:lvl>
  </w:abstractNum>
  <w:abstractNum w:abstractNumId="581" w15:restartNumberingAfterBreak="0">
    <w:nsid w:val="10502DFD"/>
    <w:multiLevelType w:val="singleLevel"/>
    <w:tmpl w:val="10502DFD"/>
    <w:lvl w:ilvl="0">
      <w:numFmt w:val="bullet"/>
      <w:lvlText w:val="▪"/>
      <w:lvlJc w:val="left"/>
      <w:rPr>
        <w:color w:val="3370FF"/>
        <w:sz w:val="11"/>
      </w:rPr>
    </w:lvl>
  </w:abstractNum>
  <w:abstractNum w:abstractNumId="582" w15:restartNumberingAfterBreak="0">
    <w:nsid w:val="1050CA1F"/>
    <w:multiLevelType w:val="singleLevel"/>
    <w:tmpl w:val="1050CA1F"/>
    <w:lvl w:ilvl="0">
      <w:start w:val="5"/>
      <w:numFmt w:val="decimal"/>
      <w:lvlText w:val="%1."/>
      <w:lvlJc w:val="left"/>
      <w:rPr>
        <w:color w:val="3370FF"/>
      </w:rPr>
    </w:lvl>
  </w:abstractNum>
  <w:abstractNum w:abstractNumId="583" w15:restartNumberingAfterBreak="0">
    <w:nsid w:val="107F7189"/>
    <w:multiLevelType w:val="singleLevel"/>
    <w:tmpl w:val="107F7189"/>
    <w:lvl w:ilvl="0">
      <w:numFmt w:val="bullet"/>
      <w:lvlText w:val="▪"/>
      <w:lvlJc w:val="left"/>
      <w:rPr>
        <w:color w:val="3370FF"/>
        <w:sz w:val="11"/>
      </w:rPr>
    </w:lvl>
  </w:abstractNum>
  <w:abstractNum w:abstractNumId="584" w15:restartNumberingAfterBreak="0">
    <w:nsid w:val="10D591E5"/>
    <w:multiLevelType w:val="singleLevel"/>
    <w:tmpl w:val="10D591E5"/>
    <w:lvl w:ilvl="0">
      <w:numFmt w:val="bullet"/>
      <w:lvlText w:val="▪"/>
      <w:lvlJc w:val="left"/>
      <w:rPr>
        <w:color w:val="3370FF"/>
        <w:sz w:val="11"/>
      </w:rPr>
    </w:lvl>
  </w:abstractNum>
  <w:abstractNum w:abstractNumId="585" w15:restartNumberingAfterBreak="0">
    <w:nsid w:val="10F0DB0B"/>
    <w:multiLevelType w:val="singleLevel"/>
    <w:tmpl w:val="10F0DB0B"/>
    <w:lvl w:ilvl="0">
      <w:numFmt w:val="bullet"/>
      <w:lvlText w:val="▪"/>
      <w:lvlJc w:val="left"/>
      <w:rPr>
        <w:color w:val="3370FF"/>
        <w:sz w:val="11"/>
      </w:rPr>
    </w:lvl>
  </w:abstractNum>
  <w:abstractNum w:abstractNumId="586" w15:restartNumberingAfterBreak="0">
    <w:nsid w:val="1188A971"/>
    <w:multiLevelType w:val="singleLevel"/>
    <w:tmpl w:val="1188A971"/>
    <w:lvl w:ilvl="0">
      <w:start w:val="1"/>
      <w:numFmt w:val="decimal"/>
      <w:lvlText w:val="%1."/>
      <w:lvlJc w:val="left"/>
      <w:rPr>
        <w:color w:val="3370FF"/>
      </w:rPr>
    </w:lvl>
  </w:abstractNum>
  <w:abstractNum w:abstractNumId="587" w15:restartNumberingAfterBreak="0">
    <w:nsid w:val="11A38BD5"/>
    <w:multiLevelType w:val="singleLevel"/>
    <w:tmpl w:val="11A38BD5"/>
    <w:lvl w:ilvl="0">
      <w:start w:val="3"/>
      <w:numFmt w:val="decimal"/>
      <w:lvlText w:val="%1."/>
      <w:lvlJc w:val="left"/>
      <w:rPr>
        <w:color w:val="3370FF"/>
      </w:rPr>
    </w:lvl>
  </w:abstractNum>
  <w:abstractNum w:abstractNumId="588" w15:restartNumberingAfterBreak="0">
    <w:nsid w:val="11BD8BC5"/>
    <w:multiLevelType w:val="singleLevel"/>
    <w:tmpl w:val="11BD8BC5"/>
    <w:lvl w:ilvl="0">
      <w:numFmt w:val="bullet"/>
      <w:lvlText w:val="￮"/>
      <w:lvlJc w:val="left"/>
      <w:rPr>
        <w:color w:val="3370FF"/>
      </w:rPr>
    </w:lvl>
  </w:abstractNum>
  <w:abstractNum w:abstractNumId="589" w15:restartNumberingAfterBreak="0">
    <w:nsid w:val="121B372B"/>
    <w:multiLevelType w:val="singleLevel"/>
    <w:tmpl w:val="121B372B"/>
    <w:lvl w:ilvl="0">
      <w:numFmt w:val="bullet"/>
      <w:lvlText w:val="•"/>
      <w:lvlJc w:val="left"/>
      <w:rPr>
        <w:color w:val="3370FF"/>
      </w:rPr>
    </w:lvl>
  </w:abstractNum>
  <w:abstractNum w:abstractNumId="590" w15:restartNumberingAfterBreak="0">
    <w:nsid w:val="121B9859"/>
    <w:multiLevelType w:val="singleLevel"/>
    <w:tmpl w:val="121B9859"/>
    <w:lvl w:ilvl="0">
      <w:numFmt w:val="bullet"/>
      <w:lvlText w:val="￮"/>
      <w:lvlJc w:val="left"/>
      <w:rPr>
        <w:color w:val="3370FF"/>
      </w:rPr>
    </w:lvl>
  </w:abstractNum>
  <w:abstractNum w:abstractNumId="591" w15:restartNumberingAfterBreak="0">
    <w:nsid w:val="122EBC2A"/>
    <w:multiLevelType w:val="singleLevel"/>
    <w:tmpl w:val="122EBC2A"/>
    <w:lvl w:ilvl="0">
      <w:numFmt w:val="bullet"/>
      <w:lvlText w:val="▪"/>
      <w:lvlJc w:val="left"/>
      <w:rPr>
        <w:color w:val="3370FF"/>
        <w:sz w:val="11"/>
      </w:rPr>
    </w:lvl>
  </w:abstractNum>
  <w:abstractNum w:abstractNumId="592" w15:restartNumberingAfterBreak="0">
    <w:nsid w:val="1235D097"/>
    <w:multiLevelType w:val="singleLevel"/>
    <w:tmpl w:val="1235D097"/>
    <w:lvl w:ilvl="0">
      <w:start w:val="3"/>
      <w:numFmt w:val="decimal"/>
      <w:lvlText w:val="%1."/>
      <w:lvlJc w:val="left"/>
      <w:rPr>
        <w:color w:val="3370FF"/>
      </w:rPr>
    </w:lvl>
  </w:abstractNum>
  <w:abstractNum w:abstractNumId="593" w15:restartNumberingAfterBreak="0">
    <w:nsid w:val="126096EB"/>
    <w:multiLevelType w:val="singleLevel"/>
    <w:tmpl w:val="126096EB"/>
    <w:lvl w:ilvl="0">
      <w:start w:val="3"/>
      <w:numFmt w:val="decimal"/>
      <w:lvlText w:val="%1."/>
      <w:lvlJc w:val="left"/>
      <w:rPr>
        <w:color w:val="3370FF"/>
      </w:rPr>
    </w:lvl>
  </w:abstractNum>
  <w:abstractNum w:abstractNumId="594" w15:restartNumberingAfterBreak="0">
    <w:nsid w:val="12EADF99"/>
    <w:multiLevelType w:val="singleLevel"/>
    <w:tmpl w:val="12EADF99"/>
    <w:lvl w:ilvl="0">
      <w:start w:val="6"/>
      <w:numFmt w:val="lowerLetter"/>
      <w:lvlText w:val="%1."/>
      <w:lvlJc w:val="left"/>
      <w:rPr>
        <w:color w:val="3370FF"/>
      </w:rPr>
    </w:lvl>
  </w:abstractNum>
  <w:abstractNum w:abstractNumId="595" w15:restartNumberingAfterBreak="0">
    <w:nsid w:val="13660E3F"/>
    <w:multiLevelType w:val="singleLevel"/>
    <w:tmpl w:val="13660E3F"/>
    <w:lvl w:ilvl="0">
      <w:numFmt w:val="bullet"/>
      <w:lvlText w:val="•"/>
      <w:lvlJc w:val="left"/>
      <w:rPr>
        <w:color w:val="3370FF"/>
      </w:rPr>
    </w:lvl>
  </w:abstractNum>
  <w:abstractNum w:abstractNumId="596" w15:restartNumberingAfterBreak="0">
    <w:nsid w:val="1392D064"/>
    <w:multiLevelType w:val="singleLevel"/>
    <w:tmpl w:val="1392D064"/>
    <w:lvl w:ilvl="0">
      <w:numFmt w:val="bullet"/>
      <w:lvlText w:val="▪"/>
      <w:lvlJc w:val="left"/>
      <w:rPr>
        <w:color w:val="3370FF"/>
        <w:sz w:val="11"/>
      </w:rPr>
    </w:lvl>
  </w:abstractNum>
  <w:abstractNum w:abstractNumId="597" w15:restartNumberingAfterBreak="0">
    <w:nsid w:val="13C29BF4"/>
    <w:multiLevelType w:val="singleLevel"/>
    <w:tmpl w:val="13C29BF4"/>
    <w:lvl w:ilvl="0">
      <w:numFmt w:val="bullet"/>
      <w:lvlText w:val="▪"/>
      <w:lvlJc w:val="left"/>
      <w:rPr>
        <w:color w:val="3370FF"/>
        <w:sz w:val="11"/>
      </w:rPr>
    </w:lvl>
  </w:abstractNum>
  <w:abstractNum w:abstractNumId="598" w15:restartNumberingAfterBreak="0">
    <w:nsid w:val="13F41F11"/>
    <w:multiLevelType w:val="singleLevel"/>
    <w:tmpl w:val="13F41F11"/>
    <w:lvl w:ilvl="0">
      <w:numFmt w:val="bullet"/>
      <w:lvlText w:val="▪"/>
      <w:lvlJc w:val="left"/>
      <w:rPr>
        <w:color w:val="3370FF"/>
        <w:sz w:val="11"/>
      </w:rPr>
    </w:lvl>
  </w:abstractNum>
  <w:abstractNum w:abstractNumId="599" w15:restartNumberingAfterBreak="0">
    <w:nsid w:val="144C33B5"/>
    <w:multiLevelType w:val="singleLevel"/>
    <w:tmpl w:val="144C33B5"/>
    <w:lvl w:ilvl="0">
      <w:numFmt w:val="bullet"/>
      <w:lvlText w:val="￮"/>
      <w:lvlJc w:val="left"/>
      <w:rPr>
        <w:color w:val="3370FF"/>
      </w:rPr>
    </w:lvl>
  </w:abstractNum>
  <w:abstractNum w:abstractNumId="600" w15:restartNumberingAfterBreak="0">
    <w:nsid w:val="1450273B"/>
    <w:multiLevelType w:val="singleLevel"/>
    <w:tmpl w:val="1450273B"/>
    <w:lvl w:ilvl="0">
      <w:numFmt w:val="bullet"/>
      <w:lvlText w:val="▪"/>
      <w:lvlJc w:val="left"/>
      <w:rPr>
        <w:color w:val="3370FF"/>
        <w:sz w:val="11"/>
      </w:rPr>
    </w:lvl>
  </w:abstractNum>
  <w:abstractNum w:abstractNumId="601" w15:restartNumberingAfterBreak="0">
    <w:nsid w:val="1483906D"/>
    <w:multiLevelType w:val="singleLevel"/>
    <w:tmpl w:val="1483906D"/>
    <w:lvl w:ilvl="0">
      <w:numFmt w:val="bullet"/>
      <w:lvlText w:val="•"/>
      <w:lvlJc w:val="left"/>
      <w:rPr>
        <w:color w:val="3370FF"/>
      </w:rPr>
    </w:lvl>
  </w:abstractNum>
  <w:abstractNum w:abstractNumId="602" w15:restartNumberingAfterBreak="0">
    <w:nsid w:val="14ED8191"/>
    <w:multiLevelType w:val="singleLevel"/>
    <w:tmpl w:val="14ED8191"/>
    <w:lvl w:ilvl="0">
      <w:numFmt w:val="bullet"/>
      <w:lvlText w:val="￮"/>
      <w:lvlJc w:val="left"/>
      <w:rPr>
        <w:color w:val="3370FF"/>
      </w:rPr>
    </w:lvl>
  </w:abstractNum>
  <w:abstractNum w:abstractNumId="603" w15:restartNumberingAfterBreak="0">
    <w:nsid w:val="156A4D69"/>
    <w:multiLevelType w:val="singleLevel"/>
    <w:tmpl w:val="156A4D69"/>
    <w:lvl w:ilvl="0">
      <w:numFmt w:val="bullet"/>
      <w:lvlText w:val="•"/>
      <w:lvlJc w:val="left"/>
      <w:rPr>
        <w:color w:val="3370FF"/>
      </w:rPr>
    </w:lvl>
  </w:abstractNum>
  <w:abstractNum w:abstractNumId="604" w15:restartNumberingAfterBreak="0">
    <w:nsid w:val="156C8688"/>
    <w:multiLevelType w:val="singleLevel"/>
    <w:tmpl w:val="156C8688"/>
    <w:lvl w:ilvl="0">
      <w:numFmt w:val="bullet"/>
      <w:lvlText w:val="▪"/>
      <w:lvlJc w:val="left"/>
      <w:rPr>
        <w:color w:val="3370FF"/>
        <w:sz w:val="11"/>
      </w:rPr>
    </w:lvl>
  </w:abstractNum>
  <w:abstractNum w:abstractNumId="605" w15:restartNumberingAfterBreak="0">
    <w:nsid w:val="165CA270"/>
    <w:multiLevelType w:val="singleLevel"/>
    <w:tmpl w:val="165CA270"/>
    <w:lvl w:ilvl="0">
      <w:numFmt w:val="bullet"/>
      <w:lvlText w:val="￮"/>
      <w:lvlJc w:val="left"/>
      <w:rPr>
        <w:color w:val="3370FF"/>
      </w:rPr>
    </w:lvl>
  </w:abstractNum>
  <w:abstractNum w:abstractNumId="606" w15:restartNumberingAfterBreak="0">
    <w:nsid w:val="168619FA"/>
    <w:multiLevelType w:val="singleLevel"/>
    <w:tmpl w:val="168619FA"/>
    <w:lvl w:ilvl="0">
      <w:start w:val="1"/>
      <w:numFmt w:val="decimal"/>
      <w:lvlText w:val="%1."/>
      <w:lvlJc w:val="left"/>
      <w:rPr>
        <w:color w:val="3370FF"/>
      </w:rPr>
    </w:lvl>
  </w:abstractNum>
  <w:abstractNum w:abstractNumId="607" w15:restartNumberingAfterBreak="0">
    <w:nsid w:val="17371721"/>
    <w:multiLevelType w:val="singleLevel"/>
    <w:tmpl w:val="17371721"/>
    <w:lvl w:ilvl="0">
      <w:numFmt w:val="bullet"/>
      <w:lvlText w:val="•"/>
      <w:lvlJc w:val="left"/>
      <w:rPr>
        <w:color w:val="3370FF"/>
      </w:rPr>
    </w:lvl>
  </w:abstractNum>
  <w:abstractNum w:abstractNumId="608" w15:restartNumberingAfterBreak="0">
    <w:nsid w:val="17F3A6E5"/>
    <w:multiLevelType w:val="singleLevel"/>
    <w:tmpl w:val="17F3A6E5"/>
    <w:lvl w:ilvl="0">
      <w:numFmt w:val="bullet"/>
      <w:lvlText w:val="￮"/>
      <w:lvlJc w:val="left"/>
      <w:rPr>
        <w:color w:val="3370FF"/>
      </w:rPr>
    </w:lvl>
  </w:abstractNum>
  <w:abstractNum w:abstractNumId="609" w15:restartNumberingAfterBreak="0">
    <w:nsid w:val="182AD4A0"/>
    <w:multiLevelType w:val="singleLevel"/>
    <w:tmpl w:val="182AD4A0"/>
    <w:lvl w:ilvl="0">
      <w:start w:val="1"/>
      <w:numFmt w:val="lowerRoman"/>
      <w:lvlText w:val="%1."/>
      <w:lvlJc w:val="left"/>
      <w:rPr>
        <w:color w:val="3370FF"/>
      </w:rPr>
    </w:lvl>
  </w:abstractNum>
  <w:abstractNum w:abstractNumId="610" w15:restartNumberingAfterBreak="0">
    <w:nsid w:val="187DFE7D"/>
    <w:multiLevelType w:val="singleLevel"/>
    <w:tmpl w:val="187DFE7D"/>
    <w:lvl w:ilvl="0">
      <w:start w:val="2"/>
      <w:numFmt w:val="decimal"/>
      <w:lvlText w:val="%1."/>
      <w:lvlJc w:val="left"/>
      <w:rPr>
        <w:color w:val="3370FF"/>
      </w:rPr>
    </w:lvl>
  </w:abstractNum>
  <w:abstractNum w:abstractNumId="611" w15:restartNumberingAfterBreak="0">
    <w:nsid w:val="18A5DC09"/>
    <w:multiLevelType w:val="singleLevel"/>
    <w:tmpl w:val="18A5DC09"/>
    <w:lvl w:ilvl="0">
      <w:start w:val="2"/>
      <w:numFmt w:val="lowerRoman"/>
      <w:lvlText w:val="%1."/>
      <w:lvlJc w:val="left"/>
      <w:rPr>
        <w:color w:val="3370FF"/>
      </w:rPr>
    </w:lvl>
  </w:abstractNum>
  <w:abstractNum w:abstractNumId="612" w15:restartNumberingAfterBreak="0">
    <w:nsid w:val="18F74015"/>
    <w:multiLevelType w:val="singleLevel"/>
    <w:tmpl w:val="18F74015"/>
    <w:lvl w:ilvl="0">
      <w:numFmt w:val="bullet"/>
      <w:lvlText w:val="￮"/>
      <w:lvlJc w:val="left"/>
      <w:rPr>
        <w:color w:val="3370FF"/>
      </w:rPr>
    </w:lvl>
  </w:abstractNum>
  <w:abstractNum w:abstractNumId="613" w15:restartNumberingAfterBreak="0">
    <w:nsid w:val="192B173A"/>
    <w:multiLevelType w:val="singleLevel"/>
    <w:tmpl w:val="192B173A"/>
    <w:lvl w:ilvl="0">
      <w:numFmt w:val="bullet"/>
      <w:lvlText w:val="￮"/>
      <w:lvlJc w:val="left"/>
      <w:rPr>
        <w:color w:val="3370FF"/>
      </w:rPr>
    </w:lvl>
  </w:abstractNum>
  <w:abstractNum w:abstractNumId="614" w15:restartNumberingAfterBreak="0">
    <w:nsid w:val="194EE8B5"/>
    <w:multiLevelType w:val="singleLevel"/>
    <w:tmpl w:val="194EE8B5"/>
    <w:lvl w:ilvl="0">
      <w:start w:val="1"/>
      <w:numFmt w:val="decimal"/>
      <w:lvlText w:val="%1."/>
      <w:lvlJc w:val="left"/>
      <w:rPr>
        <w:color w:val="3370FF"/>
      </w:rPr>
    </w:lvl>
  </w:abstractNum>
  <w:abstractNum w:abstractNumId="615" w15:restartNumberingAfterBreak="0">
    <w:nsid w:val="198036A7"/>
    <w:multiLevelType w:val="singleLevel"/>
    <w:tmpl w:val="198036A7"/>
    <w:lvl w:ilvl="0">
      <w:numFmt w:val="bullet"/>
      <w:lvlText w:val="￮"/>
      <w:lvlJc w:val="left"/>
      <w:rPr>
        <w:color w:val="3370FF"/>
      </w:rPr>
    </w:lvl>
  </w:abstractNum>
  <w:abstractNum w:abstractNumId="616" w15:restartNumberingAfterBreak="0">
    <w:nsid w:val="198E42FF"/>
    <w:multiLevelType w:val="singleLevel"/>
    <w:tmpl w:val="198E42FF"/>
    <w:lvl w:ilvl="0">
      <w:start w:val="2"/>
      <w:numFmt w:val="decimal"/>
      <w:lvlText w:val="%1."/>
      <w:lvlJc w:val="left"/>
      <w:rPr>
        <w:color w:val="3370FF"/>
      </w:rPr>
    </w:lvl>
  </w:abstractNum>
  <w:abstractNum w:abstractNumId="617" w15:restartNumberingAfterBreak="0">
    <w:nsid w:val="1A0EC75D"/>
    <w:multiLevelType w:val="singleLevel"/>
    <w:tmpl w:val="1A0EC75D"/>
    <w:lvl w:ilvl="0">
      <w:start w:val="1"/>
      <w:numFmt w:val="lowerLetter"/>
      <w:lvlText w:val="%1."/>
      <w:lvlJc w:val="left"/>
      <w:rPr>
        <w:color w:val="3370FF"/>
      </w:rPr>
    </w:lvl>
  </w:abstractNum>
  <w:abstractNum w:abstractNumId="618" w15:restartNumberingAfterBreak="0">
    <w:nsid w:val="1A18D2BF"/>
    <w:multiLevelType w:val="singleLevel"/>
    <w:tmpl w:val="1A18D2BF"/>
    <w:lvl w:ilvl="0">
      <w:numFmt w:val="bullet"/>
      <w:lvlText w:val="￮"/>
      <w:lvlJc w:val="left"/>
      <w:rPr>
        <w:color w:val="3370FF"/>
      </w:rPr>
    </w:lvl>
  </w:abstractNum>
  <w:abstractNum w:abstractNumId="619" w15:restartNumberingAfterBreak="0">
    <w:nsid w:val="1A1F6104"/>
    <w:multiLevelType w:val="singleLevel"/>
    <w:tmpl w:val="1A1F6104"/>
    <w:lvl w:ilvl="0">
      <w:numFmt w:val="bullet"/>
      <w:lvlText w:val="￮"/>
      <w:lvlJc w:val="left"/>
      <w:rPr>
        <w:color w:val="3370FF"/>
      </w:rPr>
    </w:lvl>
  </w:abstractNum>
  <w:abstractNum w:abstractNumId="620" w15:restartNumberingAfterBreak="0">
    <w:nsid w:val="1A2E8226"/>
    <w:multiLevelType w:val="singleLevel"/>
    <w:tmpl w:val="1A2E8226"/>
    <w:lvl w:ilvl="0">
      <w:start w:val="1"/>
      <w:numFmt w:val="decimal"/>
      <w:lvlText w:val="%1."/>
      <w:lvlJc w:val="left"/>
      <w:rPr>
        <w:color w:val="3370FF"/>
      </w:rPr>
    </w:lvl>
  </w:abstractNum>
  <w:abstractNum w:abstractNumId="621" w15:restartNumberingAfterBreak="0">
    <w:nsid w:val="1A79278E"/>
    <w:multiLevelType w:val="singleLevel"/>
    <w:tmpl w:val="1A79278E"/>
    <w:lvl w:ilvl="0">
      <w:start w:val="3"/>
      <w:numFmt w:val="decimal"/>
      <w:lvlText w:val="%1."/>
      <w:lvlJc w:val="left"/>
      <w:rPr>
        <w:color w:val="3370FF"/>
      </w:rPr>
    </w:lvl>
  </w:abstractNum>
  <w:abstractNum w:abstractNumId="622" w15:restartNumberingAfterBreak="0">
    <w:nsid w:val="1ACDE60F"/>
    <w:multiLevelType w:val="singleLevel"/>
    <w:tmpl w:val="1ACDE60F"/>
    <w:lvl w:ilvl="0">
      <w:numFmt w:val="bullet"/>
      <w:lvlText w:val="￮"/>
      <w:lvlJc w:val="left"/>
      <w:rPr>
        <w:color w:val="3370FF"/>
      </w:rPr>
    </w:lvl>
  </w:abstractNum>
  <w:abstractNum w:abstractNumId="623" w15:restartNumberingAfterBreak="0">
    <w:nsid w:val="1AD50295"/>
    <w:multiLevelType w:val="singleLevel"/>
    <w:tmpl w:val="1AD50295"/>
    <w:lvl w:ilvl="0">
      <w:numFmt w:val="bullet"/>
      <w:lvlText w:val="￮"/>
      <w:lvlJc w:val="left"/>
      <w:rPr>
        <w:color w:val="3370FF"/>
      </w:rPr>
    </w:lvl>
  </w:abstractNum>
  <w:abstractNum w:abstractNumId="624" w15:restartNumberingAfterBreak="0">
    <w:nsid w:val="1AF2C9F0"/>
    <w:multiLevelType w:val="singleLevel"/>
    <w:tmpl w:val="1AF2C9F0"/>
    <w:lvl w:ilvl="0">
      <w:numFmt w:val="bullet"/>
      <w:lvlText w:val="•"/>
      <w:lvlJc w:val="left"/>
      <w:rPr>
        <w:color w:val="3370FF"/>
      </w:rPr>
    </w:lvl>
  </w:abstractNum>
  <w:abstractNum w:abstractNumId="625" w15:restartNumberingAfterBreak="0">
    <w:nsid w:val="1B3FCE26"/>
    <w:multiLevelType w:val="singleLevel"/>
    <w:tmpl w:val="1B3FCE26"/>
    <w:lvl w:ilvl="0">
      <w:numFmt w:val="bullet"/>
      <w:lvlText w:val="▪"/>
      <w:lvlJc w:val="left"/>
      <w:rPr>
        <w:color w:val="3370FF"/>
        <w:sz w:val="11"/>
      </w:rPr>
    </w:lvl>
  </w:abstractNum>
  <w:abstractNum w:abstractNumId="626" w15:restartNumberingAfterBreak="0">
    <w:nsid w:val="1BCBBCF0"/>
    <w:multiLevelType w:val="singleLevel"/>
    <w:tmpl w:val="1BCBBCF0"/>
    <w:lvl w:ilvl="0">
      <w:numFmt w:val="bullet"/>
      <w:lvlText w:val="￮"/>
      <w:lvlJc w:val="left"/>
      <w:rPr>
        <w:color w:val="3370FF"/>
      </w:rPr>
    </w:lvl>
  </w:abstractNum>
  <w:abstractNum w:abstractNumId="627" w15:restartNumberingAfterBreak="0">
    <w:nsid w:val="1BF814CF"/>
    <w:multiLevelType w:val="singleLevel"/>
    <w:tmpl w:val="1BF814CF"/>
    <w:lvl w:ilvl="0">
      <w:start w:val="1"/>
      <w:numFmt w:val="decimal"/>
      <w:lvlText w:val="%1."/>
      <w:lvlJc w:val="left"/>
      <w:rPr>
        <w:color w:val="3370FF"/>
      </w:rPr>
    </w:lvl>
  </w:abstractNum>
  <w:abstractNum w:abstractNumId="628" w15:restartNumberingAfterBreak="0">
    <w:nsid w:val="1C01D09A"/>
    <w:multiLevelType w:val="singleLevel"/>
    <w:tmpl w:val="1C01D09A"/>
    <w:lvl w:ilvl="0">
      <w:start w:val="21"/>
      <w:numFmt w:val="lowerLetter"/>
      <w:lvlText w:val="%1."/>
      <w:lvlJc w:val="left"/>
      <w:rPr>
        <w:color w:val="3370FF"/>
      </w:rPr>
    </w:lvl>
  </w:abstractNum>
  <w:abstractNum w:abstractNumId="629" w15:restartNumberingAfterBreak="0">
    <w:nsid w:val="1C257C7B"/>
    <w:multiLevelType w:val="singleLevel"/>
    <w:tmpl w:val="1C257C7B"/>
    <w:lvl w:ilvl="0">
      <w:numFmt w:val="bullet"/>
      <w:lvlText w:val="•"/>
      <w:lvlJc w:val="left"/>
      <w:rPr>
        <w:color w:val="3370FF"/>
      </w:rPr>
    </w:lvl>
  </w:abstractNum>
  <w:abstractNum w:abstractNumId="630" w15:restartNumberingAfterBreak="0">
    <w:nsid w:val="1C8888C5"/>
    <w:multiLevelType w:val="singleLevel"/>
    <w:tmpl w:val="1C8888C5"/>
    <w:lvl w:ilvl="0">
      <w:start w:val="5"/>
      <w:numFmt w:val="lowerLetter"/>
      <w:lvlText w:val="%1."/>
      <w:lvlJc w:val="left"/>
      <w:rPr>
        <w:color w:val="3370FF"/>
      </w:rPr>
    </w:lvl>
  </w:abstractNum>
  <w:abstractNum w:abstractNumId="631" w15:restartNumberingAfterBreak="0">
    <w:nsid w:val="1CC88F42"/>
    <w:multiLevelType w:val="singleLevel"/>
    <w:tmpl w:val="1CC88F42"/>
    <w:lvl w:ilvl="0">
      <w:start w:val="2"/>
      <w:numFmt w:val="decimal"/>
      <w:lvlText w:val="%1."/>
      <w:lvlJc w:val="left"/>
      <w:rPr>
        <w:color w:val="3370FF"/>
      </w:rPr>
    </w:lvl>
  </w:abstractNum>
  <w:abstractNum w:abstractNumId="632" w15:restartNumberingAfterBreak="0">
    <w:nsid w:val="1CCECDCD"/>
    <w:multiLevelType w:val="singleLevel"/>
    <w:tmpl w:val="1CCECDCD"/>
    <w:lvl w:ilvl="0">
      <w:numFmt w:val="bullet"/>
      <w:lvlText w:val="•"/>
      <w:lvlJc w:val="left"/>
      <w:rPr>
        <w:color w:val="3370FF"/>
      </w:rPr>
    </w:lvl>
  </w:abstractNum>
  <w:abstractNum w:abstractNumId="633" w15:restartNumberingAfterBreak="0">
    <w:nsid w:val="1CD5B8CE"/>
    <w:multiLevelType w:val="singleLevel"/>
    <w:tmpl w:val="1CD5B8CE"/>
    <w:lvl w:ilvl="0">
      <w:start w:val="1"/>
      <w:numFmt w:val="decimal"/>
      <w:lvlText w:val="%1."/>
      <w:lvlJc w:val="left"/>
      <w:rPr>
        <w:color w:val="3370FF"/>
      </w:rPr>
    </w:lvl>
  </w:abstractNum>
  <w:abstractNum w:abstractNumId="634" w15:restartNumberingAfterBreak="0">
    <w:nsid w:val="1D9A05A5"/>
    <w:multiLevelType w:val="singleLevel"/>
    <w:tmpl w:val="1D9A05A5"/>
    <w:lvl w:ilvl="0">
      <w:start w:val="2"/>
      <w:numFmt w:val="lowerRoman"/>
      <w:lvlText w:val="%1."/>
      <w:lvlJc w:val="left"/>
      <w:rPr>
        <w:color w:val="3370FF"/>
      </w:rPr>
    </w:lvl>
  </w:abstractNum>
  <w:abstractNum w:abstractNumId="635" w15:restartNumberingAfterBreak="0">
    <w:nsid w:val="1DEB737C"/>
    <w:multiLevelType w:val="singleLevel"/>
    <w:tmpl w:val="1DEB737C"/>
    <w:lvl w:ilvl="0">
      <w:numFmt w:val="bullet"/>
      <w:lvlText w:val="▪"/>
      <w:lvlJc w:val="left"/>
      <w:rPr>
        <w:color w:val="3370FF"/>
        <w:sz w:val="11"/>
      </w:rPr>
    </w:lvl>
  </w:abstractNum>
  <w:abstractNum w:abstractNumId="636" w15:restartNumberingAfterBreak="0">
    <w:nsid w:val="1DF1A7CD"/>
    <w:multiLevelType w:val="singleLevel"/>
    <w:tmpl w:val="1DF1A7CD"/>
    <w:lvl w:ilvl="0">
      <w:numFmt w:val="bullet"/>
      <w:lvlText w:val="•"/>
      <w:lvlJc w:val="left"/>
      <w:rPr>
        <w:color w:val="3370FF"/>
      </w:rPr>
    </w:lvl>
  </w:abstractNum>
  <w:abstractNum w:abstractNumId="637" w15:restartNumberingAfterBreak="0">
    <w:nsid w:val="1F95E9F5"/>
    <w:multiLevelType w:val="singleLevel"/>
    <w:tmpl w:val="1F95E9F5"/>
    <w:lvl w:ilvl="0">
      <w:start w:val="4"/>
      <w:numFmt w:val="decimal"/>
      <w:lvlText w:val="%1."/>
      <w:lvlJc w:val="left"/>
      <w:rPr>
        <w:color w:val="3370FF"/>
      </w:rPr>
    </w:lvl>
  </w:abstractNum>
  <w:abstractNum w:abstractNumId="638" w15:restartNumberingAfterBreak="0">
    <w:nsid w:val="2007DCFD"/>
    <w:multiLevelType w:val="singleLevel"/>
    <w:tmpl w:val="2007DCFD"/>
    <w:lvl w:ilvl="0">
      <w:numFmt w:val="bullet"/>
      <w:lvlText w:val="▪"/>
      <w:lvlJc w:val="left"/>
      <w:rPr>
        <w:color w:val="3370FF"/>
        <w:sz w:val="11"/>
      </w:rPr>
    </w:lvl>
  </w:abstractNum>
  <w:abstractNum w:abstractNumId="639" w15:restartNumberingAfterBreak="0">
    <w:nsid w:val="205B7091"/>
    <w:multiLevelType w:val="singleLevel"/>
    <w:tmpl w:val="205B7091"/>
    <w:lvl w:ilvl="0">
      <w:numFmt w:val="bullet"/>
      <w:lvlText w:val="￮"/>
      <w:lvlJc w:val="left"/>
      <w:rPr>
        <w:color w:val="3370FF"/>
      </w:rPr>
    </w:lvl>
  </w:abstractNum>
  <w:abstractNum w:abstractNumId="640" w15:restartNumberingAfterBreak="0">
    <w:nsid w:val="20AD8CBF"/>
    <w:multiLevelType w:val="singleLevel"/>
    <w:tmpl w:val="20AD8CBF"/>
    <w:lvl w:ilvl="0">
      <w:numFmt w:val="bullet"/>
      <w:lvlText w:val="▪"/>
      <w:lvlJc w:val="left"/>
      <w:rPr>
        <w:color w:val="3370FF"/>
        <w:sz w:val="11"/>
      </w:rPr>
    </w:lvl>
  </w:abstractNum>
  <w:abstractNum w:abstractNumId="641" w15:restartNumberingAfterBreak="0">
    <w:nsid w:val="217E2A2E"/>
    <w:multiLevelType w:val="singleLevel"/>
    <w:tmpl w:val="217E2A2E"/>
    <w:lvl w:ilvl="0">
      <w:numFmt w:val="bullet"/>
      <w:lvlText w:val="▪"/>
      <w:lvlJc w:val="left"/>
      <w:rPr>
        <w:color w:val="3370FF"/>
        <w:sz w:val="11"/>
      </w:rPr>
    </w:lvl>
  </w:abstractNum>
  <w:abstractNum w:abstractNumId="642" w15:restartNumberingAfterBreak="0">
    <w:nsid w:val="21B3B1B1"/>
    <w:multiLevelType w:val="singleLevel"/>
    <w:tmpl w:val="21B3B1B1"/>
    <w:lvl w:ilvl="0">
      <w:numFmt w:val="bullet"/>
      <w:lvlText w:val="▪"/>
      <w:lvlJc w:val="left"/>
      <w:rPr>
        <w:color w:val="3370FF"/>
        <w:sz w:val="11"/>
      </w:rPr>
    </w:lvl>
  </w:abstractNum>
  <w:abstractNum w:abstractNumId="643" w15:restartNumberingAfterBreak="0">
    <w:nsid w:val="2239F2A4"/>
    <w:multiLevelType w:val="singleLevel"/>
    <w:tmpl w:val="2239F2A4"/>
    <w:lvl w:ilvl="0">
      <w:start w:val="6"/>
      <w:numFmt w:val="decimal"/>
      <w:lvlText w:val="%1."/>
      <w:lvlJc w:val="left"/>
      <w:rPr>
        <w:color w:val="3370FF"/>
      </w:rPr>
    </w:lvl>
  </w:abstractNum>
  <w:abstractNum w:abstractNumId="644" w15:restartNumberingAfterBreak="0">
    <w:nsid w:val="227C9188"/>
    <w:multiLevelType w:val="singleLevel"/>
    <w:tmpl w:val="227C9188"/>
    <w:lvl w:ilvl="0">
      <w:numFmt w:val="bullet"/>
      <w:lvlText w:val="▪"/>
      <w:lvlJc w:val="left"/>
      <w:rPr>
        <w:color w:val="3370FF"/>
        <w:sz w:val="11"/>
      </w:rPr>
    </w:lvl>
  </w:abstractNum>
  <w:abstractNum w:abstractNumId="645" w15:restartNumberingAfterBreak="0">
    <w:nsid w:val="23BE88EB"/>
    <w:multiLevelType w:val="singleLevel"/>
    <w:tmpl w:val="23BE88EB"/>
    <w:lvl w:ilvl="0">
      <w:numFmt w:val="bullet"/>
      <w:lvlText w:val="▪"/>
      <w:lvlJc w:val="left"/>
      <w:rPr>
        <w:color w:val="3370FF"/>
        <w:sz w:val="11"/>
      </w:rPr>
    </w:lvl>
  </w:abstractNum>
  <w:abstractNum w:abstractNumId="646" w15:restartNumberingAfterBreak="0">
    <w:nsid w:val="23C8E86F"/>
    <w:multiLevelType w:val="singleLevel"/>
    <w:tmpl w:val="23C8E86F"/>
    <w:lvl w:ilvl="0">
      <w:start w:val="6"/>
      <w:numFmt w:val="decimal"/>
      <w:lvlText w:val="%1."/>
      <w:lvlJc w:val="left"/>
      <w:rPr>
        <w:color w:val="3370FF"/>
      </w:rPr>
    </w:lvl>
  </w:abstractNum>
  <w:abstractNum w:abstractNumId="647" w15:restartNumberingAfterBreak="0">
    <w:nsid w:val="23E1AABD"/>
    <w:multiLevelType w:val="singleLevel"/>
    <w:tmpl w:val="23E1AABD"/>
    <w:lvl w:ilvl="0">
      <w:numFmt w:val="bullet"/>
      <w:lvlText w:val="￮"/>
      <w:lvlJc w:val="left"/>
      <w:rPr>
        <w:color w:val="3370FF"/>
      </w:rPr>
    </w:lvl>
  </w:abstractNum>
  <w:abstractNum w:abstractNumId="648" w15:restartNumberingAfterBreak="0">
    <w:nsid w:val="23E97754"/>
    <w:multiLevelType w:val="singleLevel"/>
    <w:tmpl w:val="23E97754"/>
    <w:lvl w:ilvl="0">
      <w:numFmt w:val="bullet"/>
      <w:lvlText w:val="￮"/>
      <w:lvlJc w:val="left"/>
      <w:rPr>
        <w:color w:val="3370FF"/>
      </w:rPr>
    </w:lvl>
  </w:abstractNum>
  <w:abstractNum w:abstractNumId="649" w15:restartNumberingAfterBreak="0">
    <w:nsid w:val="243FCF68"/>
    <w:multiLevelType w:val="singleLevel"/>
    <w:tmpl w:val="243FCF68"/>
    <w:lvl w:ilvl="0">
      <w:numFmt w:val="bullet"/>
      <w:lvlText w:val="￮"/>
      <w:lvlJc w:val="left"/>
      <w:rPr>
        <w:color w:val="3370FF"/>
      </w:rPr>
    </w:lvl>
  </w:abstractNum>
  <w:abstractNum w:abstractNumId="650" w15:restartNumberingAfterBreak="0">
    <w:nsid w:val="2470EC97"/>
    <w:multiLevelType w:val="singleLevel"/>
    <w:tmpl w:val="2470EC97"/>
    <w:lvl w:ilvl="0">
      <w:start w:val="2"/>
      <w:numFmt w:val="lowerLetter"/>
      <w:lvlText w:val="%1."/>
      <w:lvlJc w:val="left"/>
      <w:rPr>
        <w:color w:val="3370FF"/>
      </w:rPr>
    </w:lvl>
  </w:abstractNum>
  <w:abstractNum w:abstractNumId="651" w15:restartNumberingAfterBreak="0">
    <w:nsid w:val="249218D2"/>
    <w:multiLevelType w:val="singleLevel"/>
    <w:tmpl w:val="249218D2"/>
    <w:lvl w:ilvl="0">
      <w:numFmt w:val="bullet"/>
      <w:lvlText w:val="•"/>
      <w:lvlJc w:val="left"/>
      <w:rPr>
        <w:color w:val="3370FF"/>
      </w:rPr>
    </w:lvl>
  </w:abstractNum>
  <w:abstractNum w:abstractNumId="652" w15:restartNumberingAfterBreak="0">
    <w:nsid w:val="249DD600"/>
    <w:multiLevelType w:val="singleLevel"/>
    <w:tmpl w:val="249DD600"/>
    <w:lvl w:ilvl="0">
      <w:numFmt w:val="bullet"/>
      <w:lvlText w:val="▪"/>
      <w:lvlJc w:val="left"/>
      <w:rPr>
        <w:color w:val="3370FF"/>
        <w:sz w:val="11"/>
      </w:rPr>
    </w:lvl>
  </w:abstractNum>
  <w:abstractNum w:abstractNumId="653" w15:restartNumberingAfterBreak="0">
    <w:nsid w:val="24D0CBB6"/>
    <w:multiLevelType w:val="singleLevel"/>
    <w:tmpl w:val="24D0CBB6"/>
    <w:lvl w:ilvl="0">
      <w:numFmt w:val="bullet"/>
      <w:lvlText w:val="￮"/>
      <w:lvlJc w:val="left"/>
      <w:rPr>
        <w:color w:val="3370FF"/>
      </w:rPr>
    </w:lvl>
  </w:abstractNum>
  <w:abstractNum w:abstractNumId="654" w15:restartNumberingAfterBreak="0">
    <w:nsid w:val="24D7133C"/>
    <w:multiLevelType w:val="singleLevel"/>
    <w:tmpl w:val="24D7133C"/>
    <w:lvl w:ilvl="0">
      <w:numFmt w:val="bullet"/>
      <w:lvlText w:val="￮"/>
      <w:lvlJc w:val="left"/>
      <w:rPr>
        <w:color w:val="3370FF"/>
      </w:rPr>
    </w:lvl>
  </w:abstractNum>
  <w:abstractNum w:abstractNumId="655" w15:restartNumberingAfterBreak="0">
    <w:nsid w:val="251342A6"/>
    <w:multiLevelType w:val="singleLevel"/>
    <w:tmpl w:val="251342A6"/>
    <w:lvl w:ilvl="0">
      <w:numFmt w:val="bullet"/>
      <w:lvlText w:val="￮"/>
      <w:lvlJc w:val="left"/>
      <w:rPr>
        <w:color w:val="3370FF"/>
      </w:rPr>
    </w:lvl>
  </w:abstractNum>
  <w:abstractNum w:abstractNumId="656" w15:restartNumberingAfterBreak="0">
    <w:nsid w:val="2526B1D4"/>
    <w:multiLevelType w:val="singleLevel"/>
    <w:tmpl w:val="2526B1D4"/>
    <w:lvl w:ilvl="0">
      <w:numFmt w:val="bullet"/>
      <w:lvlText w:val="￮"/>
      <w:lvlJc w:val="left"/>
      <w:rPr>
        <w:color w:val="3370FF"/>
      </w:rPr>
    </w:lvl>
  </w:abstractNum>
  <w:abstractNum w:abstractNumId="657" w15:restartNumberingAfterBreak="0">
    <w:nsid w:val="252BF6AB"/>
    <w:multiLevelType w:val="singleLevel"/>
    <w:tmpl w:val="252BF6AB"/>
    <w:lvl w:ilvl="0">
      <w:numFmt w:val="bullet"/>
      <w:lvlText w:val="▪"/>
      <w:lvlJc w:val="left"/>
      <w:rPr>
        <w:color w:val="3370FF"/>
        <w:sz w:val="11"/>
      </w:rPr>
    </w:lvl>
  </w:abstractNum>
  <w:abstractNum w:abstractNumId="658" w15:restartNumberingAfterBreak="0">
    <w:nsid w:val="25B654F3"/>
    <w:multiLevelType w:val="singleLevel"/>
    <w:tmpl w:val="25B654F3"/>
    <w:lvl w:ilvl="0">
      <w:start w:val="4"/>
      <w:numFmt w:val="decimal"/>
      <w:lvlText w:val="%1."/>
      <w:lvlJc w:val="left"/>
      <w:rPr>
        <w:color w:val="3370FF"/>
      </w:rPr>
    </w:lvl>
  </w:abstractNum>
  <w:abstractNum w:abstractNumId="659" w15:restartNumberingAfterBreak="0">
    <w:nsid w:val="26107EA8"/>
    <w:multiLevelType w:val="singleLevel"/>
    <w:tmpl w:val="26107EA8"/>
    <w:lvl w:ilvl="0">
      <w:numFmt w:val="bullet"/>
      <w:lvlText w:val="￮"/>
      <w:lvlJc w:val="left"/>
      <w:rPr>
        <w:color w:val="3370FF"/>
      </w:rPr>
    </w:lvl>
  </w:abstractNum>
  <w:abstractNum w:abstractNumId="660" w15:restartNumberingAfterBreak="0">
    <w:nsid w:val="262771B7"/>
    <w:multiLevelType w:val="singleLevel"/>
    <w:tmpl w:val="262771B7"/>
    <w:lvl w:ilvl="0">
      <w:start w:val="5"/>
      <w:numFmt w:val="decimal"/>
      <w:lvlText w:val="%1."/>
      <w:lvlJc w:val="left"/>
      <w:rPr>
        <w:color w:val="3370FF"/>
      </w:rPr>
    </w:lvl>
  </w:abstractNum>
  <w:abstractNum w:abstractNumId="661" w15:restartNumberingAfterBreak="0">
    <w:nsid w:val="269945CE"/>
    <w:multiLevelType w:val="singleLevel"/>
    <w:tmpl w:val="269945CE"/>
    <w:lvl w:ilvl="0">
      <w:numFmt w:val="bullet"/>
      <w:lvlText w:val="▪"/>
      <w:lvlJc w:val="left"/>
      <w:rPr>
        <w:color w:val="3370FF"/>
        <w:sz w:val="11"/>
      </w:rPr>
    </w:lvl>
  </w:abstractNum>
  <w:abstractNum w:abstractNumId="662" w15:restartNumberingAfterBreak="0">
    <w:nsid w:val="26F7CC15"/>
    <w:multiLevelType w:val="singleLevel"/>
    <w:tmpl w:val="26F7CC15"/>
    <w:lvl w:ilvl="0">
      <w:start w:val="2"/>
      <w:numFmt w:val="lowerLetter"/>
      <w:lvlText w:val="%1."/>
      <w:lvlJc w:val="left"/>
      <w:rPr>
        <w:color w:val="3370FF"/>
      </w:rPr>
    </w:lvl>
  </w:abstractNum>
  <w:abstractNum w:abstractNumId="663" w15:restartNumberingAfterBreak="0">
    <w:nsid w:val="27100879"/>
    <w:multiLevelType w:val="singleLevel"/>
    <w:tmpl w:val="27100879"/>
    <w:lvl w:ilvl="0">
      <w:start w:val="1"/>
      <w:numFmt w:val="decimal"/>
      <w:lvlText w:val="%1."/>
      <w:lvlJc w:val="left"/>
      <w:rPr>
        <w:color w:val="3370FF"/>
      </w:rPr>
    </w:lvl>
  </w:abstractNum>
  <w:abstractNum w:abstractNumId="664" w15:restartNumberingAfterBreak="0">
    <w:nsid w:val="271CCF3B"/>
    <w:multiLevelType w:val="singleLevel"/>
    <w:tmpl w:val="271CCF3B"/>
    <w:lvl w:ilvl="0">
      <w:start w:val="3"/>
      <w:numFmt w:val="decimal"/>
      <w:lvlText w:val="%1."/>
      <w:lvlJc w:val="left"/>
      <w:rPr>
        <w:color w:val="3370FF"/>
      </w:rPr>
    </w:lvl>
  </w:abstractNum>
  <w:abstractNum w:abstractNumId="665" w15:restartNumberingAfterBreak="0">
    <w:nsid w:val="273B1DAE"/>
    <w:multiLevelType w:val="singleLevel"/>
    <w:tmpl w:val="273B1DAE"/>
    <w:lvl w:ilvl="0">
      <w:numFmt w:val="bullet"/>
      <w:lvlText w:val="￮"/>
      <w:lvlJc w:val="left"/>
      <w:rPr>
        <w:color w:val="3370FF"/>
      </w:rPr>
    </w:lvl>
  </w:abstractNum>
  <w:abstractNum w:abstractNumId="666" w15:restartNumberingAfterBreak="0">
    <w:nsid w:val="274D3D9B"/>
    <w:multiLevelType w:val="singleLevel"/>
    <w:tmpl w:val="274D3D9B"/>
    <w:lvl w:ilvl="0">
      <w:numFmt w:val="bullet"/>
      <w:lvlText w:val="▪"/>
      <w:lvlJc w:val="left"/>
      <w:rPr>
        <w:color w:val="3370FF"/>
        <w:sz w:val="11"/>
      </w:rPr>
    </w:lvl>
  </w:abstractNum>
  <w:abstractNum w:abstractNumId="667" w15:restartNumberingAfterBreak="0">
    <w:nsid w:val="28443724"/>
    <w:multiLevelType w:val="singleLevel"/>
    <w:tmpl w:val="28443724"/>
    <w:lvl w:ilvl="0">
      <w:start w:val="4"/>
      <w:numFmt w:val="decimal"/>
      <w:lvlText w:val="%1."/>
      <w:lvlJc w:val="left"/>
      <w:rPr>
        <w:color w:val="3370FF"/>
      </w:rPr>
    </w:lvl>
  </w:abstractNum>
  <w:abstractNum w:abstractNumId="668" w15:restartNumberingAfterBreak="0">
    <w:nsid w:val="28A9CCBB"/>
    <w:multiLevelType w:val="singleLevel"/>
    <w:tmpl w:val="28A9CCBB"/>
    <w:lvl w:ilvl="0">
      <w:numFmt w:val="bullet"/>
      <w:lvlText w:val="▪"/>
      <w:lvlJc w:val="left"/>
      <w:rPr>
        <w:color w:val="3370FF"/>
        <w:sz w:val="11"/>
      </w:rPr>
    </w:lvl>
  </w:abstractNum>
  <w:abstractNum w:abstractNumId="669" w15:restartNumberingAfterBreak="0">
    <w:nsid w:val="28DD0C15"/>
    <w:multiLevelType w:val="singleLevel"/>
    <w:tmpl w:val="28DD0C15"/>
    <w:lvl w:ilvl="0">
      <w:numFmt w:val="bullet"/>
      <w:lvlText w:val="•"/>
      <w:lvlJc w:val="left"/>
      <w:rPr>
        <w:color w:val="3370FF"/>
      </w:rPr>
    </w:lvl>
  </w:abstractNum>
  <w:abstractNum w:abstractNumId="670" w15:restartNumberingAfterBreak="0">
    <w:nsid w:val="2A346C2F"/>
    <w:multiLevelType w:val="singleLevel"/>
    <w:tmpl w:val="2A346C2F"/>
    <w:lvl w:ilvl="0">
      <w:numFmt w:val="bullet"/>
      <w:lvlText w:val="▪"/>
      <w:lvlJc w:val="left"/>
      <w:rPr>
        <w:color w:val="3370FF"/>
        <w:sz w:val="11"/>
      </w:rPr>
    </w:lvl>
  </w:abstractNum>
  <w:abstractNum w:abstractNumId="671" w15:restartNumberingAfterBreak="0">
    <w:nsid w:val="2A6772FC"/>
    <w:multiLevelType w:val="singleLevel"/>
    <w:tmpl w:val="2A6772FC"/>
    <w:lvl w:ilvl="0">
      <w:start w:val="3"/>
      <w:numFmt w:val="decimal"/>
      <w:lvlText w:val="%1."/>
      <w:lvlJc w:val="left"/>
      <w:rPr>
        <w:color w:val="3370FF"/>
      </w:rPr>
    </w:lvl>
  </w:abstractNum>
  <w:abstractNum w:abstractNumId="672" w15:restartNumberingAfterBreak="0">
    <w:nsid w:val="2A8F537B"/>
    <w:multiLevelType w:val="singleLevel"/>
    <w:tmpl w:val="2A8F537B"/>
    <w:lvl w:ilvl="0">
      <w:start w:val="1"/>
      <w:numFmt w:val="decimal"/>
      <w:lvlText w:val="%1."/>
      <w:lvlJc w:val="left"/>
      <w:rPr>
        <w:color w:val="3370FF"/>
      </w:rPr>
    </w:lvl>
  </w:abstractNum>
  <w:abstractNum w:abstractNumId="673" w15:restartNumberingAfterBreak="0">
    <w:nsid w:val="2B3F3F89"/>
    <w:multiLevelType w:val="singleLevel"/>
    <w:tmpl w:val="2B3F3F89"/>
    <w:lvl w:ilvl="0">
      <w:numFmt w:val="bullet"/>
      <w:lvlText w:val="▪"/>
      <w:lvlJc w:val="left"/>
      <w:rPr>
        <w:color w:val="3370FF"/>
        <w:sz w:val="11"/>
      </w:rPr>
    </w:lvl>
  </w:abstractNum>
  <w:abstractNum w:abstractNumId="674" w15:restartNumberingAfterBreak="0">
    <w:nsid w:val="2BC516A1"/>
    <w:multiLevelType w:val="singleLevel"/>
    <w:tmpl w:val="2BC516A1"/>
    <w:lvl w:ilvl="0">
      <w:numFmt w:val="bullet"/>
      <w:lvlText w:val="￮"/>
      <w:lvlJc w:val="left"/>
      <w:rPr>
        <w:color w:val="3370FF"/>
      </w:rPr>
    </w:lvl>
  </w:abstractNum>
  <w:abstractNum w:abstractNumId="675" w15:restartNumberingAfterBreak="0">
    <w:nsid w:val="2BF85AC6"/>
    <w:multiLevelType w:val="singleLevel"/>
    <w:tmpl w:val="2BF85AC6"/>
    <w:lvl w:ilvl="0">
      <w:numFmt w:val="bullet"/>
      <w:lvlText w:val="▪"/>
      <w:lvlJc w:val="left"/>
      <w:rPr>
        <w:color w:val="3370FF"/>
        <w:sz w:val="11"/>
      </w:rPr>
    </w:lvl>
  </w:abstractNum>
  <w:abstractNum w:abstractNumId="676" w15:restartNumberingAfterBreak="0">
    <w:nsid w:val="2C262349"/>
    <w:multiLevelType w:val="singleLevel"/>
    <w:tmpl w:val="2C262349"/>
    <w:lvl w:ilvl="0">
      <w:numFmt w:val="bullet"/>
      <w:lvlText w:val="▪"/>
      <w:lvlJc w:val="left"/>
      <w:rPr>
        <w:color w:val="3370FF"/>
        <w:sz w:val="11"/>
      </w:rPr>
    </w:lvl>
  </w:abstractNum>
  <w:abstractNum w:abstractNumId="677" w15:restartNumberingAfterBreak="0">
    <w:nsid w:val="2C26ABA8"/>
    <w:multiLevelType w:val="singleLevel"/>
    <w:tmpl w:val="2C26ABA8"/>
    <w:lvl w:ilvl="0">
      <w:numFmt w:val="bullet"/>
      <w:lvlText w:val="￮"/>
      <w:lvlJc w:val="left"/>
      <w:rPr>
        <w:color w:val="3370FF"/>
      </w:rPr>
    </w:lvl>
  </w:abstractNum>
  <w:abstractNum w:abstractNumId="678" w15:restartNumberingAfterBreak="0">
    <w:nsid w:val="2C9424EE"/>
    <w:multiLevelType w:val="singleLevel"/>
    <w:tmpl w:val="2C9424EE"/>
    <w:lvl w:ilvl="0">
      <w:numFmt w:val="bullet"/>
      <w:lvlText w:val="•"/>
      <w:lvlJc w:val="left"/>
      <w:rPr>
        <w:color w:val="3370FF"/>
      </w:rPr>
    </w:lvl>
  </w:abstractNum>
  <w:abstractNum w:abstractNumId="679" w15:restartNumberingAfterBreak="0">
    <w:nsid w:val="2CA8A535"/>
    <w:multiLevelType w:val="singleLevel"/>
    <w:tmpl w:val="2CA8A535"/>
    <w:lvl w:ilvl="0">
      <w:numFmt w:val="bullet"/>
      <w:lvlText w:val="▪"/>
      <w:lvlJc w:val="left"/>
      <w:rPr>
        <w:color w:val="3370FF"/>
        <w:sz w:val="11"/>
      </w:rPr>
    </w:lvl>
  </w:abstractNum>
  <w:abstractNum w:abstractNumId="680" w15:restartNumberingAfterBreak="0">
    <w:nsid w:val="2D080DA8"/>
    <w:multiLevelType w:val="singleLevel"/>
    <w:tmpl w:val="2D080DA8"/>
    <w:lvl w:ilvl="0">
      <w:numFmt w:val="bullet"/>
      <w:lvlText w:val="▪"/>
      <w:lvlJc w:val="left"/>
      <w:rPr>
        <w:color w:val="3370FF"/>
        <w:sz w:val="11"/>
      </w:rPr>
    </w:lvl>
  </w:abstractNum>
  <w:abstractNum w:abstractNumId="681" w15:restartNumberingAfterBreak="0">
    <w:nsid w:val="2D0EF0BD"/>
    <w:multiLevelType w:val="singleLevel"/>
    <w:tmpl w:val="2D0EF0BD"/>
    <w:lvl w:ilvl="0">
      <w:numFmt w:val="bullet"/>
      <w:lvlText w:val="￮"/>
      <w:lvlJc w:val="left"/>
      <w:rPr>
        <w:color w:val="3370FF"/>
      </w:rPr>
    </w:lvl>
  </w:abstractNum>
  <w:abstractNum w:abstractNumId="682" w15:restartNumberingAfterBreak="0">
    <w:nsid w:val="2D7AD87C"/>
    <w:multiLevelType w:val="singleLevel"/>
    <w:tmpl w:val="2D7AD87C"/>
    <w:lvl w:ilvl="0">
      <w:numFmt w:val="bullet"/>
      <w:lvlText w:val="￮"/>
      <w:lvlJc w:val="left"/>
      <w:rPr>
        <w:color w:val="3370FF"/>
      </w:rPr>
    </w:lvl>
  </w:abstractNum>
  <w:abstractNum w:abstractNumId="683" w15:restartNumberingAfterBreak="0">
    <w:nsid w:val="2DDAE0FA"/>
    <w:multiLevelType w:val="singleLevel"/>
    <w:tmpl w:val="2DDAE0FA"/>
    <w:lvl w:ilvl="0">
      <w:start w:val="5"/>
      <w:numFmt w:val="decimal"/>
      <w:lvlText w:val="%1."/>
      <w:lvlJc w:val="left"/>
      <w:rPr>
        <w:color w:val="3370FF"/>
      </w:rPr>
    </w:lvl>
  </w:abstractNum>
  <w:abstractNum w:abstractNumId="684" w15:restartNumberingAfterBreak="0">
    <w:nsid w:val="2E30988B"/>
    <w:multiLevelType w:val="singleLevel"/>
    <w:tmpl w:val="2E30988B"/>
    <w:lvl w:ilvl="0">
      <w:numFmt w:val="bullet"/>
      <w:lvlText w:val="▪"/>
      <w:lvlJc w:val="left"/>
      <w:rPr>
        <w:color w:val="3370FF"/>
        <w:sz w:val="11"/>
      </w:rPr>
    </w:lvl>
  </w:abstractNum>
  <w:abstractNum w:abstractNumId="685" w15:restartNumberingAfterBreak="0">
    <w:nsid w:val="2E4EE447"/>
    <w:multiLevelType w:val="singleLevel"/>
    <w:tmpl w:val="2E4EE447"/>
    <w:lvl w:ilvl="0">
      <w:numFmt w:val="bullet"/>
      <w:lvlText w:val="￮"/>
      <w:lvlJc w:val="left"/>
      <w:rPr>
        <w:color w:val="3370FF"/>
      </w:rPr>
    </w:lvl>
  </w:abstractNum>
  <w:abstractNum w:abstractNumId="686" w15:restartNumberingAfterBreak="0">
    <w:nsid w:val="2EAA8B68"/>
    <w:multiLevelType w:val="singleLevel"/>
    <w:tmpl w:val="2EAA8B68"/>
    <w:lvl w:ilvl="0">
      <w:numFmt w:val="bullet"/>
      <w:lvlText w:val="￮"/>
      <w:lvlJc w:val="left"/>
      <w:rPr>
        <w:color w:val="3370FF"/>
      </w:rPr>
    </w:lvl>
  </w:abstractNum>
  <w:abstractNum w:abstractNumId="687" w15:restartNumberingAfterBreak="0">
    <w:nsid w:val="2ED48100"/>
    <w:multiLevelType w:val="singleLevel"/>
    <w:tmpl w:val="2ED48100"/>
    <w:lvl w:ilvl="0">
      <w:numFmt w:val="bullet"/>
      <w:lvlText w:val="￮"/>
      <w:lvlJc w:val="left"/>
      <w:rPr>
        <w:color w:val="3370FF"/>
      </w:rPr>
    </w:lvl>
  </w:abstractNum>
  <w:abstractNum w:abstractNumId="688" w15:restartNumberingAfterBreak="0">
    <w:nsid w:val="2F2D79CE"/>
    <w:multiLevelType w:val="singleLevel"/>
    <w:tmpl w:val="2F2D79CE"/>
    <w:lvl w:ilvl="0">
      <w:numFmt w:val="bullet"/>
      <w:lvlText w:val="￮"/>
      <w:lvlJc w:val="left"/>
      <w:rPr>
        <w:color w:val="3370FF"/>
      </w:rPr>
    </w:lvl>
  </w:abstractNum>
  <w:abstractNum w:abstractNumId="689" w15:restartNumberingAfterBreak="0">
    <w:nsid w:val="2FA2953F"/>
    <w:multiLevelType w:val="singleLevel"/>
    <w:tmpl w:val="2FA2953F"/>
    <w:lvl w:ilvl="0">
      <w:numFmt w:val="bullet"/>
      <w:lvlText w:val="▪"/>
      <w:lvlJc w:val="left"/>
      <w:rPr>
        <w:color w:val="3370FF"/>
        <w:sz w:val="11"/>
      </w:rPr>
    </w:lvl>
  </w:abstractNum>
  <w:abstractNum w:abstractNumId="690" w15:restartNumberingAfterBreak="0">
    <w:nsid w:val="300A3415"/>
    <w:multiLevelType w:val="singleLevel"/>
    <w:tmpl w:val="300A3415"/>
    <w:lvl w:ilvl="0">
      <w:numFmt w:val="bullet"/>
      <w:lvlText w:val="￮"/>
      <w:lvlJc w:val="left"/>
      <w:rPr>
        <w:color w:val="3370FF"/>
      </w:rPr>
    </w:lvl>
  </w:abstractNum>
  <w:abstractNum w:abstractNumId="691" w15:restartNumberingAfterBreak="0">
    <w:nsid w:val="30A0AC00"/>
    <w:multiLevelType w:val="singleLevel"/>
    <w:tmpl w:val="30A0AC00"/>
    <w:lvl w:ilvl="0">
      <w:numFmt w:val="bullet"/>
      <w:lvlText w:val="￮"/>
      <w:lvlJc w:val="left"/>
      <w:rPr>
        <w:color w:val="3370FF"/>
      </w:rPr>
    </w:lvl>
  </w:abstractNum>
  <w:abstractNum w:abstractNumId="692" w15:restartNumberingAfterBreak="0">
    <w:nsid w:val="30FC5B15"/>
    <w:multiLevelType w:val="singleLevel"/>
    <w:tmpl w:val="30FC5B15"/>
    <w:lvl w:ilvl="0">
      <w:numFmt w:val="bullet"/>
      <w:lvlText w:val="￮"/>
      <w:lvlJc w:val="left"/>
      <w:rPr>
        <w:color w:val="3370FF"/>
      </w:rPr>
    </w:lvl>
  </w:abstractNum>
  <w:abstractNum w:abstractNumId="693" w15:restartNumberingAfterBreak="0">
    <w:nsid w:val="311F749C"/>
    <w:multiLevelType w:val="singleLevel"/>
    <w:tmpl w:val="311F749C"/>
    <w:lvl w:ilvl="0">
      <w:numFmt w:val="bullet"/>
      <w:lvlText w:val="•"/>
      <w:lvlJc w:val="left"/>
      <w:rPr>
        <w:color w:val="3370FF"/>
      </w:rPr>
    </w:lvl>
  </w:abstractNum>
  <w:abstractNum w:abstractNumId="694" w15:restartNumberingAfterBreak="0">
    <w:nsid w:val="3128E9CA"/>
    <w:multiLevelType w:val="singleLevel"/>
    <w:tmpl w:val="3128E9CA"/>
    <w:lvl w:ilvl="0">
      <w:numFmt w:val="bullet"/>
      <w:lvlText w:val="￮"/>
      <w:lvlJc w:val="left"/>
      <w:rPr>
        <w:color w:val="3370FF"/>
      </w:rPr>
    </w:lvl>
  </w:abstractNum>
  <w:abstractNum w:abstractNumId="695" w15:restartNumberingAfterBreak="0">
    <w:nsid w:val="31BBF52E"/>
    <w:multiLevelType w:val="singleLevel"/>
    <w:tmpl w:val="31BBF52E"/>
    <w:lvl w:ilvl="0">
      <w:numFmt w:val="bullet"/>
      <w:lvlText w:val="▪"/>
      <w:lvlJc w:val="left"/>
      <w:rPr>
        <w:color w:val="3370FF"/>
        <w:sz w:val="11"/>
      </w:rPr>
    </w:lvl>
  </w:abstractNum>
  <w:abstractNum w:abstractNumId="696" w15:restartNumberingAfterBreak="0">
    <w:nsid w:val="31D6AAFD"/>
    <w:multiLevelType w:val="singleLevel"/>
    <w:tmpl w:val="31D6AAFD"/>
    <w:lvl w:ilvl="0">
      <w:numFmt w:val="bullet"/>
      <w:lvlText w:val="•"/>
      <w:lvlJc w:val="left"/>
      <w:rPr>
        <w:color w:val="3370FF"/>
      </w:rPr>
    </w:lvl>
  </w:abstractNum>
  <w:abstractNum w:abstractNumId="697" w15:restartNumberingAfterBreak="0">
    <w:nsid w:val="3215EB96"/>
    <w:multiLevelType w:val="singleLevel"/>
    <w:tmpl w:val="3215EB96"/>
    <w:lvl w:ilvl="0">
      <w:start w:val="3"/>
      <w:numFmt w:val="lowerLetter"/>
      <w:lvlText w:val="%1."/>
      <w:lvlJc w:val="left"/>
      <w:rPr>
        <w:color w:val="3370FF"/>
      </w:rPr>
    </w:lvl>
  </w:abstractNum>
  <w:abstractNum w:abstractNumId="698" w15:restartNumberingAfterBreak="0">
    <w:nsid w:val="322D85CA"/>
    <w:multiLevelType w:val="singleLevel"/>
    <w:tmpl w:val="322D85CA"/>
    <w:lvl w:ilvl="0">
      <w:numFmt w:val="bullet"/>
      <w:lvlText w:val="￮"/>
      <w:lvlJc w:val="left"/>
      <w:rPr>
        <w:color w:val="3370FF"/>
      </w:rPr>
    </w:lvl>
  </w:abstractNum>
  <w:abstractNum w:abstractNumId="699" w15:restartNumberingAfterBreak="0">
    <w:nsid w:val="3264E745"/>
    <w:multiLevelType w:val="singleLevel"/>
    <w:tmpl w:val="3264E745"/>
    <w:lvl w:ilvl="0">
      <w:numFmt w:val="bullet"/>
      <w:lvlText w:val="￮"/>
      <w:lvlJc w:val="left"/>
      <w:rPr>
        <w:color w:val="3370FF"/>
      </w:rPr>
    </w:lvl>
  </w:abstractNum>
  <w:abstractNum w:abstractNumId="700" w15:restartNumberingAfterBreak="0">
    <w:nsid w:val="32803FAA"/>
    <w:multiLevelType w:val="singleLevel"/>
    <w:tmpl w:val="32803FAA"/>
    <w:lvl w:ilvl="0">
      <w:numFmt w:val="bullet"/>
      <w:lvlText w:val="•"/>
      <w:lvlJc w:val="left"/>
      <w:rPr>
        <w:color w:val="3370FF"/>
      </w:rPr>
    </w:lvl>
  </w:abstractNum>
  <w:abstractNum w:abstractNumId="701" w15:restartNumberingAfterBreak="0">
    <w:nsid w:val="3287CD95"/>
    <w:multiLevelType w:val="singleLevel"/>
    <w:tmpl w:val="3287CD95"/>
    <w:lvl w:ilvl="0">
      <w:numFmt w:val="bullet"/>
      <w:lvlText w:val="▪"/>
      <w:lvlJc w:val="left"/>
      <w:rPr>
        <w:color w:val="3370FF"/>
        <w:sz w:val="11"/>
      </w:rPr>
    </w:lvl>
  </w:abstractNum>
  <w:abstractNum w:abstractNumId="702" w15:restartNumberingAfterBreak="0">
    <w:nsid w:val="329A4FD1"/>
    <w:multiLevelType w:val="singleLevel"/>
    <w:tmpl w:val="329A4FD1"/>
    <w:lvl w:ilvl="0">
      <w:start w:val="5"/>
      <w:numFmt w:val="lowerLetter"/>
      <w:lvlText w:val="%1."/>
      <w:lvlJc w:val="left"/>
      <w:rPr>
        <w:color w:val="3370FF"/>
      </w:rPr>
    </w:lvl>
  </w:abstractNum>
  <w:abstractNum w:abstractNumId="703" w15:restartNumberingAfterBreak="0">
    <w:nsid w:val="32A7AF2D"/>
    <w:multiLevelType w:val="singleLevel"/>
    <w:tmpl w:val="32A7AF2D"/>
    <w:lvl w:ilvl="0">
      <w:numFmt w:val="bullet"/>
      <w:lvlText w:val="￮"/>
      <w:lvlJc w:val="left"/>
      <w:rPr>
        <w:color w:val="3370FF"/>
      </w:rPr>
    </w:lvl>
  </w:abstractNum>
  <w:abstractNum w:abstractNumId="704" w15:restartNumberingAfterBreak="0">
    <w:nsid w:val="32AD3375"/>
    <w:multiLevelType w:val="singleLevel"/>
    <w:tmpl w:val="32AD3375"/>
    <w:lvl w:ilvl="0">
      <w:numFmt w:val="bullet"/>
      <w:lvlText w:val="▪"/>
      <w:lvlJc w:val="left"/>
      <w:rPr>
        <w:color w:val="3370FF"/>
        <w:sz w:val="11"/>
      </w:rPr>
    </w:lvl>
  </w:abstractNum>
  <w:abstractNum w:abstractNumId="705" w15:restartNumberingAfterBreak="0">
    <w:nsid w:val="32BA17AD"/>
    <w:multiLevelType w:val="singleLevel"/>
    <w:tmpl w:val="32BA17AD"/>
    <w:lvl w:ilvl="0">
      <w:start w:val="5"/>
      <w:numFmt w:val="lowerLetter"/>
      <w:lvlText w:val="%1."/>
      <w:lvlJc w:val="left"/>
      <w:rPr>
        <w:color w:val="3370FF"/>
      </w:rPr>
    </w:lvl>
  </w:abstractNum>
  <w:abstractNum w:abstractNumId="706" w15:restartNumberingAfterBreak="0">
    <w:nsid w:val="3314E217"/>
    <w:multiLevelType w:val="singleLevel"/>
    <w:tmpl w:val="3314E217"/>
    <w:lvl w:ilvl="0">
      <w:numFmt w:val="bullet"/>
      <w:lvlText w:val="￮"/>
      <w:lvlJc w:val="left"/>
      <w:rPr>
        <w:color w:val="3370FF"/>
      </w:rPr>
    </w:lvl>
  </w:abstractNum>
  <w:abstractNum w:abstractNumId="707" w15:restartNumberingAfterBreak="0">
    <w:nsid w:val="3315E9DF"/>
    <w:multiLevelType w:val="singleLevel"/>
    <w:tmpl w:val="3315E9DF"/>
    <w:lvl w:ilvl="0">
      <w:numFmt w:val="bullet"/>
      <w:lvlText w:val="￮"/>
      <w:lvlJc w:val="left"/>
      <w:rPr>
        <w:color w:val="3370FF"/>
      </w:rPr>
    </w:lvl>
  </w:abstractNum>
  <w:abstractNum w:abstractNumId="708" w15:restartNumberingAfterBreak="0">
    <w:nsid w:val="333E8B90"/>
    <w:multiLevelType w:val="singleLevel"/>
    <w:tmpl w:val="333E8B90"/>
    <w:lvl w:ilvl="0">
      <w:start w:val="19"/>
      <w:numFmt w:val="lowerLetter"/>
      <w:lvlText w:val="%1."/>
      <w:lvlJc w:val="left"/>
      <w:rPr>
        <w:color w:val="3370FF"/>
      </w:rPr>
    </w:lvl>
  </w:abstractNum>
  <w:abstractNum w:abstractNumId="709" w15:restartNumberingAfterBreak="0">
    <w:nsid w:val="336CD42B"/>
    <w:multiLevelType w:val="singleLevel"/>
    <w:tmpl w:val="336CD42B"/>
    <w:lvl w:ilvl="0">
      <w:numFmt w:val="bullet"/>
      <w:lvlText w:val="￮"/>
      <w:lvlJc w:val="left"/>
      <w:rPr>
        <w:color w:val="3370FF"/>
      </w:rPr>
    </w:lvl>
  </w:abstractNum>
  <w:abstractNum w:abstractNumId="710" w15:restartNumberingAfterBreak="0">
    <w:nsid w:val="33A09093"/>
    <w:multiLevelType w:val="singleLevel"/>
    <w:tmpl w:val="33A09093"/>
    <w:lvl w:ilvl="0">
      <w:numFmt w:val="bullet"/>
      <w:lvlText w:val="￮"/>
      <w:lvlJc w:val="left"/>
      <w:rPr>
        <w:color w:val="3370FF"/>
      </w:rPr>
    </w:lvl>
  </w:abstractNum>
  <w:abstractNum w:abstractNumId="711" w15:restartNumberingAfterBreak="0">
    <w:nsid w:val="33E1C07E"/>
    <w:multiLevelType w:val="singleLevel"/>
    <w:tmpl w:val="33E1C07E"/>
    <w:lvl w:ilvl="0">
      <w:start w:val="4"/>
      <w:numFmt w:val="decimal"/>
      <w:lvlText w:val="%1."/>
      <w:lvlJc w:val="left"/>
      <w:rPr>
        <w:color w:val="3370FF"/>
      </w:rPr>
    </w:lvl>
  </w:abstractNum>
  <w:abstractNum w:abstractNumId="712" w15:restartNumberingAfterBreak="0">
    <w:nsid w:val="33ED4666"/>
    <w:multiLevelType w:val="singleLevel"/>
    <w:tmpl w:val="33ED4666"/>
    <w:lvl w:ilvl="0">
      <w:numFmt w:val="bullet"/>
      <w:lvlText w:val="￮"/>
      <w:lvlJc w:val="left"/>
      <w:rPr>
        <w:color w:val="3370FF"/>
      </w:rPr>
    </w:lvl>
  </w:abstractNum>
  <w:abstractNum w:abstractNumId="713" w15:restartNumberingAfterBreak="0">
    <w:nsid w:val="3462653D"/>
    <w:multiLevelType w:val="singleLevel"/>
    <w:tmpl w:val="3462653D"/>
    <w:lvl w:ilvl="0">
      <w:numFmt w:val="bullet"/>
      <w:lvlText w:val="￮"/>
      <w:lvlJc w:val="left"/>
      <w:rPr>
        <w:color w:val="3370FF"/>
      </w:rPr>
    </w:lvl>
  </w:abstractNum>
  <w:abstractNum w:abstractNumId="714" w15:restartNumberingAfterBreak="0">
    <w:nsid w:val="34A54C4C"/>
    <w:multiLevelType w:val="singleLevel"/>
    <w:tmpl w:val="34A54C4C"/>
    <w:lvl w:ilvl="0">
      <w:start w:val="3"/>
      <w:numFmt w:val="lowerRoman"/>
      <w:lvlText w:val="%1."/>
      <w:lvlJc w:val="left"/>
      <w:rPr>
        <w:color w:val="3370FF"/>
      </w:rPr>
    </w:lvl>
  </w:abstractNum>
  <w:abstractNum w:abstractNumId="715" w15:restartNumberingAfterBreak="0">
    <w:nsid w:val="34DC1B1E"/>
    <w:multiLevelType w:val="singleLevel"/>
    <w:tmpl w:val="34DC1B1E"/>
    <w:lvl w:ilvl="0">
      <w:numFmt w:val="bullet"/>
      <w:lvlText w:val="￮"/>
      <w:lvlJc w:val="left"/>
      <w:rPr>
        <w:color w:val="3370FF"/>
      </w:rPr>
    </w:lvl>
  </w:abstractNum>
  <w:abstractNum w:abstractNumId="716" w15:restartNumberingAfterBreak="0">
    <w:nsid w:val="35E83B33"/>
    <w:multiLevelType w:val="singleLevel"/>
    <w:tmpl w:val="35E83B33"/>
    <w:lvl w:ilvl="0">
      <w:start w:val="3"/>
      <w:numFmt w:val="lowerLetter"/>
      <w:lvlText w:val="%1."/>
      <w:lvlJc w:val="left"/>
      <w:rPr>
        <w:color w:val="3370FF"/>
      </w:rPr>
    </w:lvl>
  </w:abstractNum>
  <w:abstractNum w:abstractNumId="717" w15:restartNumberingAfterBreak="0">
    <w:nsid w:val="35ECE9CB"/>
    <w:multiLevelType w:val="singleLevel"/>
    <w:tmpl w:val="35ECE9CB"/>
    <w:lvl w:ilvl="0">
      <w:numFmt w:val="bullet"/>
      <w:lvlText w:val="▪"/>
      <w:lvlJc w:val="left"/>
      <w:rPr>
        <w:color w:val="3370FF"/>
        <w:sz w:val="11"/>
      </w:rPr>
    </w:lvl>
  </w:abstractNum>
  <w:abstractNum w:abstractNumId="718" w15:restartNumberingAfterBreak="0">
    <w:nsid w:val="3664A4D1"/>
    <w:multiLevelType w:val="singleLevel"/>
    <w:tmpl w:val="3664A4D1"/>
    <w:lvl w:ilvl="0">
      <w:numFmt w:val="bullet"/>
      <w:lvlText w:val="￮"/>
      <w:lvlJc w:val="left"/>
      <w:rPr>
        <w:color w:val="3370FF"/>
      </w:rPr>
    </w:lvl>
  </w:abstractNum>
  <w:abstractNum w:abstractNumId="719" w15:restartNumberingAfterBreak="0">
    <w:nsid w:val="36E9EB75"/>
    <w:multiLevelType w:val="singleLevel"/>
    <w:tmpl w:val="36E9EB75"/>
    <w:lvl w:ilvl="0">
      <w:numFmt w:val="bullet"/>
      <w:lvlText w:val="•"/>
      <w:lvlJc w:val="left"/>
      <w:rPr>
        <w:color w:val="3370FF"/>
      </w:rPr>
    </w:lvl>
  </w:abstractNum>
  <w:abstractNum w:abstractNumId="720" w15:restartNumberingAfterBreak="0">
    <w:nsid w:val="37212135"/>
    <w:multiLevelType w:val="singleLevel"/>
    <w:tmpl w:val="37212135"/>
    <w:lvl w:ilvl="0">
      <w:numFmt w:val="bullet"/>
      <w:lvlText w:val="￮"/>
      <w:lvlJc w:val="left"/>
      <w:rPr>
        <w:color w:val="3370FF"/>
      </w:rPr>
    </w:lvl>
  </w:abstractNum>
  <w:abstractNum w:abstractNumId="721" w15:restartNumberingAfterBreak="0">
    <w:nsid w:val="377FAB63"/>
    <w:multiLevelType w:val="singleLevel"/>
    <w:tmpl w:val="377FAB63"/>
    <w:lvl w:ilvl="0">
      <w:start w:val="1"/>
      <w:numFmt w:val="decimal"/>
      <w:lvlText w:val="%1."/>
      <w:lvlJc w:val="left"/>
      <w:rPr>
        <w:color w:val="3370FF"/>
      </w:rPr>
    </w:lvl>
  </w:abstractNum>
  <w:abstractNum w:abstractNumId="722" w15:restartNumberingAfterBreak="0">
    <w:nsid w:val="37B12009"/>
    <w:multiLevelType w:val="singleLevel"/>
    <w:tmpl w:val="37B12009"/>
    <w:lvl w:ilvl="0">
      <w:numFmt w:val="bullet"/>
      <w:lvlText w:val="▪"/>
      <w:lvlJc w:val="left"/>
      <w:rPr>
        <w:color w:val="3370FF"/>
        <w:sz w:val="11"/>
      </w:rPr>
    </w:lvl>
  </w:abstractNum>
  <w:abstractNum w:abstractNumId="723" w15:restartNumberingAfterBreak="0">
    <w:nsid w:val="389036F6"/>
    <w:multiLevelType w:val="singleLevel"/>
    <w:tmpl w:val="389036F6"/>
    <w:lvl w:ilvl="0">
      <w:numFmt w:val="bullet"/>
      <w:lvlText w:val="￮"/>
      <w:lvlJc w:val="left"/>
      <w:rPr>
        <w:color w:val="3370FF"/>
      </w:rPr>
    </w:lvl>
  </w:abstractNum>
  <w:abstractNum w:abstractNumId="724" w15:restartNumberingAfterBreak="0">
    <w:nsid w:val="38BD5B66"/>
    <w:multiLevelType w:val="singleLevel"/>
    <w:tmpl w:val="38BD5B66"/>
    <w:lvl w:ilvl="0">
      <w:numFmt w:val="bullet"/>
      <w:lvlText w:val="•"/>
      <w:lvlJc w:val="left"/>
      <w:rPr>
        <w:color w:val="3370FF"/>
      </w:rPr>
    </w:lvl>
  </w:abstractNum>
  <w:abstractNum w:abstractNumId="725" w15:restartNumberingAfterBreak="0">
    <w:nsid w:val="38E67F81"/>
    <w:multiLevelType w:val="singleLevel"/>
    <w:tmpl w:val="38E67F81"/>
    <w:lvl w:ilvl="0">
      <w:numFmt w:val="bullet"/>
      <w:lvlText w:val="￮"/>
      <w:lvlJc w:val="left"/>
      <w:rPr>
        <w:color w:val="3370FF"/>
      </w:rPr>
    </w:lvl>
  </w:abstractNum>
  <w:abstractNum w:abstractNumId="726" w15:restartNumberingAfterBreak="0">
    <w:nsid w:val="38EAC418"/>
    <w:multiLevelType w:val="singleLevel"/>
    <w:tmpl w:val="38EAC418"/>
    <w:lvl w:ilvl="0">
      <w:numFmt w:val="bullet"/>
      <w:lvlText w:val="▪"/>
      <w:lvlJc w:val="left"/>
      <w:rPr>
        <w:color w:val="3370FF"/>
        <w:sz w:val="11"/>
      </w:rPr>
    </w:lvl>
  </w:abstractNum>
  <w:abstractNum w:abstractNumId="727" w15:restartNumberingAfterBreak="0">
    <w:nsid w:val="39009AF2"/>
    <w:multiLevelType w:val="singleLevel"/>
    <w:tmpl w:val="39009AF2"/>
    <w:lvl w:ilvl="0">
      <w:start w:val="1"/>
      <w:numFmt w:val="lowerRoman"/>
      <w:lvlText w:val="%1."/>
      <w:lvlJc w:val="left"/>
      <w:rPr>
        <w:color w:val="3370FF"/>
      </w:rPr>
    </w:lvl>
  </w:abstractNum>
  <w:abstractNum w:abstractNumId="728" w15:restartNumberingAfterBreak="0">
    <w:nsid w:val="396A2A3B"/>
    <w:multiLevelType w:val="singleLevel"/>
    <w:tmpl w:val="396A2A3B"/>
    <w:lvl w:ilvl="0">
      <w:start w:val="7"/>
      <w:numFmt w:val="decimal"/>
      <w:lvlText w:val="%1."/>
      <w:lvlJc w:val="left"/>
      <w:rPr>
        <w:color w:val="3370FF"/>
      </w:rPr>
    </w:lvl>
  </w:abstractNum>
  <w:abstractNum w:abstractNumId="729" w15:restartNumberingAfterBreak="0">
    <w:nsid w:val="399885CC"/>
    <w:multiLevelType w:val="singleLevel"/>
    <w:tmpl w:val="399885CC"/>
    <w:lvl w:ilvl="0">
      <w:start w:val="5"/>
      <w:numFmt w:val="decimal"/>
      <w:lvlText w:val="%1."/>
      <w:lvlJc w:val="left"/>
      <w:rPr>
        <w:color w:val="3370FF"/>
      </w:rPr>
    </w:lvl>
  </w:abstractNum>
  <w:abstractNum w:abstractNumId="730" w15:restartNumberingAfterBreak="0">
    <w:nsid w:val="39A0D9AC"/>
    <w:multiLevelType w:val="singleLevel"/>
    <w:tmpl w:val="39A0D9AC"/>
    <w:lvl w:ilvl="0">
      <w:start w:val="1"/>
      <w:numFmt w:val="decimal"/>
      <w:lvlText w:val="%1."/>
      <w:lvlJc w:val="left"/>
      <w:rPr>
        <w:color w:val="3370FF"/>
      </w:rPr>
    </w:lvl>
  </w:abstractNum>
  <w:abstractNum w:abstractNumId="731" w15:restartNumberingAfterBreak="0">
    <w:nsid w:val="3A7FBA26"/>
    <w:multiLevelType w:val="singleLevel"/>
    <w:tmpl w:val="3A7FBA26"/>
    <w:lvl w:ilvl="0">
      <w:numFmt w:val="bullet"/>
      <w:lvlText w:val="▪"/>
      <w:lvlJc w:val="left"/>
      <w:rPr>
        <w:color w:val="3370FF"/>
        <w:sz w:val="11"/>
      </w:rPr>
    </w:lvl>
  </w:abstractNum>
  <w:abstractNum w:abstractNumId="732" w15:restartNumberingAfterBreak="0">
    <w:nsid w:val="3A8860C4"/>
    <w:multiLevelType w:val="singleLevel"/>
    <w:tmpl w:val="3A8860C4"/>
    <w:lvl w:ilvl="0">
      <w:numFmt w:val="bullet"/>
      <w:lvlText w:val="•"/>
      <w:lvlJc w:val="left"/>
      <w:rPr>
        <w:color w:val="3370FF"/>
      </w:rPr>
    </w:lvl>
  </w:abstractNum>
  <w:abstractNum w:abstractNumId="733" w15:restartNumberingAfterBreak="0">
    <w:nsid w:val="3AB9B13A"/>
    <w:multiLevelType w:val="singleLevel"/>
    <w:tmpl w:val="3AB9B13A"/>
    <w:lvl w:ilvl="0">
      <w:numFmt w:val="bullet"/>
      <w:lvlText w:val="▪"/>
      <w:lvlJc w:val="left"/>
      <w:rPr>
        <w:color w:val="3370FF"/>
        <w:sz w:val="11"/>
      </w:rPr>
    </w:lvl>
  </w:abstractNum>
  <w:abstractNum w:abstractNumId="734" w15:restartNumberingAfterBreak="0">
    <w:nsid w:val="3B2861A4"/>
    <w:multiLevelType w:val="singleLevel"/>
    <w:tmpl w:val="3B2861A4"/>
    <w:lvl w:ilvl="0">
      <w:numFmt w:val="bullet"/>
      <w:lvlText w:val="▪"/>
      <w:lvlJc w:val="left"/>
      <w:rPr>
        <w:color w:val="3370FF"/>
        <w:sz w:val="11"/>
      </w:rPr>
    </w:lvl>
  </w:abstractNum>
  <w:abstractNum w:abstractNumId="735" w15:restartNumberingAfterBreak="0">
    <w:nsid w:val="3B42FD62"/>
    <w:multiLevelType w:val="singleLevel"/>
    <w:tmpl w:val="3B42FD62"/>
    <w:lvl w:ilvl="0">
      <w:numFmt w:val="bullet"/>
      <w:lvlText w:val="▪"/>
      <w:lvlJc w:val="left"/>
      <w:rPr>
        <w:color w:val="3370FF"/>
        <w:sz w:val="11"/>
      </w:rPr>
    </w:lvl>
  </w:abstractNum>
  <w:abstractNum w:abstractNumId="736" w15:restartNumberingAfterBreak="0">
    <w:nsid w:val="3B8127DF"/>
    <w:multiLevelType w:val="singleLevel"/>
    <w:tmpl w:val="3B8127DF"/>
    <w:lvl w:ilvl="0">
      <w:start w:val="8"/>
      <w:numFmt w:val="lowerLetter"/>
      <w:lvlText w:val="%1."/>
      <w:lvlJc w:val="left"/>
      <w:rPr>
        <w:color w:val="3370FF"/>
      </w:rPr>
    </w:lvl>
  </w:abstractNum>
  <w:abstractNum w:abstractNumId="737" w15:restartNumberingAfterBreak="0">
    <w:nsid w:val="3BA9DFE8"/>
    <w:multiLevelType w:val="singleLevel"/>
    <w:tmpl w:val="3BA9DFE8"/>
    <w:lvl w:ilvl="0">
      <w:numFmt w:val="bullet"/>
      <w:lvlText w:val="￮"/>
      <w:lvlJc w:val="left"/>
      <w:rPr>
        <w:color w:val="3370FF"/>
      </w:rPr>
    </w:lvl>
  </w:abstractNum>
  <w:abstractNum w:abstractNumId="738" w15:restartNumberingAfterBreak="0">
    <w:nsid w:val="3BED40E8"/>
    <w:multiLevelType w:val="singleLevel"/>
    <w:tmpl w:val="3BED40E8"/>
    <w:lvl w:ilvl="0">
      <w:start w:val="2"/>
      <w:numFmt w:val="decimal"/>
      <w:lvlText w:val="%1."/>
      <w:lvlJc w:val="left"/>
      <w:rPr>
        <w:color w:val="3370FF"/>
      </w:rPr>
    </w:lvl>
  </w:abstractNum>
  <w:abstractNum w:abstractNumId="739" w15:restartNumberingAfterBreak="0">
    <w:nsid w:val="3C5FCBCB"/>
    <w:multiLevelType w:val="singleLevel"/>
    <w:tmpl w:val="3C5FCBCB"/>
    <w:lvl w:ilvl="0">
      <w:numFmt w:val="bullet"/>
      <w:lvlText w:val="￮"/>
      <w:lvlJc w:val="left"/>
      <w:rPr>
        <w:color w:val="3370FF"/>
      </w:rPr>
    </w:lvl>
  </w:abstractNum>
  <w:abstractNum w:abstractNumId="740" w15:restartNumberingAfterBreak="0">
    <w:nsid w:val="3C78858A"/>
    <w:multiLevelType w:val="singleLevel"/>
    <w:tmpl w:val="3C78858A"/>
    <w:lvl w:ilvl="0">
      <w:numFmt w:val="bullet"/>
      <w:lvlText w:val="▪"/>
      <w:lvlJc w:val="left"/>
      <w:rPr>
        <w:color w:val="3370FF"/>
        <w:sz w:val="11"/>
      </w:rPr>
    </w:lvl>
  </w:abstractNum>
  <w:abstractNum w:abstractNumId="741" w15:restartNumberingAfterBreak="0">
    <w:nsid w:val="3CB1C579"/>
    <w:multiLevelType w:val="singleLevel"/>
    <w:tmpl w:val="3CB1C579"/>
    <w:lvl w:ilvl="0">
      <w:start w:val="3"/>
      <w:numFmt w:val="decimal"/>
      <w:lvlText w:val="%1."/>
      <w:lvlJc w:val="left"/>
      <w:rPr>
        <w:color w:val="3370FF"/>
      </w:rPr>
    </w:lvl>
  </w:abstractNum>
  <w:abstractNum w:abstractNumId="742" w15:restartNumberingAfterBreak="0">
    <w:nsid w:val="3D07B957"/>
    <w:multiLevelType w:val="singleLevel"/>
    <w:tmpl w:val="3D07B957"/>
    <w:lvl w:ilvl="0">
      <w:start w:val="3"/>
      <w:numFmt w:val="decimal"/>
      <w:lvlText w:val="%1."/>
      <w:lvlJc w:val="left"/>
      <w:rPr>
        <w:color w:val="3370FF"/>
      </w:rPr>
    </w:lvl>
  </w:abstractNum>
  <w:abstractNum w:abstractNumId="743" w15:restartNumberingAfterBreak="0">
    <w:nsid w:val="3D0F1E6B"/>
    <w:multiLevelType w:val="singleLevel"/>
    <w:tmpl w:val="3D0F1E6B"/>
    <w:lvl w:ilvl="0">
      <w:numFmt w:val="bullet"/>
      <w:lvlText w:val="￮"/>
      <w:lvlJc w:val="left"/>
      <w:rPr>
        <w:color w:val="3370FF"/>
      </w:rPr>
    </w:lvl>
  </w:abstractNum>
  <w:abstractNum w:abstractNumId="744" w15:restartNumberingAfterBreak="0">
    <w:nsid w:val="3D950AF9"/>
    <w:multiLevelType w:val="singleLevel"/>
    <w:tmpl w:val="3D950AF9"/>
    <w:lvl w:ilvl="0">
      <w:numFmt w:val="bullet"/>
      <w:lvlText w:val="▪"/>
      <w:lvlJc w:val="left"/>
      <w:rPr>
        <w:color w:val="3370FF"/>
        <w:sz w:val="11"/>
      </w:rPr>
    </w:lvl>
  </w:abstractNum>
  <w:abstractNum w:abstractNumId="745" w15:restartNumberingAfterBreak="0">
    <w:nsid w:val="3ED9DDFF"/>
    <w:multiLevelType w:val="singleLevel"/>
    <w:tmpl w:val="3ED9DDFF"/>
    <w:lvl w:ilvl="0">
      <w:start w:val="2"/>
      <w:numFmt w:val="decimal"/>
      <w:lvlText w:val="%1."/>
      <w:lvlJc w:val="left"/>
      <w:rPr>
        <w:color w:val="3370FF"/>
      </w:rPr>
    </w:lvl>
  </w:abstractNum>
  <w:abstractNum w:abstractNumId="746" w15:restartNumberingAfterBreak="0">
    <w:nsid w:val="3EEE3506"/>
    <w:multiLevelType w:val="singleLevel"/>
    <w:tmpl w:val="3EEE3506"/>
    <w:lvl w:ilvl="0">
      <w:start w:val="7"/>
      <w:numFmt w:val="decimal"/>
      <w:lvlText w:val="%1."/>
      <w:lvlJc w:val="left"/>
      <w:rPr>
        <w:color w:val="3370FF"/>
      </w:rPr>
    </w:lvl>
  </w:abstractNum>
  <w:abstractNum w:abstractNumId="747" w15:restartNumberingAfterBreak="0">
    <w:nsid w:val="3F111825"/>
    <w:multiLevelType w:val="singleLevel"/>
    <w:tmpl w:val="3F111825"/>
    <w:lvl w:ilvl="0">
      <w:numFmt w:val="bullet"/>
      <w:lvlText w:val="￮"/>
      <w:lvlJc w:val="left"/>
      <w:rPr>
        <w:color w:val="3370FF"/>
      </w:rPr>
    </w:lvl>
  </w:abstractNum>
  <w:abstractNum w:abstractNumId="748" w15:restartNumberingAfterBreak="0">
    <w:nsid w:val="3F1717E6"/>
    <w:multiLevelType w:val="singleLevel"/>
    <w:tmpl w:val="3F1717E6"/>
    <w:lvl w:ilvl="0">
      <w:numFmt w:val="bullet"/>
      <w:lvlText w:val="•"/>
      <w:lvlJc w:val="left"/>
      <w:rPr>
        <w:color w:val="3370FF"/>
      </w:rPr>
    </w:lvl>
  </w:abstractNum>
  <w:abstractNum w:abstractNumId="749" w15:restartNumberingAfterBreak="0">
    <w:nsid w:val="3FA5DF97"/>
    <w:multiLevelType w:val="singleLevel"/>
    <w:tmpl w:val="3FA5DF97"/>
    <w:lvl w:ilvl="0">
      <w:numFmt w:val="bullet"/>
      <w:lvlText w:val="￮"/>
      <w:lvlJc w:val="left"/>
      <w:rPr>
        <w:color w:val="3370FF"/>
      </w:rPr>
    </w:lvl>
  </w:abstractNum>
  <w:abstractNum w:abstractNumId="750" w15:restartNumberingAfterBreak="0">
    <w:nsid w:val="3FB2CEC3"/>
    <w:multiLevelType w:val="singleLevel"/>
    <w:tmpl w:val="3FB2CEC3"/>
    <w:lvl w:ilvl="0">
      <w:numFmt w:val="bullet"/>
      <w:lvlText w:val="￮"/>
      <w:lvlJc w:val="left"/>
      <w:rPr>
        <w:color w:val="3370FF"/>
      </w:rPr>
    </w:lvl>
  </w:abstractNum>
  <w:abstractNum w:abstractNumId="751" w15:restartNumberingAfterBreak="0">
    <w:nsid w:val="3FCD2433"/>
    <w:multiLevelType w:val="singleLevel"/>
    <w:tmpl w:val="3FCD2433"/>
    <w:lvl w:ilvl="0">
      <w:numFmt w:val="bullet"/>
      <w:lvlText w:val="▪"/>
      <w:lvlJc w:val="left"/>
      <w:rPr>
        <w:color w:val="3370FF"/>
        <w:sz w:val="11"/>
      </w:rPr>
    </w:lvl>
  </w:abstractNum>
  <w:abstractNum w:abstractNumId="752" w15:restartNumberingAfterBreak="0">
    <w:nsid w:val="3FE315B6"/>
    <w:multiLevelType w:val="singleLevel"/>
    <w:tmpl w:val="3FE315B6"/>
    <w:lvl w:ilvl="0">
      <w:numFmt w:val="bullet"/>
      <w:lvlText w:val="▪"/>
      <w:lvlJc w:val="left"/>
      <w:rPr>
        <w:color w:val="3370FF"/>
        <w:sz w:val="11"/>
      </w:rPr>
    </w:lvl>
  </w:abstractNum>
  <w:abstractNum w:abstractNumId="753" w15:restartNumberingAfterBreak="0">
    <w:nsid w:val="3FF06E8E"/>
    <w:multiLevelType w:val="singleLevel"/>
    <w:tmpl w:val="3FF06E8E"/>
    <w:lvl w:ilvl="0">
      <w:start w:val="6"/>
      <w:numFmt w:val="decimal"/>
      <w:lvlText w:val="%1."/>
      <w:lvlJc w:val="left"/>
      <w:rPr>
        <w:color w:val="3370FF"/>
      </w:rPr>
    </w:lvl>
  </w:abstractNum>
  <w:abstractNum w:abstractNumId="754" w15:restartNumberingAfterBreak="0">
    <w:nsid w:val="3FF739CD"/>
    <w:multiLevelType w:val="singleLevel"/>
    <w:tmpl w:val="3FF739CD"/>
    <w:lvl w:ilvl="0">
      <w:numFmt w:val="bullet"/>
      <w:lvlText w:val="￮"/>
      <w:lvlJc w:val="left"/>
      <w:rPr>
        <w:color w:val="3370FF"/>
      </w:rPr>
    </w:lvl>
  </w:abstractNum>
  <w:abstractNum w:abstractNumId="755" w15:restartNumberingAfterBreak="0">
    <w:nsid w:val="408860E8"/>
    <w:multiLevelType w:val="singleLevel"/>
    <w:tmpl w:val="408860E8"/>
    <w:lvl w:ilvl="0">
      <w:numFmt w:val="bullet"/>
      <w:lvlText w:val="▪"/>
      <w:lvlJc w:val="left"/>
      <w:rPr>
        <w:color w:val="3370FF"/>
        <w:sz w:val="11"/>
      </w:rPr>
    </w:lvl>
  </w:abstractNum>
  <w:abstractNum w:abstractNumId="756" w15:restartNumberingAfterBreak="0">
    <w:nsid w:val="40A0B2A8"/>
    <w:multiLevelType w:val="singleLevel"/>
    <w:tmpl w:val="40A0B2A8"/>
    <w:lvl w:ilvl="0">
      <w:numFmt w:val="bullet"/>
      <w:lvlText w:val="•"/>
      <w:lvlJc w:val="left"/>
      <w:rPr>
        <w:color w:val="3370FF"/>
      </w:rPr>
    </w:lvl>
  </w:abstractNum>
  <w:abstractNum w:abstractNumId="757" w15:restartNumberingAfterBreak="0">
    <w:nsid w:val="40B249F9"/>
    <w:multiLevelType w:val="singleLevel"/>
    <w:tmpl w:val="40B249F9"/>
    <w:lvl w:ilvl="0">
      <w:start w:val="1"/>
      <w:numFmt w:val="lowerLetter"/>
      <w:lvlText w:val="%1."/>
      <w:lvlJc w:val="left"/>
      <w:rPr>
        <w:color w:val="3370FF"/>
      </w:rPr>
    </w:lvl>
  </w:abstractNum>
  <w:abstractNum w:abstractNumId="758" w15:restartNumberingAfterBreak="0">
    <w:nsid w:val="40F245EA"/>
    <w:multiLevelType w:val="singleLevel"/>
    <w:tmpl w:val="40F245EA"/>
    <w:lvl w:ilvl="0">
      <w:numFmt w:val="bullet"/>
      <w:lvlText w:val="▪"/>
      <w:lvlJc w:val="left"/>
      <w:rPr>
        <w:color w:val="3370FF"/>
        <w:sz w:val="11"/>
      </w:rPr>
    </w:lvl>
  </w:abstractNum>
  <w:abstractNum w:abstractNumId="759" w15:restartNumberingAfterBreak="0">
    <w:nsid w:val="4134F84D"/>
    <w:multiLevelType w:val="singleLevel"/>
    <w:tmpl w:val="4134F84D"/>
    <w:lvl w:ilvl="0">
      <w:start w:val="2"/>
      <w:numFmt w:val="decimal"/>
      <w:lvlText w:val="%1."/>
      <w:lvlJc w:val="left"/>
      <w:rPr>
        <w:color w:val="3370FF"/>
      </w:rPr>
    </w:lvl>
  </w:abstractNum>
  <w:abstractNum w:abstractNumId="760" w15:restartNumberingAfterBreak="0">
    <w:nsid w:val="4186D212"/>
    <w:multiLevelType w:val="singleLevel"/>
    <w:tmpl w:val="4186D212"/>
    <w:lvl w:ilvl="0">
      <w:start w:val="2"/>
      <w:numFmt w:val="decimal"/>
      <w:lvlText w:val="%1."/>
      <w:lvlJc w:val="left"/>
      <w:rPr>
        <w:color w:val="3370FF"/>
      </w:rPr>
    </w:lvl>
  </w:abstractNum>
  <w:abstractNum w:abstractNumId="761" w15:restartNumberingAfterBreak="0">
    <w:nsid w:val="4195D791"/>
    <w:multiLevelType w:val="singleLevel"/>
    <w:tmpl w:val="4195D791"/>
    <w:lvl w:ilvl="0">
      <w:numFmt w:val="bullet"/>
      <w:lvlText w:val="▪"/>
      <w:lvlJc w:val="left"/>
      <w:rPr>
        <w:color w:val="3370FF"/>
        <w:sz w:val="11"/>
      </w:rPr>
    </w:lvl>
  </w:abstractNum>
  <w:abstractNum w:abstractNumId="762" w15:restartNumberingAfterBreak="0">
    <w:nsid w:val="41A0DD8D"/>
    <w:multiLevelType w:val="singleLevel"/>
    <w:tmpl w:val="41A0DD8D"/>
    <w:lvl w:ilvl="0">
      <w:numFmt w:val="bullet"/>
      <w:lvlText w:val="•"/>
      <w:lvlJc w:val="left"/>
      <w:rPr>
        <w:color w:val="3370FF"/>
      </w:rPr>
    </w:lvl>
  </w:abstractNum>
  <w:abstractNum w:abstractNumId="763" w15:restartNumberingAfterBreak="0">
    <w:nsid w:val="41AA89E8"/>
    <w:multiLevelType w:val="singleLevel"/>
    <w:tmpl w:val="41AA89E8"/>
    <w:lvl w:ilvl="0">
      <w:numFmt w:val="bullet"/>
      <w:lvlText w:val="▪"/>
      <w:lvlJc w:val="left"/>
      <w:rPr>
        <w:color w:val="3370FF"/>
        <w:sz w:val="11"/>
      </w:rPr>
    </w:lvl>
  </w:abstractNum>
  <w:abstractNum w:abstractNumId="764" w15:restartNumberingAfterBreak="0">
    <w:nsid w:val="41C656F5"/>
    <w:multiLevelType w:val="singleLevel"/>
    <w:tmpl w:val="41C656F5"/>
    <w:lvl w:ilvl="0">
      <w:numFmt w:val="bullet"/>
      <w:lvlText w:val="▪"/>
      <w:lvlJc w:val="left"/>
      <w:rPr>
        <w:color w:val="3370FF"/>
        <w:sz w:val="11"/>
      </w:rPr>
    </w:lvl>
  </w:abstractNum>
  <w:abstractNum w:abstractNumId="765" w15:restartNumberingAfterBreak="0">
    <w:nsid w:val="421092F7"/>
    <w:multiLevelType w:val="singleLevel"/>
    <w:tmpl w:val="421092F7"/>
    <w:lvl w:ilvl="0">
      <w:start w:val="4"/>
      <w:numFmt w:val="decimal"/>
      <w:lvlText w:val="%1."/>
      <w:lvlJc w:val="left"/>
      <w:rPr>
        <w:color w:val="3370FF"/>
      </w:rPr>
    </w:lvl>
  </w:abstractNum>
  <w:abstractNum w:abstractNumId="766" w15:restartNumberingAfterBreak="0">
    <w:nsid w:val="42318CE8"/>
    <w:multiLevelType w:val="singleLevel"/>
    <w:tmpl w:val="42318CE8"/>
    <w:lvl w:ilvl="0">
      <w:numFmt w:val="bullet"/>
      <w:lvlText w:val="￮"/>
      <w:lvlJc w:val="left"/>
      <w:rPr>
        <w:color w:val="3370FF"/>
      </w:rPr>
    </w:lvl>
  </w:abstractNum>
  <w:abstractNum w:abstractNumId="767" w15:restartNumberingAfterBreak="0">
    <w:nsid w:val="4258023A"/>
    <w:multiLevelType w:val="singleLevel"/>
    <w:tmpl w:val="4258023A"/>
    <w:lvl w:ilvl="0">
      <w:numFmt w:val="bullet"/>
      <w:lvlText w:val="▪"/>
      <w:lvlJc w:val="left"/>
      <w:rPr>
        <w:color w:val="3370FF"/>
        <w:sz w:val="11"/>
      </w:rPr>
    </w:lvl>
  </w:abstractNum>
  <w:abstractNum w:abstractNumId="768" w15:restartNumberingAfterBreak="0">
    <w:nsid w:val="429CD0B5"/>
    <w:multiLevelType w:val="singleLevel"/>
    <w:tmpl w:val="429CD0B5"/>
    <w:lvl w:ilvl="0">
      <w:start w:val="13"/>
      <w:numFmt w:val="lowerLetter"/>
      <w:lvlText w:val="%1."/>
      <w:lvlJc w:val="left"/>
      <w:rPr>
        <w:color w:val="3370FF"/>
      </w:rPr>
    </w:lvl>
  </w:abstractNum>
  <w:abstractNum w:abstractNumId="769" w15:restartNumberingAfterBreak="0">
    <w:nsid w:val="42CE943E"/>
    <w:multiLevelType w:val="singleLevel"/>
    <w:tmpl w:val="42CE943E"/>
    <w:lvl w:ilvl="0">
      <w:numFmt w:val="bullet"/>
      <w:lvlText w:val="￮"/>
      <w:lvlJc w:val="left"/>
      <w:rPr>
        <w:color w:val="3370FF"/>
      </w:rPr>
    </w:lvl>
  </w:abstractNum>
  <w:abstractNum w:abstractNumId="770" w15:restartNumberingAfterBreak="0">
    <w:nsid w:val="435059D9"/>
    <w:multiLevelType w:val="singleLevel"/>
    <w:tmpl w:val="435059D9"/>
    <w:lvl w:ilvl="0">
      <w:start w:val="4"/>
      <w:numFmt w:val="decimal"/>
      <w:lvlText w:val="%1."/>
      <w:lvlJc w:val="left"/>
      <w:rPr>
        <w:color w:val="3370FF"/>
      </w:rPr>
    </w:lvl>
  </w:abstractNum>
  <w:abstractNum w:abstractNumId="771" w15:restartNumberingAfterBreak="0">
    <w:nsid w:val="437893CB"/>
    <w:multiLevelType w:val="singleLevel"/>
    <w:tmpl w:val="437893CB"/>
    <w:lvl w:ilvl="0">
      <w:start w:val="3"/>
      <w:numFmt w:val="decimal"/>
      <w:lvlText w:val="%1."/>
      <w:lvlJc w:val="left"/>
      <w:rPr>
        <w:color w:val="3370FF"/>
      </w:rPr>
    </w:lvl>
  </w:abstractNum>
  <w:abstractNum w:abstractNumId="772" w15:restartNumberingAfterBreak="0">
    <w:nsid w:val="43BC03C6"/>
    <w:multiLevelType w:val="singleLevel"/>
    <w:tmpl w:val="43BC03C6"/>
    <w:lvl w:ilvl="0">
      <w:numFmt w:val="bullet"/>
      <w:lvlText w:val="•"/>
      <w:lvlJc w:val="left"/>
      <w:rPr>
        <w:color w:val="3370FF"/>
      </w:rPr>
    </w:lvl>
  </w:abstractNum>
  <w:abstractNum w:abstractNumId="773" w15:restartNumberingAfterBreak="0">
    <w:nsid w:val="43D68054"/>
    <w:multiLevelType w:val="singleLevel"/>
    <w:tmpl w:val="43D68054"/>
    <w:lvl w:ilvl="0">
      <w:numFmt w:val="bullet"/>
      <w:lvlText w:val="▪"/>
      <w:lvlJc w:val="left"/>
      <w:rPr>
        <w:color w:val="3370FF"/>
        <w:sz w:val="11"/>
      </w:rPr>
    </w:lvl>
  </w:abstractNum>
  <w:abstractNum w:abstractNumId="774" w15:restartNumberingAfterBreak="0">
    <w:nsid w:val="43E9314F"/>
    <w:multiLevelType w:val="singleLevel"/>
    <w:tmpl w:val="43E9314F"/>
    <w:lvl w:ilvl="0">
      <w:start w:val="6"/>
      <w:numFmt w:val="decimal"/>
      <w:lvlText w:val="%1."/>
      <w:lvlJc w:val="left"/>
      <w:rPr>
        <w:color w:val="3370FF"/>
      </w:rPr>
    </w:lvl>
  </w:abstractNum>
  <w:abstractNum w:abstractNumId="775" w15:restartNumberingAfterBreak="0">
    <w:nsid w:val="4402E5E7"/>
    <w:multiLevelType w:val="singleLevel"/>
    <w:tmpl w:val="4402E5E7"/>
    <w:lvl w:ilvl="0">
      <w:numFmt w:val="bullet"/>
      <w:lvlText w:val="•"/>
      <w:lvlJc w:val="left"/>
      <w:rPr>
        <w:color w:val="3370FF"/>
      </w:rPr>
    </w:lvl>
  </w:abstractNum>
  <w:abstractNum w:abstractNumId="776" w15:restartNumberingAfterBreak="0">
    <w:nsid w:val="4415A508"/>
    <w:multiLevelType w:val="singleLevel"/>
    <w:tmpl w:val="4415A508"/>
    <w:lvl w:ilvl="0">
      <w:numFmt w:val="bullet"/>
      <w:lvlText w:val="▪"/>
      <w:lvlJc w:val="left"/>
      <w:rPr>
        <w:color w:val="3370FF"/>
        <w:sz w:val="11"/>
      </w:rPr>
    </w:lvl>
  </w:abstractNum>
  <w:abstractNum w:abstractNumId="777" w15:restartNumberingAfterBreak="0">
    <w:nsid w:val="446EAEE1"/>
    <w:multiLevelType w:val="singleLevel"/>
    <w:tmpl w:val="446EAEE1"/>
    <w:lvl w:ilvl="0">
      <w:numFmt w:val="bullet"/>
      <w:lvlText w:val="•"/>
      <w:lvlJc w:val="left"/>
      <w:rPr>
        <w:color w:val="3370FF"/>
      </w:rPr>
    </w:lvl>
  </w:abstractNum>
  <w:abstractNum w:abstractNumId="778" w15:restartNumberingAfterBreak="0">
    <w:nsid w:val="4497E2F8"/>
    <w:multiLevelType w:val="singleLevel"/>
    <w:tmpl w:val="4497E2F8"/>
    <w:lvl w:ilvl="0">
      <w:numFmt w:val="bullet"/>
      <w:lvlText w:val="▪"/>
      <w:lvlJc w:val="left"/>
      <w:rPr>
        <w:color w:val="3370FF"/>
        <w:sz w:val="11"/>
      </w:rPr>
    </w:lvl>
  </w:abstractNum>
  <w:abstractNum w:abstractNumId="779" w15:restartNumberingAfterBreak="0">
    <w:nsid w:val="44B235A0"/>
    <w:multiLevelType w:val="singleLevel"/>
    <w:tmpl w:val="44B235A0"/>
    <w:lvl w:ilvl="0">
      <w:start w:val="5"/>
      <w:numFmt w:val="decimal"/>
      <w:lvlText w:val="%1."/>
      <w:lvlJc w:val="left"/>
      <w:rPr>
        <w:color w:val="3370FF"/>
      </w:rPr>
    </w:lvl>
  </w:abstractNum>
  <w:abstractNum w:abstractNumId="780" w15:restartNumberingAfterBreak="0">
    <w:nsid w:val="44EE22F7"/>
    <w:multiLevelType w:val="singleLevel"/>
    <w:tmpl w:val="44EE22F7"/>
    <w:lvl w:ilvl="0">
      <w:numFmt w:val="bullet"/>
      <w:lvlText w:val="▪"/>
      <w:lvlJc w:val="left"/>
      <w:rPr>
        <w:color w:val="3370FF"/>
        <w:sz w:val="11"/>
      </w:rPr>
    </w:lvl>
  </w:abstractNum>
  <w:abstractNum w:abstractNumId="781" w15:restartNumberingAfterBreak="0">
    <w:nsid w:val="4624B9CF"/>
    <w:multiLevelType w:val="singleLevel"/>
    <w:tmpl w:val="4624B9CF"/>
    <w:lvl w:ilvl="0">
      <w:start w:val="5"/>
      <w:numFmt w:val="decimal"/>
      <w:lvlText w:val="%1."/>
      <w:lvlJc w:val="left"/>
      <w:rPr>
        <w:color w:val="3370FF"/>
      </w:rPr>
    </w:lvl>
  </w:abstractNum>
  <w:abstractNum w:abstractNumId="782" w15:restartNumberingAfterBreak="0">
    <w:nsid w:val="46A08BB8"/>
    <w:multiLevelType w:val="singleLevel"/>
    <w:tmpl w:val="46A08BB8"/>
    <w:lvl w:ilvl="0">
      <w:start w:val="9"/>
      <w:numFmt w:val="lowerLetter"/>
      <w:lvlText w:val="%1."/>
      <w:lvlJc w:val="left"/>
      <w:rPr>
        <w:color w:val="3370FF"/>
      </w:rPr>
    </w:lvl>
  </w:abstractNum>
  <w:abstractNum w:abstractNumId="783" w15:restartNumberingAfterBreak="0">
    <w:nsid w:val="471C2618"/>
    <w:multiLevelType w:val="singleLevel"/>
    <w:tmpl w:val="471C2618"/>
    <w:lvl w:ilvl="0">
      <w:numFmt w:val="bullet"/>
      <w:lvlText w:val="▪"/>
      <w:lvlJc w:val="left"/>
      <w:rPr>
        <w:color w:val="3370FF"/>
        <w:sz w:val="11"/>
      </w:rPr>
    </w:lvl>
  </w:abstractNum>
  <w:abstractNum w:abstractNumId="784" w15:restartNumberingAfterBreak="0">
    <w:nsid w:val="479D07F6"/>
    <w:multiLevelType w:val="singleLevel"/>
    <w:tmpl w:val="479D07F6"/>
    <w:lvl w:ilvl="0">
      <w:numFmt w:val="bullet"/>
      <w:lvlText w:val="▪"/>
      <w:lvlJc w:val="left"/>
      <w:rPr>
        <w:color w:val="3370FF"/>
        <w:sz w:val="11"/>
      </w:rPr>
    </w:lvl>
  </w:abstractNum>
  <w:abstractNum w:abstractNumId="785" w15:restartNumberingAfterBreak="0">
    <w:nsid w:val="4853637A"/>
    <w:multiLevelType w:val="singleLevel"/>
    <w:tmpl w:val="4853637A"/>
    <w:lvl w:ilvl="0">
      <w:numFmt w:val="bullet"/>
      <w:lvlText w:val="▪"/>
      <w:lvlJc w:val="left"/>
      <w:rPr>
        <w:color w:val="3370FF"/>
        <w:sz w:val="11"/>
      </w:rPr>
    </w:lvl>
  </w:abstractNum>
  <w:abstractNum w:abstractNumId="786" w15:restartNumberingAfterBreak="0">
    <w:nsid w:val="485AC48A"/>
    <w:multiLevelType w:val="singleLevel"/>
    <w:tmpl w:val="485AC48A"/>
    <w:lvl w:ilvl="0">
      <w:numFmt w:val="bullet"/>
      <w:lvlText w:val="￮"/>
      <w:lvlJc w:val="left"/>
      <w:rPr>
        <w:color w:val="3370FF"/>
      </w:rPr>
    </w:lvl>
  </w:abstractNum>
  <w:abstractNum w:abstractNumId="787" w15:restartNumberingAfterBreak="0">
    <w:nsid w:val="48BC5D5A"/>
    <w:multiLevelType w:val="singleLevel"/>
    <w:tmpl w:val="48BC5D5A"/>
    <w:lvl w:ilvl="0">
      <w:numFmt w:val="bullet"/>
      <w:lvlText w:val="￮"/>
      <w:lvlJc w:val="left"/>
      <w:rPr>
        <w:color w:val="3370FF"/>
      </w:rPr>
    </w:lvl>
  </w:abstractNum>
  <w:abstractNum w:abstractNumId="788" w15:restartNumberingAfterBreak="0">
    <w:nsid w:val="48CC578B"/>
    <w:multiLevelType w:val="singleLevel"/>
    <w:tmpl w:val="48CC578B"/>
    <w:lvl w:ilvl="0">
      <w:numFmt w:val="bullet"/>
      <w:lvlText w:val="▪"/>
      <w:lvlJc w:val="left"/>
      <w:rPr>
        <w:color w:val="3370FF"/>
        <w:sz w:val="11"/>
      </w:rPr>
    </w:lvl>
  </w:abstractNum>
  <w:abstractNum w:abstractNumId="789" w15:restartNumberingAfterBreak="0">
    <w:nsid w:val="48D169F7"/>
    <w:multiLevelType w:val="singleLevel"/>
    <w:tmpl w:val="48D169F7"/>
    <w:lvl w:ilvl="0">
      <w:numFmt w:val="bullet"/>
      <w:lvlText w:val="￮"/>
      <w:lvlJc w:val="left"/>
      <w:rPr>
        <w:color w:val="3370FF"/>
      </w:rPr>
    </w:lvl>
  </w:abstractNum>
  <w:abstractNum w:abstractNumId="790" w15:restartNumberingAfterBreak="0">
    <w:nsid w:val="492918DE"/>
    <w:multiLevelType w:val="singleLevel"/>
    <w:tmpl w:val="492918DE"/>
    <w:lvl w:ilvl="0">
      <w:start w:val="4"/>
      <w:numFmt w:val="decimal"/>
      <w:lvlText w:val="%1."/>
      <w:lvlJc w:val="left"/>
      <w:rPr>
        <w:color w:val="3370FF"/>
      </w:rPr>
    </w:lvl>
  </w:abstractNum>
  <w:abstractNum w:abstractNumId="791" w15:restartNumberingAfterBreak="0">
    <w:nsid w:val="4953767C"/>
    <w:multiLevelType w:val="singleLevel"/>
    <w:tmpl w:val="4953767C"/>
    <w:lvl w:ilvl="0">
      <w:start w:val="1"/>
      <w:numFmt w:val="decimal"/>
      <w:lvlText w:val="%1."/>
      <w:lvlJc w:val="left"/>
      <w:rPr>
        <w:color w:val="3370FF"/>
      </w:rPr>
    </w:lvl>
  </w:abstractNum>
  <w:abstractNum w:abstractNumId="792" w15:restartNumberingAfterBreak="0">
    <w:nsid w:val="49F13196"/>
    <w:multiLevelType w:val="singleLevel"/>
    <w:tmpl w:val="49F13196"/>
    <w:lvl w:ilvl="0">
      <w:numFmt w:val="bullet"/>
      <w:lvlText w:val="▪"/>
      <w:lvlJc w:val="left"/>
      <w:rPr>
        <w:color w:val="3370FF"/>
        <w:sz w:val="11"/>
      </w:rPr>
    </w:lvl>
  </w:abstractNum>
  <w:abstractNum w:abstractNumId="793" w15:restartNumberingAfterBreak="0">
    <w:nsid w:val="4A1E1A18"/>
    <w:multiLevelType w:val="singleLevel"/>
    <w:tmpl w:val="4A1E1A18"/>
    <w:lvl w:ilvl="0">
      <w:numFmt w:val="bullet"/>
      <w:lvlText w:val="▪"/>
      <w:lvlJc w:val="left"/>
      <w:rPr>
        <w:color w:val="3370FF"/>
        <w:sz w:val="11"/>
      </w:rPr>
    </w:lvl>
  </w:abstractNum>
  <w:abstractNum w:abstractNumId="794" w15:restartNumberingAfterBreak="0">
    <w:nsid w:val="4A3B112B"/>
    <w:multiLevelType w:val="singleLevel"/>
    <w:tmpl w:val="4A3B112B"/>
    <w:lvl w:ilvl="0">
      <w:numFmt w:val="bullet"/>
      <w:lvlText w:val="￮"/>
      <w:lvlJc w:val="left"/>
      <w:rPr>
        <w:color w:val="3370FF"/>
      </w:rPr>
    </w:lvl>
  </w:abstractNum>
  <w:abstractNum w:abstractNumId="795" w15:restartNumberingAfterBreak="0">
    <w:nsid w:val="4A43BC63"/>
    <w:multiLevelType w:val="singleLevel"/>
    <w:tmpl w:val="4A43BC63"/>
    <w:lvl w:ilvl="0">
      <w:numFmt w:val="bullet"/>
      <w:lvlText w:val="￮"/>
      <w:lvlJc w:val="left"/>
      <w:rPr>
        <w:color w:val="3370FF"/>
      </w:rPr>
    </w:lvl>
  </w:abstractNum>
  <w:abstractNum w:abstractNumId="796" w15:restartNumberingAfterBreak="0">
    <w:nsid w:val="4A487046"/>
    <w:multiLevelType w:val="singleLevel"/>
    <w:tmpl w:val="4A487046"/>
    <w:lvl w:ilvl="0">
      <w:numFmt w:val="bullet"/>
      <w:lvlText w:val="▪"/>
      <w:lvlJc w:val="left"/>
      <w:rPr>
        <w:color w:val="3370FF"/>
        <w:sz w:val="11"/>
      </w:rPr>
    </w:lvl>
  </w:abstractNum>
  <w:abstractNum w:abstractNumId="797" w15:restartNumberingAfterBreak="0">
    <w:nsid w:val="4A51D704"/>
    <w:multiLevelType w:val="singleLevel"/>
    <w:tmpl w:val="4A51D704"/>
    <w:lvl w:ilvl="0">
      <w:numFmt w:val="bullet"/>
      <w:lvlText w:val="▪"/>
      <w:lvlJc w:val="left"/>
      <w:rPr>
        <w:color w:val="3370FF"/>
        <w:sz w:val="11"/>
      </w:rPr>
    </w:lvl>
  </w:abstractNum>
  <w:abstractNum w:abstractNumId="798" w15:restartNumberingAfterBreak="0">
    <w:nsid w:val="4A5718B2"/>
    <w:multiLevelType w:val="singleLevel"/>
    <w:tmpl w:val="4A5718B2"/>
    <w:lvl w:ilvl="0">
      <w:numFmt w:val="bullet"/>
      <w:lvlText w:val="▪"/>
      <w:lvlJc w:val="left"/>
      <w:rPr>
        <w:color w:val="3370FF"/>
        <w:sz w:val="11"/>
      </w:rPr>
    </w:lvl>
  </w:abstractNum>
  <w:abstractNum w:abstractNumId="799" w15:restartNumberingAfterBreak="0">
    <w:nsid w:val="4AB3E542"/>
    <w:multiLevelType w:val="singleLevel"/>
    <w:tmpl w:val="4AB3E542"/>
    <w:lvl w:ilvl="0">
      <w:start w:val="5"/>
      <w:numFmt w:val="decimal"/>
      <w:lvlText w:val="%1."/>
      <w:lvlJc w:val="left"/>
      <w:rPr>
        <w:color w:val="3370FF"/>
      </w:rPr>
    </w:lvl>
  </w:abstractNum>
  <w:abstractNum w:abstractNumId="800" w15:restartNumberingAfterBreak="0">
    <w:nsid w:val="4ACAF395"/>
    <w:multiLevelType w:val="singleLevel"/>
    <w:tmpl w:val="4ACAF395"/>
    <w:lvl w:ilvl="0">
      <w:numFmt w:val="bullet"/>
      <w:lvlText w:val="▪"/>
      <w:lvlJc w:val="left"/>
      <w:rPr>
        <w:color w:val="3370FF"/>
        <w:sz w:val="11"/>
      </w:rPr>
    </w:lvl>
  </w:abstractNum>
  <w:abstractNum w:abstractNumId="801" w15:restartNumberingAfterBreak="0">
    <w:nsid w:val="4AD1D84F"/>
    <w:multiLevelType w:val="singleLevel"/>
    <w:tmpl w:val="4AD1D84F"/>
    <w:lvl w:ilvl="0">
      <w:numFmt w:val="bullet"/>
      <w:lvlText w:val="▪"/>
      <w:lvlJc w:val="left"/>
      <w:rPr>
        <w:color w:val="3370FF"/>
        <w:sz w:val="11"/>
      </w:rPr>
    </w:lvl>
  </w:abstractNum>
  <w:abstractNum w:abstractNumId="802" w15:restartNumberingAfterBreak="0">
    <w:nsid w:val="4AD4128D"/>
    <w:multiLevelType w:val="singleLevel"/>
    <w:tmpl w:val="4AD4128D"/>
    <w:lvl w:ilvl="0">
      <w:start w:val="4"/>
      <w:numFmt w:val="lowerLetter"/>
      <w:lvlText w:val="%1."/>
      <w:lvlJc w:val="left"/>
      <w:rPr>
        <w:color w:val="3370FF"/>
      </w:rPr>
    </w:lvl>
  </w:abstractNum>
  <w:abstractNum w:abstractNumId="803" w15:restartNumberingAfterBreak="0">
    <w:nsid w:val="4B74B076"/>
    <w:multiLevelType w:val="singleLevel"/>
    <w:tmpl w:val="4B74B076"/>
    <w:lvl w:ilvl="0">
      <w:numFmt w:val="bullet"/>
      <w:lvlText w:val="￮"/>
      <w:lvlJc w:val="left"/>
      <w:rPr>
        <w:color w:val="3370FF"/>
      </w:rPr>
    </w:lvl>
  </w:abstractNum>
  <w:abstractNum w:abstractNumId="804" w15:restartNumberingAfterBreak="0">
    <w:nsid w:val="4B98F436"/>
    <w:multiLevelType w:val="singleLevel"/>
    <w:tmpl w:val="4B98F436"/>
    <w:lvl w:ilvl="0">
      <w:numFmt w:val="bullet"/>
      <w:lvlText w:val="▪"/>
      <w:lvlJc w:val="left"/>
      <w:rPr>
        <w:color w:val="3370FF"/>
        <w:sz w:val="11"/>
      </w:rPr>
    </w:lvl>
  </w:abstractNum>
  <w:abstractNum w:abstractNumId="805" w15:restartNumberingAfterBreak="0">
    <w:nsid w:val="4BE513CA"/>
    <w:multiLevelType w:val="singleLevel"/>
    <w:tmpl w:val="4BE513CA"/>
    <w:lvl w:ilvl="0">
      <w:start w:val="5"/>
      <w:numFmt w:val="decimal"/>
      <w:lvlText w:val="%1."/>
      <w:lvlJc w:val="left"/>
      <w:rPr>
        <w:color w:val="3370FF"/>
      </w:rPr>
    </w:lvl>
  </w:abstractNum>
  <w:abstractNum w:abstractNumId="806" w15:restartNumberingAfterBreak="0">
    <w:nsid w:val="4C1BAE26"/>
    <w:multiLevelType w:val="singleLevel"/>
    <w:tmpl w:val="4C1BAE26"/>
    <w:lvl w:ilvl="0">
      <w:start w:val="6"/>
      <w:numFmt w:val="lowerLetter"/>
      <w:lvlText w:val="%1."/>
      <w:lvlJc w:val="left"/>
      <w:rPr>
        <w:color w:val="3370FF"/>
      </w:rPr>
    </w:lvl>
  </w:abstractNum>
  <w:abstractNum w:abstractNumId="807" w15:restartNumberingAfterBreak="0">
    <w:nsid w:val="4C3D7A74"/>
    <w:multiLevelType w:val="singleLevel"/>
    <w:tmpl w:val="4C3D7A74"/>
    <w:lvl w:ilvl="0">
      <w:numFmt w:val="bullet"/>
      <w:lvlText w:val="￮"/>
      <w:lvlJc w:val="left"/>
      <w:rPr>
        <w:color w:val="3370FF"/>
      </w:rPr>
    </w:lvl>
  </w:abstractNum>
  <w:abstractNum w:abstractNumId="808" w15:restartNumberingAfterBreak="0">
    <w:nsid w:val="4C7B9017"/>
    <w:multiLevelType w:val="singleLevel"/>
    <w:tmpl w:val="4C7B9017"/>
    <w:lvl w:ilvl="0">
      <w:numFmt w:val="bullet"/>
      <w:lvlText w:val="▪"/>
      <w:lvlJc w:val="left"/>
      <w:rPr>
        <w:color w:val="3370FF"/>
        <w:sz w:val="11"/>
      </w:rPr>
    </w:lvl>
  </w:abstractNum>
  <w:abstractNum w:abstractNumId="809" w15:restartNumberingAfterBreak="0">
    <w:nsid w:val="4CAFA515"/>
    <w:multiLevelType w:val="singleLevel"/>
    <w:tmpl w:val="4CAFA515"/>
    <w:lvl w:ilvl="0">
      <w:numFmt w:val="bullet"/>
      <w:lvlText w:val="•"/>
      <w:lvlJc w:val="left"/>
      <w:rPr>
        <w:color w:val="3370FF"/>
      </w:rPr>
    </w:lvl>
  </w:abstractNum>
  <w:abstractNum w:abstractNumId="810" w15:restartNumberingAfterBreak="0">
    <w:nsid w:val="4CD1E351"/>
    <w:multiLevelType w:val="singleLevel"/>
    <w:tmpl w:val="4CD1E351"/>
    <w:lvl w:ilvl="0">
      <w:numFmt w:val="bullet"/>
      <w:lvlText w:val="▪"/>
      <w:lvlJc w:val="left"/>
      <w:rPr>
        <w:color w:val="3370FF"/>
        <w:sz w:val="11"/>
      </w:rPr>
    </w:lvl>
  </w:abstractNum>
  <w:abstractNum w:abstractNumId="811" w15:restartNumberingAfterBreak="0">
    <w:nsid w:val="4CD4AA2D"/>
    <w:multiLevelType w:val="singleLevel"/>
    <w:tmpl w:val="4CD4AA2D"/>
    <w:lvl w:ilvl="0">
      <w:numFmt w:val="bullet"/>
      <w:lvlText w:val="▪"/>
      <w:lvlJc w:val="left"/>
      <w:rPr>
        <w:color w:val="3370FF"/>
        <w:sz w:val="11"/>
      </w:rPr>
    </w:lvl>
  </w:abstractNum>
  <w:abstractNum w:abstractNumId="812" w15:restartNumberingAfterBreak="0">
    <w:nsid w:val="4CF509F8"/>
    <w:multiLevelType w:val="singleLevel"/>
    <w:tmpl w:val="4CF509F8"/>
    <w:lvl w:ilvl="0">
      <w:start w:val="4"/>
      <w:numFmt w:val="decimal"/>
      <w:lvlText w:val="%1."/>
      <w:lvlJc w:val="left"/>
      <w:rPr>
        <w:color w:val="3370FF"/>
      </w:rPr>
    </w:lvl>
  </w:abstractNum>
  <w:abstractNum w:abstractNumId="813" w15:restartNumberingAfterBreak="0">
    <w:nsid w:val="4D05B285"/>
    <w:multiLevelType w:val="singleLevel"/>
    <w:tmpl w:val="4D05B285"/>
    <w:lvl w:ilvl="0">
      <w:start w:val="2"/>
      <w:numFmt w:val="decimal"/>
      <w:lvlText w:val="%1."/>
      <w:lvlJc w:val="left"/>
      <w:rPr>
        <w:color w:val="3370FF"/>
      </w:rPr>
    </w:lvl>
  </w:abstractNum>
  <w:abstractNum w:abstractNumId="814" w15:restartNumberingAfterBreak="0">
    <w:nsid w:val="4D0992DE"/>
    <w:multiLevelType w:val="singleLevel"/>
    <w:tmpl w:val="4D0992DE"/>
    <w:lvl w:ilvl="0">
      <w:numFmt w:val="bullet"/>
      <w:lvlText w:val="￮"/>
      <w:lvlJc w:val="left"/>
      <w:rPr>
        <w:color w:val="3370FF"/>
      </w:rPr>
    </w:lvl>
  </w:abstractNum>
  <w:abstractNum w:abstractNumId="815" w15:restartNumberingAfterBreak="0">
    <w:nsid w:val="4D297448"/>
    <w:multiLevelType w:val="singleLevel"/>
    <w:tmpl w:val="4D297448"/>
    <w:lvl w:ilvl="0">
      <w:numFmt w:val="bullet"/>
      <w:lvlText w:val="▪"/>
      <w:lvlJc w:val="left"/>
      <w:rPr>
        <w:color w:val="3370FF"/>
        <w:sz w:val="11"/>
      </w:rPr>
    </w:lvl>
  </w:abstractNum>
  <w:abstractNum w:abstractNumId="816" w15:restartNumberingAfterBreak="0">
    <w:nsid w:val="4D4DC07F"/>
    <w:multiLevelType w:val="singleLevel"/>
    <w:tmpl w:val="4D4DC07F"/>
    <w:lvl w:ilvl="0">
      <w:start w:val="2"/>
      <w:numFmt w:val="decimal"/>
      <w:lvlText w:val="%1."/>
      <w:lvlJc w:val="left"/>
      <w:rPr>
        <w:color w:val="3370FF"/>
      </w:rPr>
    </w:lvl>
  </w:abstractNum>
  <w:abstractNum w:abstractNumId="817" w15:restartNumberingAfterBreak="0">
    <w:nsid w:val="4D626FE9"/>
    <w:multiLevelType w:val="singleLevel"/>
    <w:tmpl w:val="4D626FE9"/>
    <w:lvl w:ilvl="0">
      <w:start w:val="5"/>
      <w:numFmt w:val="decimal"/>
      <w:lvlText w:val="%1."/>
      <w:lvlJc w:val="left"/>
      <w:rPr>
        <w:color w:val="3370FF"/>
      </w:rPr>
    </w:lvl>
  </w:abstractNum>
  <w:abstractNum w:abstractNumId="818" w15:restartNumberingAfterBreak="0">
    <w:nsid w:val="4D63189B"/>
    <w:multiLevelType w:val="singleLevel"/>
    <w:tmpl w:val="4D63189B"/>
    <w:lvl w:ilvl="0">
      <w:numFmt w:val="bullet"/>
      <w:lvlText w:val="▪"/>
      <w:lvlJc w:val="left"/>
      <w:rPr>
        <w:color w:val="3370FF"/>
        <w:sz w:val="11"/>
      </w:rPr>
    </w:lvl>
  </w:abstractNum>
  <w:abstractNum w:abstractNumId="819" w15:restartNumberingAfterBreak="0">
    <w:nsid w:val="4D94DA66"/>
    <w:multiLevelType w:val="singleLevel"/>
    <w:tmpl w:val="4D94DA66"/>
    <w:lvl w:ilvl="0">
      <w:numFmt w:val="bullet"/>
      <w:lvlText w:val="￮"/>
      <w:lvlJc w:val="left"/>
      <w:rPr>
        <w:color w:val="3370FF"/>
      </w:rPr>
    </w:lvl>
  </w:abstractNum>
  <w:abstractNum w:abstractNumId="820" w15:restartNumberingAfterBreak="0">
    <w:nsid w:val="4DE59020"/>
    <w:multiLevelType w:val="singleLevel"/>
    <w:tmpl w:val="4DE59020"/>
    <w:lvl w:ilvl="0">
      <w:numFmt w:val="bullet"/>
      <w:lvlText w:val="▪"/>
      <w:lvlJc w:val="left"/>
      <w:rPr>
        <w:color w:val="3370FF"/>
        <w:sz w:val="11"/>
      </w:rPr>
    </w:lvl>
  </w:abstractNum>
  <w:abstractNum w:abstractNumId="821" w15:restartNumberingAfterBreak="0">
    <w:nsid w:val="4E24F342"/>
    <w:multiLevelType w:val="singleLevel"/>
    <w:tmpl w:val="4E24F342"/>
    <w:lvl w:ilvl="0">
      <w:start w:val="5"/>
      <w:numFmt w:val="decimal"/>
      <w:lvlText w:val="%1."/>
      <w:lvlJc w:val="left"/>
      <w:rPr>
        <w:color w:val="3370FF"/>
      </w:rPr>
    </w:lvl>
  </w:abstractNum>
  <w:abstractNum w:abstractNumId="822" w15:restartNumberingAfterBreak="0">
    <w:nsid w:val="4E709187"/>
    <w:multiLevelType w:val="singleLevel"/>
    <w:tmpl w:val="4E709187"/>
    <w:lvl w:ilvl="0">
      <w:numFmt w:val="bullet"/>
      <w:lvlText w:val="▪"/>
      <w:lvlJc w:val="left"/>
      <w:rPr>
        <w:color w:val="3370FF"/>
        <w:sz w:val="11"/>
      </w:rPr>
    </w:lvl>
  </w:abstractNum>
  <w:abstractNum w:abstractNumId="823" w15:restartNumberingAfterBreak="0">
    <w:nsid w:val="4E81FB56"/>
    <w:multiLevelType w:val="singleLevel"/>
    <w:tmpl w:val="4E81FB56"/>
    <w:lvl w:ilvl="0">
      <w:start w:val="1"/>
      <w:numFmt w:val="decimal"/>
      <w:lvlText w:val="%1."/>
      <w:lvlJc w:val="left"/>
      <w:rPr>
        <w:color w:val="3370FF"/>
      </w:rPr>
    </w:lvl>
  </w:abstractNum>
  <w:abstractNum w:abstractNumId="824" w15:restartNumberingAfterBreak="0">
    <w:nsid w:val="4EA76503"/>
    <w:multiLevelType w:val="singleLevel"/>
    <w:tmpl w:val="4EA76503"/>
    <w:lvl w:ilvl="0">
      <w:numFmt w:val="bullet"/>
      <w:lvlText w:val="￮"/>
      <w:lvlJc w:val="left"/>
      <w:rPr>
        <w:color w:val="3370FF"/>
      </w:rPr>
    </w:lvl>
  </w:abstractNum>
  <w:abstractNum w:abstractNumId="825" w15:restartNumberingAfterBreak="0">
    <w:nsid w:val="4F00C6B4"/>
    <w:multiLevelType w:val="singleLevel"/>
    <w:tmpl w:val="4F00C6B4"/>
    <w:lvl w:ilvl="0">
      <w:start w:val="16"/>
      <w:numFmt w:val="lowerLetter"/>
      <w:lvlText w:val="%1."/>
      <w:lvlJc w:val="left"/>
      <w:rPr>
        <w:color w:val="3370FF"/>
      </w:rPr>
    </w:lvl>
  </w:abstractNum>
  <w:abstractNum w:abstractNumId="826" w15:restartNumberingAfterBreak="0">
    <w:nsid w:val="4F3D2668"/>
    <w:multiLevelType w:val="singleLevel"/>
    <w:tmpl w:val="4F3D2668"/>
    <w:lvl w:ilvl="0">
      <w:start w:val="2"/>
      <w:numFmt w:val="lowerLetter"/>
      <w:lvlText w:val="%1."/>
      <w:lvlJc w:val="left"/>
      <w:rPr>
        <w:color w:val="3370FF"/>
      </w:rPr>
    </w:lvl>
  </w:abstractNum>
  <w:abstractNum w:abstractNumId="827" w15:restartNumberingAfterBreak="0">
    <w:nsid w:val="4F704EFF"/>
    <w:multiLevelType w:val="singleLevel"/>
    <w:tmpl w:val="4F704EFF"/>
    <w:lvl w:ilvl="0">
      <w:numFmt w:val="bullet"/>
      <w:lvlText w:val="•"/>
      <w:lvlJc w:val="left"/>
      <w:rPr>
        <w:color w:val="3370FF"/>
      </w:rPr>
    </w:lvl>
  </w:abstractNum>
  <w:abstractNum w:abstractNumId="828" w15:restartNumberingAfterBreak="0">
    <w:nsid w:val="4F84D42E"/>
    <w:multiLevelType w:val="singleLevel"/>
    <w:tmpl w:val="4F84D42E"/>
    <w:lvl w:ilvl="0">
      <w:start w:val="2"/>
      <w:numFmt w:val="lowerRoman"/>
      <w:lvlText w:val="%1."/>
      <w:lvlJc w:val="left"/>
      <w:rPr>
        <w:color w:val="3370FF"/>
      </w:rPr>
    </w:lvl>
  </w:abstractNum>
  <w:abstractNum w:abstractNumId="829" w15:restartNumberingAfterBreak="0">
    <w:nsid w:val="4FA7FC34"/>
    <w:multiLevelType w:val="singleLevel"/>
    <w:tmpl w:val="4FA7FC34"/>
    <w:lvl w:ilvl="0">
      <w:numFmt w:val="bullet"/>
      <w:lvlText w:val="▪"/>
      <w:lvlJc w:val="left"/>
      <w:rPr>
        <w:color w:val="3370FF"/>
        <w:sz w:val="11"/>
      </w:rPr>
    </w:lvl>
  </w:abstractNum>
  <w:abstractNum w:abstractNumId="830" w15:restartNumberingAfterBreak="0">
    <w:nsid w:val="4FB438A5"/>
    <w:multiLevelType w:val="singleLevel"/>
    <w:tmpl w:val="4FB438A5"/>
    <w:lvl w:ilvl="0">
      <w:numFmt w:val="bullet"/>
      <w:lvlText w:val="▪"/>
      <w:lvlJc w:val="left"/>
      <w:rPr>
        <w:color w:val="3370FF"/>
        <w:sz w:val="11"/>
      </w:rPr>
    </w:lvl>
  </w:abstractNum>
  <w:abstractNum w:abstractNumId="831" w15:restartNumberingAfterBreak="0">
    <w:nsid w:val="4FC06537"/>
    <w:multiLevelType w:val="singleLevel"/>
    <w:tmpl w:val="4FC06537"/>
    <w:lvl w:ilvl="0">
      <w:numFmt w:val="bullet"/>
      <w:lvlText w:val="▪"/>
      <w:lvlJc w:val="left"/>
      <w:rPr>
        <w:color w:val="3370FF"/>
        <w:sz w:val="11"/>
      </w:rPr>
    </w:lvl>
  </w:abstractNum>
  <w:abstractNum w:abstractNumId="832" w15:restartNumberingAfterBreak="0">
    <w:nsid w:val="506A3C3E"/>
    <w:multiLevelType w:val="singleLevel"/>
    <w:tmpl w:val="506A3C3E"/>
    <w:lvl w:ilvl="0">
      <w:start w:val="4"/>
      <w:numFmt w:val="decimal"/>
      <w:lvlText w:val="%1."/>
      <w:lvlJc w:val="left"/>
      <w:rPr>
        <w:color w:val="3370FF"/>
      </w:rPr>
    </w:lvl>
  </w:abstractNum>
  <w:abstractNum w:abstractNumId="833" w15:restartNumberingAfterBreak="0">
    <w:nsid w:val="5119A603"/>
    <w:multiLevelType w:val="singleLevel"/>
    <w:tmpl w:val="5119A603"/>
    <w:lvl w:ilvl="0">
      <w:numFmt w:val="bullet"/>
      <w:lvlText w:val="￮"/>
      <w:lvlJc w:val="left"/>
      <w:rPr>
        <w:color w:val="3370FF"/>
      </w:rPr>
    </w:lvl>
  </w:abstractNum>
  <w:abstractNum w:abstractNumId="834" w15:restartNumberingAfterBreak="0">
    <w:nsid w:val="512A6C53"/>
    <w:multiLevelType w:val="singleLevel"/>
    <w:tmpl w:val="512A6C53"/>
    <w:lvl w:ilvl="0">
      <w:start w:val="2"/>
      <w:numFmt w:val="decimal"/>
      <w:lvlText w:val="%1."/>
      <w:lvlJc w:val="left"/>
      <w:rPr>
        <w:color w:val="3370FF"/>
      </w:rPr>
    </w:lvl>
  </w:abstractNum>
  <w:abstractNum w:abstractNumId="835" w15:restartNumberingAfterBreak="0">
    <w:nsid w:val="5190733E"/>
    <w:multiLevelType w:val="singleLevel"/>
    <w:tmpl w:val="5190733E"/>
    <w:lvl w:ilvl="0">
      <w:start w:val="3"/>
      <w:numFmt w:val="decimal"/>
      <w:lvlText w:val="%1."/>
      <w:lvlJc w:val="left"/>
      <w:rPr>
        <w:color w:val="3370FF"/>
      </w:rPr>
    </w:lvl>
  </w:abstractNum>
  <w:abstractNum w:abstractNumId="836" w15:restartNumberingAfterBreak="0">
    <w:nsid w:val="51C4BC33"/>
    <w:multiLevelType w:val="singleLevel"/>
    <w:tmpl w:val="51C4BC33"/>
    <w:lvl w:ilvl="0">
      <w:numFmt w:val="bullet"/>
      <w:lvlText w:val="▪"/>
      <w:lvlJc w:val="left"/>
      <w:rPr>
        <w:color w:val="3370FF"/>
        <w:sz w:val="11"/>
      </w:rPr>
    </w:lvl>
  </w:abstractNum>
  <w:abstractNum w:abstractNumId="837" w15:restartNumberingAfterBreak="0">
    <w:nsid w:val="51CEA2F3"/>
    <w:multiLevelType w:val="singleLevel"/>
    <w:tmpl w:val="51CEA2F3"/>
    <w:lvl w:ilvl="0">
      <w:numFmt w:val="bullet"/>
      <w:lvlText w:val="•"/>
      <w:lvlJc w:val="left"/>
      <w:rPr>
        <w:color w:val="3370FF"/>
      </w:rPr>
    </w:lvl>
  </w:abstractNum>
  <w:abstractNum w:abstractNumId="838" w15:restartNumberingAfterBreak="0">
    <w:nsid w:val="51F49DDE"/>
    <w:multiLevelType w:val="singleLevel"/>
    <w:tmpl w:val="51F49DDE"/>
    <w:lvl w:ilvl="0">
      <w:start w:val="4"/>
      <w:numFmt w:val="decimal"/>
      <w:lvlText w:val="%1."/>
      <w:lvlJc w:val="left"/>
      <w:rPr>
        <w:color w:val="3370FF"/>
      </w:rPr>
    </w:lvl>
  </w:abstractNum>
  <w:abstractNum w:abstractNumId="839" w15:restartNumberingAfterBreak="0">
    <w:nsid w:val="52189D80"/>
    <w:multiLevelType w:val="singleLevel"/>
    <w:tmpl w:val="52189D80"/>
    <w:lvl w:ilvl="0">
      <w:numFmt w:val="bullet"/>
      <w:lvlText w:val="▪"/>
      <w:lvlJc w:val="left"/>
      <w:rPr>
        <w:color w:val="3370FF"/>
        <w:sz w:val="11"/>
      </w:rPr>
    </w:lvl>
  </w:abstractNum>
  <w:abstractNum w:abstractNumId="840" w15:restartNumberingAfterBreak="0">
    <w:nsid w:val="525CCC1F"/>
    <w:multiLevelType w:val="singleLevel"/>
    <w:tmpl w:val="525CCC1F"/>
    <w:lvl w:ilvl="0">
      <w:start w:val="5"/>
      <w:numFmt w:val="decimal"/>
      <w:lvlText w:val="%1."/>
      <w:lvlJc w:val="left"/>
      <w:rPr>
        <w:color w:val="3370FF"/>
      </w:rPr>
    </w:lvl>
  </w:abstractNum>
  <w:abstractNum w:abstractNumId="841" w15:restartNumberingAfterBreak="0">
    <w:nsid w:val="527875AF"/>
    <w:multiLevelType w:val="singleLevel"/>
    <w:tmpl w:val="527875AF"/>
    <w:lvl w:ilvl="0">
      <w:start w:val="1"/>
      <w:numFmt w:val="decimal"/>
      <w:lvlText w:val="%1."/>
      <w:lvlJc w:val="left"/>
      <w:rPr>
        <w:color w:val="3370FF"/>
      </w:rPr>
    </w:lvl>
  </w:abstractNum>
  <w:abstractNum w:abstractNumId="842" w15:restartNumberingAfterBreak="0">
    <w:nsid w:val="52CF016B"/>
    <w:multiLevelType w:val="singleLevel"/>
    <w:tmpl w:val="52CF016B"/>
    <w:lvl w:ilvl="0">
      <w:start w:val="4"/>
      <w:numFmt w:val="decimal"/>
      <w:lvlText w:val="%1."/>
      <w:lvlJc w:val="left"/>
      <w:rPr>
        <w:color w:val="3370FF"/>
      </w:rPr>
    </w:lvl>
  </w:abstractNum>
  <w:abstractNum w:abstractNumId="843" w15:restartNumberingAfterBreak="0">
    <w:nsid w:val="531619AC"/>
    <w:multiLevelType w:val="singleLevel"/>
    <w:tmpl w:val="531619AC"/>
    <w:lvl w:ilvl="0">
      <w:numFmt w:val="bullet"/>
      <w:lvlText w:val="￮"/>
      <w:lvlJc w:val="left"/>
      <w:rPr>
        <w:color w:val="3370FF"/>
      </w:rPr>
    </w:lvl>
  </w:abstractNum>
  <w:abstractNum w:abstractNumId="844" w15:restartNumberingAfterBreak="0">
    <w:nsid w:val="532FCC4A"/>
    <w:multiLevelType w:val="singleLevel"/>
    <w:tmpl w:val="532FCC4A"/>
    <w:lvl w:ilvl="0">
      <w:numFmt w:val="bullet"/>
      <w:lvlText w:val="▪"/>
      <w:lvlJc w:val="left"/>
      <w:rPr>
        <w:color w:val="3370FF"/>
        <w:sz w:val="11"/>
      </w:rPr>
    </w:lvl>
  </w:abstractNum>
  <w:abstractNum w:abstractNumId="845" w15:restartNumberingAfterBreak="0">
    <w:nsid w:val="53931333"/>
    <w:multiLevelType w:val="singleLevel"/>
    <w:tmpl w:val="53931333"/>
    <w:lvl w:ilvl="0">
      <w:numFmt w:val="bullet"/>
      <w:lvlText w:val="▪"/>
      <w:lvlJc w:val="left"/>
      <w:rPr>
        <w:color w:val="3370FF"/>
        <w:sz w:val="11"/>
      </w:rPr>
    </w:lvl>
  </w:abstractNum>
  <w:abstractNum w:abstractNumId="846" w15:restartNumberingAfterBreak="0">
    <w:nsid w:val="53980849"/>
    <w:multiLevelType w:val="singleLevel"/>
    <w:tmpl w:val="53980849"/>
    <w:lvl w:ilvl="0">
      <w:start w:val="4"/>
      <w:numFmt w:val="decimal"/>
      <w:lvlText w:val="%1."/>
      <w:lvlJc w:val="left"/>
      <w:rPr>
        <w:color w:val="3370FF"/>
      </w:rPr>
    </w:lvl>
  </w:abstractNum>
  <w:abstractNum w:abstractNumId="847" w15:restartNumberingAfterBreak="0">
    <w:nsid w:val="53E2DC2C"/>
    <w:multiLevelType w:val="singleLevel"/>
    <w:tmpl w:val="53E2DC2C"/>
    <w:lvl w:ilvl="0">
      <w:start w:val="3"/>
      <w:numFmt w:val="lowerLetter"/>
      <w:lvlText w:val="%1."/>
      <w:lvlJc w:val="left"/>
      <w:rPr>
        <w:color w:val="3370FF"/>
      </w:rPr>
    </w:lvl>
  </w:abstractNum>
  <w:abstractNum w:abstractNumId="848" w15:restartNumberingAfterBreak="0">
    <w:nsid w:val="54134035"/>
    <w:multiLevelType w:val="singleLevel"/>
    <w:tmpl w:val="54134035"/>
    <w:lvl w:ilvl="0">
      <w:start w:val="2"/>
      <w:numFmt w:val="decimal"/>
      <w:lvlText w:val="%1."/>
      <w:lvlJc w:val="left"/>
      <w:rPr>
        <w:color w:val="3370FF"/>
      </w:rPr>
    </w:lvl>
  </w:abstractNum>
  <w:abstractNum w:abstractNumId="849" w15:restartNumberingAfterBreak="0">
    <w:nsid w:val="54701CA1"/>
    <w:multiLevelType w:val="singleLevel"/>
    <w:tmpl w:val="54701CA1"/>
    <w:lvl w:ilvl="0">
      <w:numFmt w:val="bullet"/>
      <w:lvlText w:val="▪"/>
      <w:lvlJc w:val="left"/>
      <w:rPr>
        <w:color w:val="3370FF"/>
        <w:sz w:val="11"/>
      </w:rPr>
    </w:lvl>
  </w:abstractNum>
  <w:abstractNum w:abstractNumId="850" w15:restartNumberingAfterBreak="0">
    <w:nsid w:val="5486DFBA"/>
    <w:multiLevelType w:val="singleLevel"/>
    <w:tmpl w:val="5486DFBA"/>
    <w:lvl w:ilvl="0">
      <w:numFmt w:val="bullet"/>
      <w:lvlText w:val="￮"/>
      <w:lvlJc w:val="left"/>
      <w:rPr>
        <w:color w:val="3370FF"/>
      </w:rPr>
    </w:lvl>
  </w:abstractNum>
  <w:abstractNum w:abstractNumId="851" w15:restartNumberingAfterBreak="0">
    <w:nsid w:val="55078575"/>
    <w:multiLevelType w:val="singleLevel"/>
    <w:tmpl w:val="55078575"/>
    <w:lvl w:ilvl="0">
      <w:numFmt w:val="bullet"/>
      <w:lvlText w:val="￮"/>
      <w:lvlJc w:val="left"/>
      <w:rPr>
        <w:color w:val="3370FF"/>
      </w:rPr>
    </w:lvl>
  </w:abstractNum>
  <w:abstractNum w:abstractNumId="852" w15:restartNumberingAfterBreak="0">
    <w:nsid w:val="553D3464"/>
    <w:multiLevelType w:val="singleLevel"/>
    <w:tmpl w:val="553D3464"/>
    <w:lvl w:ilvl="0">
      <w:numFmt w:val="bullet"/>
      <w:lvlText w:val="▪"/>
      <w:lvlJc w:val="left"/>
      <w:rPr>
        <w:color w:val="3370FF"/>
        <w:sz w:val="11"/>
      </w:rPr>
    </w:lvl>
  </w:abstractNum>
  <w:abstractNum w:abstractNumId="853" w15:restartNumberingAfterBreak="0">
    <w:nsid w:val="556FF646"/>
    <w:multiLevelType w:val="singleLevel"/>
    <w:tmpl w:val="556FF646"/>
    <w:lvl w:ilvl="0">
      <w:numFmt w:val="bullet"/>
      <w:lvlText w:val="￮"/>
      <w:lvlJc w:val="left"/>
      <w:rPr>
        <w:color w:val="3370FF"/>
      </w:rPr>
    </w:lvl>
  </w:abstractNum>
  <w:abstractNum w:abstractNumId="854" w15:restartNumberingAfterBreak="0">
    <w:nsid w:val="55852A7F"/>
    <w:multiLevelType w:val="singleLevel"/>
    <w:tmpl w:val="55852A7F"/>
    <w:lvl w:ilvl="0">
      <w:start w:val="1"/>
      <w:numFmt w:val="lowerLetter"/>
      <w:lvlText w:val="%1."/>
      <w:lvlJc w:val="left"/>
      <w:rPr>
        <w:color w:val="3370FF"/>
      </w:rPr>
    </w:lvl>
  </w:abstractNum>
  <w:abstractNum w:abstractNumId="855" w15:restartNumberingAfterBreak="0">
    <w:nsid w:val="5626B241"/>
    <w:multiLevelType w:val="singleLevel"/>
    <w:tmpl w:val="5626B241"/>
    <w:lvl w:ilvl="0">
      <w:numFmt w:val="bullet"/>
      <w:lvlText w:val="▪"/>
      <w:lvlJc w:val="left"/>
      <w:rPr>
        <w:color w:val="3370FF"/>
        <w:sz w:val="11"/>
      </w:rPr>
    </w:lvl>
  </w:abstractNum>
  <w:abstractNum w:abstractNumId="856" w15:restartNumberingAfterBreak="0">
    <w:nsid w:val="568750A4"/>
    <w:multiLevelType w:val="singleLevel"/>
    <w:tmpl w:val="568750A4"/>
    <w:lvl w:ilvl="0">
      <w:numFmt w:val="bullet"/>
      <w:lvlText w:val="▪"/>
      <w:lvlJc w:val="left"/>
      <w:rPr>
        <w:color w:val="3370FF"/>
        <w:sz w:val="11"/>
      </w:rPr>
    </w:lvl>
  </w:abstractNum>
  <w:abstractNum w:abstractNumId="857" w15:restartNumberingAfterBreak="0">
    <w:nsid w:val="574742BB"/>
    <w:multiLevelType w:val="singleLevel"/>
    <w:tmpl w:val="574742BB"/>
    <w:lvl w:ilvl="0">
      <w:numFmt w:val="bullet"/>
      <w:lvlText w:val="￮"/>
      <w:lvlJc w:val="left"/>
      <w:rPr>
        <w:color w:val="3370FF"/>
      </w:rPr>
    </w:lvl>
  </w:abstractNum>
  <w:abstractNum w:abstractNumId="858" w15:restartNumberingAfterBreak="0">
    <w:nsid w:val="577016B9"/>
    <w:multiLevelType w:val="singleLevel"/>
    <w:tmpl w:val="577016B9"/>
    <w:lvl w:ilvl="0">
      <w:numFmt w:val="bullet"/>
      <w:lvlText w:val="▪"/>
      <w:lvlJc w:val="left"/>
      <w:rPr>
        <w:color w:val="3370FF"/>
        <w:sz w:val="11"/>
      </w:rPr>
    </w:lvl>
  </w:abstractNum>
  <w:abstractNum w:abstractNumId="859" w15:restartNumberingAfterBreak="0">
    <w:nsid w:val="57D7D3A6"/>
    <w:multiLevelType w:val="singleLevel"/>
    <w:tmpl w:val="57D7D3A6"/>
    <w:lvl w:ilvl="0">
      <w:start w:val="2"/>
      <w:numFmt w:val="lowerRoman"/>
      <w:lvlText w:val="%1."/>
      <w:lvlJc w:val="left"/>
      <w:rPr>
        <w:color w:val="3370FF"/>
      </w:rPr>
    </w:lvl>
  </w:abstractNum>
  <w:abstractNum w:abstractNumId="860" w15:restartNumberingAfterBreak="0">
    <w:nsid w:val="57DED440"/>
    <w:multiLevelType w:val="singleLevel"/>
    <w:tmpl w:val="57DED440"/>
    <w:lvl w:ilvl="0">
      <w:numFmt w:val="bullet"/>
      <w:lvlText w:val="•"/>
      <w:lvlJc w:val="left"/>
      <w:rPr>
        <w:color w:val="3370FF"/>
      </w:rPr>
    </w:lvl>
  </w:abstractNum>
  <w:abstractNum w:abstractNumId="861" w15:restartNumberingAfterBreak="0">
    <w:nsid w:val="5806B795"/>
    <w:multiLevelType w:val="singleLevel"/>
    <w:tmpl w:val="5806B795"/>
    <w:lvl w:ilvl="0">
      <w:start w:val="1"/>
      <w:numFmt w:val="decimal"/>
      <w:lvlText w:val="%1."/>
      <w:lvlJc w:val="left"/>
      <w:rPr>
        <w:color w:val="3370FF"/>
      </w:rPr>
    </w:lvl>
  </w:abstractNum>
  <w:abstractNum w:abstractNumId="862" w15:restartNumberingAfterBreak="0">
    <w:nsid w:val="58765686"/>
    <w:multiLevelType w:val="singleLevel"/>
    <w:tmpl w:val="58765686"/>
    <w:lvl w:ilvl="0">
      <w:start w:val="3"/>
      <w:numFmt w:val="decimal"/>
      <w:lvlText w:val="%1."/>
      <w:lvlJc w:val="left"/>
      <w:rPr>
        <w:color w:val="3370FF"/>
      </w:rPr>
    </w:lvl>
  </w:abstractNum>
  <w:abstractNum w:abstractNumId="863" w15:restartNumberingAfterBreak="0">
    <w:nsid w:val="588B654D"/>
    <w:multiLevelType w:val="singleLevel"/>
    <w:tmpl w:val="588B654D"/>
    <w:lvl w:ilvl="0">
      <w:numFmt w:val="bullet"/>
      <w:lvlText w:val="▪"/>
      <w:lvlJc w:val="left"/>
      <w:rPr>
        <w:color w:val="3370FF"/>
        <w:sz w:val="11"/>
      </w:rPr>
    </w:lvl>
  </w:abstractNum>
  <w:abstractNum w:abstractNumId="864" w15:restartNumberingAfterBreak="0">
    <w:nsid w:val="58D3E832"/>
    <w:multiLevelType w:val="singleLevel"/>
    <w:tmpl w:val="58D3E832"/>
    <w:lvl w:ilvl="0">
      <w:numFmt w:val="bullet"/>
      <w:lvlText w:val="￮"/>
      <w:lvlJc w:val="left"/>
      <w:rPr>
        <w:color w:val="3370FF"/>
      </w:rPr>
    </w:lvl>
  </w:abstractNum>
  <w:abstractNum w:abstractNumId="865" w15:restartNumberingAfterBreak="0">
    <w:nsid w:val="58ED9A51"/>
    <w:multiLevelType w:val="singleLevel"/>
    <w:tmpl w:val="58ED9A51"/>
    <w:lvl w:ilvl="0">
      <w:start w:val="6"/>
      <w:numFmt w:val="decimal"/>
      <w:lvlText w:val="%1."/>
      <w:lvlJc w:val="left"/>
      <w:rPr>
        <w:color w:val="3370FF"/>
      </w:rPr>
    </w:lvl>
  </w:abstractNum>
  <w:abstractNum w:abstractNumId="866" w15:restartNumberingAfterBreak="0">
    <w:nsid w:val="59030502"/>
    <w:multiLevelType w:val="singleLevel"/>
    <w:tmpl w:val="59030502"/>
    <w:lvl w:ilvl="0">
      <w:start w:val="2"/>
      <w:numFmt w:val="decimal"/>
      <w:lvlText w:val="%1."/>
      <w:lvlJc w:val="left"/>
      <w:rPr>
        <w:color w:val="3370FF"/>
      </w:rPr>
    </w:lvl>
  </w:abstractNum>
  <w:abstractNum w:abstractNumId="867" w15:restartNumberingAfterBreak="0">
    <w:nsid w:val="596E00A2"/>
    <w:multiLevelType w:val="singleLevel"/>
    <w:tmpl w:val="596E00A2"/>
    <w:lvl w:ilvl="0">
      <w:start w:val="3"/>
      <w:numFmt w:val="decimal"/>
      <w:lvlText w:val="%1."/>
      <w:lvlJc w:val="left"/>
      <w:rPr>
        <w:color w:val="3370FF"/>
      </w:rPr>
    </w:lvl>
  </w:abstractNum>
  <w:abstractNum w:abstractNumId="868" w15:restartNumberingAfterBreak="0">
    <w:nsid w:val="598DAF6D"/>
    <w:multiLevelType w:val="singleLevel"/>
    <w:tmpl w:val="598DAF6D"/>
    <w:lvl w:ilvl="0">
      <w:numFmt w:val="bullet"/>
      <w:lvlText w:val="▪"/>
      <w:lvlJc w:val="left"/>
      <w:rPr>
        <w:color w:val="3370FF"/>
        <w:sz w:val="11"/>
      </w:rPr>
    </w:lvl>
  </w:abstractNum>
  <w:abstractNum w:abstractNumId="869" w15:restartNumberingAfterBreak="0">
    <w:nsid w:val="59ADCABA"/>
    <w:multiLevelType w:val="singleLevel"/>
    <w:tmpl w:val="59ADCABA"/>
    <w:lvl w:ilvl="0">
      <w:start w:val="3"/>
      <w:numFmt w:val="decimal"/>
      <w:lvlText w:val="%1."/>
      <w:lvlJc w:val="left"/>
      <w:rPr>
        <w:color w:val="3370FF"/>
      </w:rPr>
    </w:lvl>
  </w:abstractNum>
  <w:abstractNum w:abstractNumId="870" w15:restartNumberingAfterBreak="0">
    <w:nsid w:val="59EEFD2A"/>
    <w:multiLevelType w:val="singleLevel"/>
    <w:tmpl w:val="59EEFD2A"/>
    <w:lvl w:ilvl="0">
      <w:numFmt w:val="bullet"/>
      <w:lvlText w:val="▪"/>
      <w:lvlJc w:val="left"/>
      <w:rPr>
        <w:color w:val="3370FF"/>
        <w:sz w:val="11"/>
      </w:rPr>
    </w:lvl>
  </w:abstractNum>
  <w:abstractNum w:abstractNumId="871" w15:restartNumberingAfterBreak="0">
    <w:nsid w:val="59F4E2ED"/>
    <w:multiLevelType w:val="singleLevel"/>
    <w:tmpl w:val="59F4E2ED"/>
    <w:lvl w:ilvl="0">
      <w:numFmt w:val="bullet"/>
      <w:lvlText w:val="￮"/>
      <w:lvlJc w:val="left"/>
      <w:rPr>
        <w:color w:val="3370FF"/>
      </w:rPr>
    </w:lvl>
  </w:abstractNum>
  <w:abstractNum w:abstractNumId="872" w15:restartNumberingAfterBreak="0">
    <w:nsid w:val="5A241D34"/>
    <w:multiLevelType w:val="singleLevel"/>
    <w:tmpl w:val="5A241D34"/>
    <w:lvl w:ilvl="0">
      <w:start w:val="1"/>
      <w:numFmt w:val="lowerLetter"/>
      <w:lvlText w:val="%1."/>
      <w:lvlJc w:val="left"/>
      <w:rPr>
        <w:color w:val="3370FF"/>
      </w:rPr>
    </w:lvl>
  </w:abstractNum>
  <w:abstractNum w:abstractNumId="873" w15:restartNumberingAfterBreak="0">
    <w:nsid w:val="5A8377A7"/>
    <w:multiLevelType w:val="singleLevel"/>
    <w:tmpl w:val="5A8377A7"/>
    <w:lvl w:ilvl="0">
      <w:start w:val="17"/>
      <w:numFmt w:val="lowerLetter"/>
      <w:lvlText w:val="%1."/>
      <w:lvlJc w:val="left"/>
      <w:rPr>
        <w:color w:val="3370FF"/>
      </w:rPr>
    </w:lvl>
  </w:abstractNum>
  <w:abstractNum w:abstractNumId="874" w15:restartNumberingAfterBreak="0">
    <w:nsid w:val="5A9EB8F4"/>
    <w:multiLevelType w:val="singleLevel"/>
    <w:tmpl w:val="5A9EB8F4"/>
    <w:lvl w:ilvl="0">
      <w:numFmt w:val="bullet"/>
      <w:lvlText w:val="￮"/>
      <w:lvlJc w:val="left"/>
      <w:rPr>
        <w:color w:val="3370FF"/>
      </w:rPr>
    </w:lvl>
  </w:abstractNum>
  <w:abstractNum w:abstractNumId="875" w15:restartNumberingAfterBreak="0">
    <w:nsid w:val="5AF675B9"/>
    <w:multiLevelType w:val="singleLevel"/>
    <w:tmpl w:val="5AF675B9"/>
    <w:lvl w:ilvl="0">
      <w:numFmt w:val="bullet"/>
      <w:lvlText w:val="▪"/>
      <w:lvlJc w:val="left"/>
      <w:rPr>
        <w:color w:val="3370FF"/>
        <w:sz w:val="11"/>
      </w:rPr>
    </w:lvl>
  </w:abstractNum>
  <w:abstractNum w:abstractNumId="876" w15:restartNumberingAfterBreak="0">
    <w:nsid w:val="5AFEAE37"/>
    <w:multiLevelType w:val="singleLevel"/>
    <w:tmpl w:val="5AFEAE37"/>
    <w:lvl w:ilvl="0">
      <w:start w:val="4"/>
      <w:numFmt w:val="decimal"/>
      <w:lvlText w:val="%1."/>
      <w:lvlJc w:val="left"/>
      <w:rPr>
        <w:color w:val="3370FF"/>
      </w:rPr>
    </w:lvl>
  </w:abstractNum>
  <w:abstractNum w:abstractNumId="877" w15:restartNumberingAfterBreak="0">
    <w:nsid w:val="5B1CE604"/>
    <w:multiLevelType w:val="singleLevel"/>
    <w:tmpl w:val="5B1CE604"/>
    <w:lvl w:ilvl="0">
      <w:numFmt w:val="bullet"/>
      <w:lvlText w:val="▪"/>
      <w:lvlJc w:val="left"/>
      <w:rPr>
        <w:color w:val="3370FF"/>
        <w:sz w:val="11"/>
      </w:rPr>
    </w:lvl>
  </w:abstractNum>
  <w:abstractNum w:abstractNumId="878" w15:restartNumberingAfterBreak="0">
    <w:nsid w:val="5B316E3C"/>
    <w:multiLevelType w:val="singleLevel"/>
    <w:tmpl w:val="5B316E3C"/>
    <w:lvl w:ilvl="0">
      <w:numFmt w:val="bullet"/>
      <w:lvlText w:val="▪"/>
      <w:lvlJc w:val="left"/>
      <w:rPr>
        <w:color w:val="3370FF"/>
        <w:sz w:val="11"/>
      </w:rPr>
    </w:lvl>
  </w:abstractNum>
  <w:abstractNum w:abstractNumId="879" w15:restartNumberingAfterBreak="0">
    <w:nsid w:val="5C2CFD80"/>
    <w:multiLevelType w:val="singleLevel"/>
    <w:tmpl w:val="5C2CFD80"/>
    <w:lvl w:ilvl="0">
      <w:numFmt w:val="bullet"/>
      <w:lvlText w:val="▪"/>
      <w:lvlJc w:val="left"/>
      <w:rPr>
        <w:color w:val="3370FF"/>
        <w:sz w:val="11"/>
      </w:rPr>
    </w:lvl>
  </w:abstractNum>
  <w:abstractNum w:abstractNumId="880" w15:restartNumberingAfterBreak="0">
    <w:nsid w:val="5C3F7FDD"/>
    <w:multiLevelType w:val="singleLevel"/>
    <w:tmpl w:val="5C3F7FDD"/>
    <w:lvl w:ilvl="0">
      <w:start w:val="1"/>
      <w:numFmt w:val="decimal"/>
      <w:lvlText w:val="%1."/>
      <w:lvlJc w:val="left"/>
      <w:rPr>
        <w:color w:val="3370FF"/>
      </w:rPr>
    </w:lvl>
  </w:abstractNum>
  <w:abstractNum w:abstractNumId="881" w15:restartNumberingAfterBreak="0">
    <w:nsid w:val="5C6AC283"/>
    <w:multiLevelType w:val="singleLevel"/>
    <w:tmpl w:val="5C6AC283"/>
    <w:lvl w:ilvl="0">
      <w:numFmt w:val="bullet"/>
      <w:lvlText w:val="▪"/>
      <w:lvlJc w:val="left"/>
      <w:rPr>
        <w:color w:val="3370FF"/>
        <w:sz w:val="11"/>
      </w:rPr>
    </w:lvl>
  </w:abstractNum>
  <w:abstractNum w:abstractNumId="882" w15:restartNumberingAfterBreak="0">
    <w:nsid w:val="5CFE3973"/>
    <w:multiLevelType w:val="singleLevel"/>
    <w:tmpl w:val="5CFE3973"/>
    <w:lvl w:ilvl="0">
      <w:numFmt w:val="bullet"/>
      <w:lvlText w:val="•"/>
      <w:lvlJc w:val="left"/>
      <w:rPr>
        <w:color w:val="3370FF"/>
      </w:rPr>
    </w:lvl>
  </w:abstractNum>
  <w:abstractNum w:abstractNumId="883" w15:restartNumberingAfterBreak="0">
    <w:nsid w:val="5D961DA7"/>
    <w:multiLevelType w:val="singleLevel"/>
    <w:tmpl w:val="5D961DA7"/>
    <w:lvl w:ilvl="0">
      <w:numFmt w:val="bullet"/>
      <w:lvlText w:val="▪"/>
      <w:lvlJc w:val="left"/>
      <w:rPr>
        <w:color w:val="3370FF"/>
        <w:sz w:val="11"/>
      </w:rPr>
    </w:lvl>
  </w:abstractNum>
  <w:abstractNum w:abstractNumId="884" w15:restartNumberingAfterBreak="0">
    <w:nsid w:val="5E29AB5A"/>
    <w:multiLevelType w:val="singleLevel"/>
    <w:tmpl w:val="5E29AB5A"/>
    <w:lvl w:ilvl="0">
      <w:numFmt w:val="bullet"/>
      <w:lvlText w:val="￮"/>
      <w:lvlJc w:val="left"/>
      <w:rPr>
        <w:color w:val="3370FF"/>
      </w:rPr>
    </w:lvl>
  </w:abstractNum>
  <w:abstractNum w:abstractNumId="885" w15:restartNumberingAfterBreak="0">
    <w:nsid w:val="5E549096"/>
    <w:multiLevelType w:val="singleLevel"/>
    <w:tmpl w:val="5E549096"/>
    <w:lvl w:ilvl="0">
      <w:numFmt w:val="bullet"/>
      <w:lvlText w:val="￮"/>
      <w:lvlJc w:val="left"/>
      <w:rPr>
        <w:color w:val="3370FF"/>
      </w:rPr>
    </w:lvl>
  </w:abstractNum>
  <w:abstractNum w:abstractNumId="886" w15:restartNumberingAfterBreak="0">
    <w:nsid w:val="5E54D66B"/>
    <w:multiLevelType w:val="singleLevel"/>
    <w:tmpl w:val="5E54D66B"/>
    <w:lvl w:ilvl="0">
      <w:numFmt w:val="bullet"/>
      <w:lvlText w:val="▪"/>
      <w:lvlJc w:val="left"/>
      <w:rPr>
        <w:color w:val="3370FF"/>
        <w:sz w:val="11"/>
      </w:rPr>
    </w:lvl>
  </w:abstractNum>
  <w:abstractNum w:abstractNumId="887" w15:restartNumberingAfterBreak="0">
    <w:nsid w:val="5E588D89"/>
    <w:multiLevelType w:val="singleLevel"/>
    <w:tmpl w:val="5E588D89"/>
    <w:lvl w:ilvl="0">
      <w:numFmt w:val="bullet"/>
      <w:lvlText w:val="￮"/>
      <w:lvlJc w:val="left"/>
      <w:rPr>
        <w:color w:val="3370FF"/>
      </w:rPr>
    </w:lvl>
  </w:abstractNum>
  <w:abstractNum w:abstractNumId="888" w15:restartNumberingAfterBreak="0">
    <w:nsid w:val="5E93CED7"/>
    <w:multiLevelType w:val="singleLevel"/>
    <w:tmpl w:val="5E93CED7"/>
    <w:lvl w:ilvl="0">
      <w:numFmt w:val="bullet"/>
      <w:lvlText w:val="￮"/>
      <w:lvlJc w:val="left"/>
      <w:rPr>
        <w:color w:val="3370FF"/>
      </w:rPr>
    </w:lvl>
  </w:abstractNum>
  <w:abstractNum w:abstractNumId="889" w15:restartNumberingAfterBreak="0">
    <w:nsid w:val="5EAC0334"/>
    <w:multiLevelType w:val="singleLevel"/>
    <w:tmpl w:val="5EAC0334"/>
    <w:lvl w:ilvl="0">
      <w:start w:val="5"/>
      <w:numFmt w:val="decimal"/>
      <w:lvlText w:val="%1."/>
      <w:lvlJc w:val="left"/>
      <w:rPr>
        <w:color w:val="3370FF"/>
      </w:rPr>
    </w:lvl>
  </w:abstractNum>
  <w:abstractNum w:abstractNumId="890" w15:restartNumberingAfterBreak="0">
    <w:nsid w:val="5EFA165B"/>
    <w:multiLevelType w:val="singleLevel"/>
    <w:tmpl w:val="5EFA165B"/>
    <w:lvl w:ilvl="0">
      <w:start w:val="4"/>
      <w:numFmt w:val="lowerRoman"/>
      <w:lvlText w:val="%1."/>
      <w:lvlJc w:val="left"/>
      <w:rPr>
        <w:color w:val="3370FF"/>
      </w:rPr>
    </w:lvl>
  </w:abstractNum>
  <w:abstractNum w:abstractNumId="891" w15:restartNumberingAfterBreak="0">
    <w:nsid w:val="5EFCBBDA"/>
    <w:multiLevelType w:val="singleLevel"/>
    <w:tmpl w:val="5EFCBBDA"/>
    <w:lvl w:ilvl="0">
      <w:numFmt w:val="bullet"/>
      <w:lvlText w:val="￮"/>
      <w:lvlJc w:val="left"/>
      <w:rPr>
        <w:color w:val="3370FF"/>
      </w:rPr>
    </w:lvl>
  </w:abstractNum>
  <w:abstractNum w:abstractNumId="892" w15:restartNumberingAfterBreak="0">
    <w:nsid w:val="5F098F1B"/>
    <w:multiLevelType w:val="singleLevel"/>
    <w:tmpl w:val="5F098F1B"/>
    <w:lvl w:ilvl="0">
      <w:numFmt w:val="bullet"/>
      <w:lvlText w:val="▪"/>
      <w:lvlJc w:val="left"/>
      <w:rPr>
        <w:color w:val="3370FF"/>
        <w:sz w:val="11"/>
      </w:rPr>
    </w:lvl>
  </w:abstractNum>
  <w:abstractNum w:abstractNumId="893" w15:restartNumberingAfterBreak="0">
    <w:nsid w:val="5F3AF6AE"/>
    <w:multiLevelType w:val="singleLevel"/>
    <w:tmpl w:val="5F3AF6AE"/>
    <w:lvl w:ilvl="0">
      <w:start w:val="3"/>
      <w:numFmt w:val="decimal"/>
      <w:lvlText w:val="%1."/>
      <w:lvlJc w:val="left"/>
      <w:rPr>
        <w:color w:val="3370FF"/>
      </w:rPr>
    </w:lvl>
  </w:abstractNum>
  <w:abstractNum w:abstractNumId="894" w15:restartNumberingAfterBreak="0">
    <w:nsid w:val="5FB3A0AC"/>
    <w:multiLevelType w:val="singleLevel"/>
    <w:tmpl w:val="5FB3A0AC"/>
    <w:lvl w:ilvl="0">
      <w:numFmt w:val="bullet"/>
      <w:lvlText w:val="▪"/>
      <w:lvlJc w:val="left"/>
      <w:rPr>
        <w:color w:val="3370FF"/>
        <w:sz w:val="11"/>
      </w:rPr>
    </w:lvl>
  </w:abstractNum>
  <w:abstractNum w:abstractNumId="895" w15:restartNumberingAfterBreak="0">
    <w:nsid w:val="5FCE4367"/>
    <w:multiLevelType w:val="singleLevel"/>
    <w:tmpl w:val="5FCE4367"/>
    <w:lvl w:ilvl="0">
      <w:numFmt w:val="bullet"/>
      <w:lvlText w:val="▪"/>
      <w:lvlJc w:val="left"/>
      <w:rPr>
        <w:color w:val="3370FF"/>
        <w:sz w:val="11"/>
      </w:rPr>
    </w:lvl>
  </w:abstractNum>
  <w:abstractNum w:abstractNumId="896" w15:restartNumberingAfterBreak="0">
    <w:nsid w:val="5FE51B55"/>
    <w:multiLevelType w:val="singleLevel"/>
    <w:tmpl w:val="5FE51B55"/>
    <w:lvl w:ilvl="0">
      <w:numFmt w:val="bullet"/>
      <w:lvlText w:val="▪"/>
      <w:lvlJc w:val="left"/>
      <w:rPr>
        <w:color w:val="3370FF"/>
        <w:sz w:val="11"/>
      </w:rPr>
    </w:lvl>
  </w:abstractNum>
  <w:abstractNum w:abstractNumId="897" w15:restartNumberingAfterBreak="0">
    <w:nsid w:val="5FFFB1A7"/>
    <w:multiLevelType w:val="singleLevel"/>
    <w:tmpl w:val="5FFFB1A7"/>
    <w:lvl w:ilvl="0">
      <w:numFmt w:val="bullet"/>
      <w:lvlText w:val="￮"/>
      <w:lvlJc w:val="left"/>
      <w:rPr>
        <w:color w:val="3370FF"/>
      </w:rPr>
    </w:lvl>
  </w:abstractNum>
  <w:abstractNum w:abstractNumId="898" w15:restartNumberingAfterBreak="0">
    <w:nsid w:val="60054CB4"/>
    <w:multiLevelType w:val="singleLevel"/>
    <w:tmpl w:val="60054CB4"/>
    <w:lvl w:ilvl="0">
      <w:numFmt w:val="bullet"/>
      <w:lvlText w:val="▪"/>
      <w:lvlJc w:val="left"/>
      <w:rPr>
        <w:color w:val="3370FF"/>
        <w:sz w:val="11"/>
      </w:rPr>
    </w:lvl>
  </w:abstractNum>
  <w:abstractNum w:abstractNumId="899" w15:restartNumberingAfterBreak="0">
    <w:nsid w:val="60382F6E"/>
    <w:multiLevelType w:val="singleLevel"/>
    <w:tmpl w:val="60382F6E"/>
    <w:lvl w:ilvl="0">
      <w:start w:val="7"/>
      <w:numFmt w:val="lowerLetter"/>
      <w:lvlText w:val="%1."/>
      <w:lvlJc w:val="left"/>
      <w:rPr>
        <w:color w:val="3370FF"/>
      </w:rPr>
    </w:lvl>
  </w:abstractNum>
  <w:abstractNum w:abstractNumId="900" w15:restartNumberingAfterBreak="0">
    <w:nsid w:val="603A41D5"/>
    <w:multiLevelType w:val="singleLevel"/>
    <w:tmpl w:val="603A41D5"/>
    <w:lvl w:ilvl="0">
      <w:numFmt w:val="bullet"/>
      <w:lvlText w:val="•"/>
      <w:lvlJc w:val="left"/>
      <w:rPr>
        <w:color w:val="3370FF"/>
      </w:rPr>
    </w:lvl>
  </w:abstractNum>
  <w:abstractNum w:abstractNumId="901" w15:restartNumberingAfterBreak="0">
    <w:nsid w:val="603E6203"/>
    <w:multiLevelType w:val="singleLevel"/>
    <w:tmpl w:val="603E6203"/>
    <w:lvl w:ilvl="0">
      <w:start w:val="4"/>
      <w:numFmt w:val="decimal"/>
      <w:lvlText w:val="%1."/>
      <w:lvlJc w:val="left"/>
      <w:rPr>
        <w:color w:val="3370FF"/>
      </w:rPr>
    </w:lvl>
  </w:abstractNum>
  <w:abstractNum w:abstractNumId="902" w15:restartNumberingAfterBreak="0">
    <w:nsid w:val="6088D130"/>
    <w:multiLevelType w:val="singleLevel"/>
    <w:tmpl w:val="6088D130"/>
    <w:lvl w:ilvl="0">
      <w:numFmt w:val="bullet"/>
      <w:lvlText w:val="•"/>
      <w:lvlJc w:val="left"/>
      <w:rPr>
        <w:color w:val="3370FF"/>
      </w:rPr>
    </w:lvl>
  </w:abstractNum>
  <w:abstractNum w:abstractNumId="903" w15:restartNumberingAfterBreak="0">
    <w:nsid w:val="6093059A"/>
    <w:multiLevelType w:val="singleLevel"/>
    <w:tmpl w:val="6093059A"/>
    <w:lvl w:ilvl="0">
      <w:start w:val="2"/>
      <w:numFmt w:val="decimal"/>
      <w:lvlText w:val="%1."/>
      <w:lvlJc w:val="left"/>
      <w:rPr>
        <w:color w:val="3370FF"/>
      </w:rPr>
    </w:lvl>
  </w:abstractNum>
  <w:abstractNum w:abstractNumId="904" w15:restartNumberingAfterBreak="0">
    <w:nsid w:val="610EFE5C"/>
    <w:multiLevelType w:val="singleLevel"/>
    <w:tmpl w:val="610EFE5C"/>
    <w:lvl w:ilvl="0">
      <w:numFmt w:val="bullet"/>
      <w:lvlText w:val="▪"/>
      <w:lvlJc w:val="left"/>
      <w:rPr>
        <w:color w:val="3370FF"/>
        <w:sz w:val="11"/>
      </w:rPr>
    </w:lvl>
  </w:abstractNum>
  <w:abstractNum w:abstractNumId="905" w15:restartNumberingAfterBreak="0">
    <w:nsid w:val="619B9752"/>
    <w:multiLevelType w:val="singleLevel"/>
    <w:tmpl w:val="619B9752"/>
    <w:lvl w:ilvl="0">
      <w:numFmt w:val="bullet"/>
      <w:lvlText w:val="▪"/>
      <w:lvlJc w:val="left"/>
      <w:rPr>
        <w:color w:val="3370FF"/>
        <w:sz w:val="11"/>
      </w:rPr>
    </w:lvl>
  </w:abstractNum>
  <w:abstractNum w:abstractNumId="906" w15:restartNumberingAfterBreak="0">
    <w:nsid w:val="61AEA9B7"/>
    <w:multiLevelType w:val="singleLevel"/>
    <w:tmpl w:val="61AEA9B7"/>
    <w:lvl w:ilvl="0">
      <w:numFmt w:val="bullet"/>
      <w:lvlText w:val="￮"/>
      <w:lvlJc w:val="left"/>
      <w:rPr>
        <w:color w:val="3370FF"/>
      </w:rPr>
    </w:lvl>
  </w:abstractNum>
  <w:abstractNum w:abstractNumId="907" w15:restartNumberingAfterBreak="0">
    <w:nsid w:val="61B1864E"/>
    <w:multiLevelType w:val="singleLevel"/>
    <w:tmpl w:val="61B1864E"/>
    <w:lvl w:ilvl="0">
      <w:start w:val="3"/>
      <w:numFmt w:val="decimal"/>
      <w:lvlText w:val="%1."/>
      <w:lvlJc w:val="left"/>
      <w:rPr>
        <w:color w:val="3370FF"/>
      </w:rPr>
    </w:lvl>
  </w:abstractNum>
  <w:abstractNum w:abstractNumId="908" w15:restartNumberingAfterBreak="0">
    <w:nsid w:val="61B89BA7"/>
    <w:multiLevelType w:val="singleLevel"/>
    <w:tmpl w:val="61B89BA7"/>
    <w:lvl w:ilvl="0">
      <w:start w:val="4"/>
      <w:numFmt w:val="lowerLetter"/>
      <w:lvlText w:val="%1."/>
      <w:lvlJc w:val="left"/>
      <w:rPr>
        <w:color w:val="3370FF"/>
      </w:rPr>
    </w:lvl>
  </w:abstractNum>
  <w:abstractNum w:abstractNumId="909" w15:restartNumberingAfterBreak="0">
    <w:nsid w:val="61DFA2DE"/>
    <w:multiLevelType w:val="singleLevel"/>
    <w:tmpl w:val="61DFA2DE"/>
    <w:lvl w:ilvl="0">
      <w:numFmt w:val="bullet"/>
      <w:lvlText w:val="▪"/>
      <w:lvlJc w:val="left"/>
      <w:rPr>
        <w:color w:val="3370FF"/>
        <w:sz w:val="11"/>
      </w:rPr>
    </w:lvl>
  </w:abstractNum>
  <w:abstractNum w:abstractNumId="910" w15:restartNumberingAfterBreak="0">
    <w:nsid w:val="629F7852"/>
    <w:multiLevelType w:val="singleLevel"/>
    <w:tmpl w:val="629F7852"/>
    <w:lvl w:ilvl="0">
      <w:start w:val="14"/>
      <w:numFmt w:val="lowerLetter"/>
      <w:lvlText w:val="%1."/>
      <w:lvlJc w:val="left"/>
      <w:rPr>
        <w:color w:val="3370FF"/>
      </w:rPr>
    </w:lvl>
  </w:abstractNum>
  <w:abstractNum w:abstractNumId="911" w15:restartNumberingAfterBreak="0">
    <w:nsid w:val="62DC3BBB"/>
    <w:multiLevelType w:val="singleLevel"/>
    <w:tmpl w:val="62DC3BBB"/>
    <w:lvl w:ilvl="0">
      <w:start w:val="2"/>
      <w:numFmt w:val="decimal"/>
      <w:lvlText w:val="%1."/>
      <w:lvlJc w:val="left"/>
      <w:rPr>
        <w:color w:val="3370FF"/>
      </w:rPr>
    </w:lvl>
  </w:abstractNum>
  <w:abstractNum w:abstractNumId="912" w15:restartNumberingAfterBreak="0">
    <w:nsid w:val="631DC361"/>
    <w:multiLevelType w:val="singleLevel"/>
    <w:tmpl w:val="631DC361"/>
    <w:lvl w:ilvl="0">
      <w:start w:val="4"/>
      <w:numFmt w:val="decimal"/>
      <w:lvlText w:val="%1."/>
      <w:lvlJc w:val="left"/>
      <w:rPr>
        <w:color w:val="3370FF"/>
      </w:rPr>
    </w:lvl>
  </w:abstractNum>
  <w:abstractNum w:abstractNumId="913" w15:restartNumberingAfterBreak="0">
    <w:nsid w:val="63645CC9"/>
    <w:multiLevelType w:val="singleLevel"/>
    <w:tmpl w:val="63645CC9"/>
    <w:lvl w:ilvl="0">
      <w:start w:val="2"/>
      <w:numFmt w:val="lowerLetter"/>
      <w:lvlText w:val="%1."/>
      <w:lvlJc w:val="left"/>
      <w:rPr>
        <w:color w:val="3370FF"/>
      </w:rPr>
    </w:lvl>
  </w:abstractNum>
  <w:abstractNum w:abstractNumId="914" w15:restartNumberingAfterBreak="0">
    <w:nsid w:val="63AEA264"/>
    <w:multiLevelType w:val="singleLevel"/>
    <w:tmpl w:val="63AEA264"/>
    <w:lvl w:ilvl="0">
      <w:start w:val="2"/>
      <w:numFmt w:val="decimal"/>
      <w:lvlText w:val="%1."/>
      <w:lvlJc w:val="left"/>
      <w:rPr>
        <w:color w:val="3370FF"/>
      </w:rPr>
    </w:lvl>
  </w:abstractNum>
  <w:abstractNum w:abstractNumId="915" w15:restartNumberingAfterBreak="0">
    <w:nsid w:val="63B12E74"/>
    <w:multiLevelType w:val="singleLevel"/>
    <w:tmpl w:val="63B12E74"/>
    <w:lvl w:ilvl="0">
      <w:start w:val="4"/>
      <w:numFmt w:val="lowerLetter"/>
      <w:lvlText w:val="%1."/>
      <w:lvlJc w:val="left"/>
      <w:rPr>
        <w:color w:val="3370FF"/>
      </w:rPr>
    </w:lvl>
  </w:abstractNum>
  <w:abstractNum w:abstractNumId="916" w15:restartNumberingAfterBreak="0">
    <w:nsid w:val="64574ED8"/>
    <w:multiLevelType w:val="singleLevel"/>
    <w:tmpl w:val="64574ED8"/>
    <w:lvl w:ilvl="0">
      <w:numFmt w:val="bullet"/>
      <w:lvlText w:val="￮"/>
      <w:lvlJc w:val="left"/>
      <w:rPr>
        <w:color w:val="3370FF"/>
      </w:rPr>
    </w:lvl>
  </w:abstractNum>
  <w:abstractNum w:abstractNumId="917" w15:restartNumberingAfterBreak="0">
    <w:nsid w:val="64B5E6EF"/>
    <w:multiLevelType w:val="singleLevel"/>
    <w:tmpl w:val="64B5E6EF"/>
    <w:lvl w:ilvl="0">
      <w:numFmt w:val="bullet"/>
      <w:lvlText w:val="▪"/>
      <w:lvlJc w:val="left"/>
      <w:rPr>
        <w:color w:val="3370FF"/>
        <w:sz w:val="11"/>
      </w:rPr>
    </w:lvl>
  </w:abstractNum>
  <w:abstractNum w:abstractNumId="918" w15:restartNumberingAfterBreak="0">
    <w:nsid w:val="64C0CB79"/>
    <w:multiLevelType w:val="singleLevel"/>
    <w:tmpl w:val="64C0CB79"/>
    <w:lvl w:ilvl="0">
      <w:start w:val="15"/>
      <w:numFmt w:val="lowerLetter"/>
      <w:lvlText w:val="%1."/>
      <w:lvlJc w:val="left"/>
      <w:rPr>
        <w:color w:val="3370FF"/>
      </w:rPr>
    </w:lvl>
  </w:abstractNum>
  <w:abstractNum w:abstractNumId="919" w15:restartNumberingAfterBreak="0">
    <w:nsid w:val="64FF8316"/>
    <w:multiLevelType w:val="singleLevel"/>
    <w:tmpl w:val="64FF8316"/>
    <w:lvl w:ilvl="0">
      <w:numFmt w:val="bullet"/>
      <w:lvlText w:val="￮"/>
      <w:lvlJc w:val="left"/>
      <w:rPr>
        <w:color w:val="3370FF"/>
      </w:rPr>
    </w:lvl>
  </w:abstractNum>
  <w:abstractNum w:abstractNumId="920" w15:restartNumberingAfterBreak="0">
    <w:nsid w:val="650BD6E7"/>
    <w:multiLevelType w:val="singleLevel"/>
    <w:tmpl w:val="650BD6E7"/>
    <w:lvl w:ilvl="0">
      <w:start w:val="4"/>
      <w:numFmt w:val="decimal"/>
      <w:lvlText w:val="%1."/>
      <w:lvlJc w:val="left"/>
      <w:rPr>
        <w:color w:val="3370FF"/>
      </w:rPr>
    </w:lvl>
  </w:abstractNum>
  <w:abstractNum w:abstractNumId="921" w15:restartNumberingAfterBreak="0">
    <w:nsid w:val="650EA3C6"/>
    <w:multiLevelType w:val="singleLevel"/>
    <w:tmpl w:val="650EA3C6"/>
    <w:lvl w:ilvl="0">
      <w:start w:val="3"/>
      <w:numFmt w:val="decimal"/>
      <w:lvlText w:val="%1."/>
      <w:lvlJc w:val="left"/>
      <w:rPr>
        <w:color w:val="3370FF"/>
      </w:rPr>
    </w:lvl>
  </w:abstractNum>
  <w:abstractNum w:abstractNumId="922" w15:restartNumberingAfterBreak="0">
    <w:nsid w:val="651250D8"/>
    <w:multiLevelType w:val="singleLevel"/>
    <w:tmpl w:val="651250D8"/>
    <w:lvl w:ilvl="0">
      <w:numFmt w:val="bullet"/>
      <w:lvlText w:val="￮"/>
      <w:lvlJc w:val="left"/>
      <w:rPr>
        <w:color w:val="3370FF"/>
      </w:rPr>
    </w:lvl>
  </w:abstractNum>
  <w:abstractNum w:abstractNumId="923" w15:restartNumberingAfterBreak="0">
    <w:nsid w:val="651422BE"/>
    <w:multiLevelType w:val="singleLevel"/>
    <w:tmpl w:val="651422BE"/>
    <w:lvl w:ilvl="0">
      <w:numFmt w:val="bullet"/>
      <w:lvlText w:val="￮"/>
      <w:lvlJc w:val="left"/>
      <w:rPr>
        <w:color w:val="3370FF"/>
      </w:rPr>
    </w:lvl>
  </w:abstractNum>
  <w:abstractNum w:abstractNumId="924" w15:restartNumberingAfterBreak="0">
    <w:nsid w:val="651AF6BB"/>
    <w:multiLevelType w:val="singleLevel"/>
    <w:tmpl w:val="651AF6BB"/>
    <w:lvl w:ilvl="0">
      <w:numFmt w:val="bullet"/>
      <w:lvlText w:val="▪"/>
      <w:lvlJc w:val="left"/>
      <w:rPr>
        <w:color w:val="3370FF"/>
        <w:sz w:val="11"/>
      </w:rPr>
    </w:lvl>
  </w:abstractNum>
  <w:abstractNum w:abstractNumId="925" w15:restartNumberingAfterBreak="0">
    <w:nsid w:val="65257540"/>
    <w:multiLevelType w:val="singleLevel"/>
    <w:tmpl w:val="65257540"/>
    <w:lvl w:ilvl="0">
      <w:numFmt w:val="bullet"/>
      <w:lvlText w:val="•"/>
      <w:lvlJc w:val="left"/>
      <w:rPr>
        <w:color w:val="3370FF"/>
      </w:rPr>
    </w:lvl>
  </w:abstractNum>
  <w:abstractNum w:abstractNumId="926" w15:restartNumberingAfterBreak="0">
    <w:nsid w:val="6583C1BB"/>
    <w:multiLevelType w:val="singleLevel"/>
    <w:tmpl w:val="6583C1BB"/>
    <w:lvl w:ilvl="0">
      <w:start w:val="4"/>
      <w:numFmt w:val="decimal"/>
      <w:lvlText w:val="%1."/>
      <w:lvlJc w:val="left"/>
      <w:rPr>
        <w:color w:val="3370FF"/>
      </w:rPr>
    </w:lvl>
  </w:abstractNum>
  <w:abstractNum w:abstractNumId="927" w15:restartNumberingAfterBreak="0">
    <w:nsid w:val="658C3765"/>
    <w:multiLevelType w:val="singleLevel"/>
    <w:tmpl w:val="658C3765"/>
    <w:lvl w:ilvl="0">
      <w:start w:val="3"/>
      <w:numFmt w:val="decimal"/>
      <w:lvlText w:val="%1."/>
      <w:lvlJc w:val="left"/>
      <w:rPr>
        <w:color w:val="3370FF"/>
      </w:rPr>
    </w:lvl>
  </w:abstractNum>
  <w:abstractNum w:abstractNumId="928" w15:restartNumberingAfterBreak="0">
    <w:nsid w:val="659EB354"/>
    <w:multiLevelType w:val="singleLevel"/>
    <w:tmpl w:val="659EB354"/>
    <w:lvl w:ilvl="0">
      <w:start w:val="2"/>
      <w:numFmt w:val="lowerLetter"/>
      <w:lvlText w:val="%1."/>
      <w:lvlJc w:val="left"/>
      <w:rPr>
        <w:color w:val="3370FF"/>
      </w:rPr>
    </w:lvl>
  </w:abstractNum>
  <w:abstractNum w:abstractNumId="929" w15:restartNumberingAfterBreak="0">
    <w:nsid w:val="65C9231D"/>
    <w:multiLevelType w:val="singleLevel"/>
    <w:tmpl w:val="65C9231D"/>
    <w:lvl w:ilvl="0">
      <w:start w:val="4"/>
      <w:numFmt w:val="decimal"/>
      <w:lvlText w:val="%1."/>
      <w:lvlJc w:val="left"/>
      <w:rPr>
        <w:color w:val="3370FF"/>
      </w:rPr>
    </w:lvl>
  </w:abstractNum>
  <w:abstractNum w:abstractNumId="930" w15:restartNumberingAfterBreak="0">
    <w:nsid w:val="65CD0074"/>
    <w:multiLevelType w:val="singleLevel"/>
    <w:tmpl w:val="65CD0074"/>
    <w:lvl w:ilvl="0">
      <w:numFmt w:val="bullet"/>
      <w:lvlText w:val="￮"/>
      <w:lvlJc w:val="left"/>
      <w:rPr>
        <w:color w:val="3370FF"/>
      </w:rPr>
    </w:lvl>
  </w:abstractNum>
  <w:abstractNum w:abstractNumId="931" w15:restartNumberingAfterBreak="0">
    <w:nsid w:val="65FB771D"/>
    <w:multiLevelType w:val="singleLevel"/>
    <w:tmpl w:val="65FB771D"/>
    <w:lvl w:ilvl="0">
      <w:numFmt w:val="bullet"/>
      <w:lvlText w:val="•"/>
      <w:lvlJc w:val="left"/>
      <w:rPr>
        <w:color w:val="3370FF"/>
      </w:rPr>
    </w:lvl>
  </w:abstractNum>
  <w:abstractNum w:abstractNumId="932" w15:restartNumberingAfterBreak="0">
    <w:nsid w:val="660E47BE"/>
    <w:multiLevelType w:val="singleLevel"/>
    <w:tmpl w:val="660E47BE"/>
    <w:lvl w:ilvl="0">
      <w:start w:val="5"/>
      <w:numFmt w:val="lowerLetter"/>
      <w:lvlText w:val="%1."/>
      <w:lvlJc w:val="left"/>
      <w:rPr>
        <w:color w:val="3370FF"/>
      </w:rPr>
    </w:lvl>
  </w:abstractNum>
  <w:abstractNum w:abstractNumId="933" w15:restartNumberingAfterBreak="0">
    <w:nsid w:val="664B0323"/>
    <w:multiLevelType w:val="singleLevel"/>
    <w:tmpl w:val="664B0323"/>
    <w:lvl w:ilvl="0">
      <w:numFmt w:val="bullet"/>
      <w:lvlText w:val="￮"/>
      <w:lvlJc w:val="left"/>
      <w:rPr>
        <w:color w:val="3370FF"/>
      </w:rPr>
    </w:lvl>
  </w:abstractNum>
  <w:abstractNum w:abstractNumId="934" w15:restartNumberingAfterBreak="0">
    <w:nsid w:val="6764C469"/>
    <w:multiLevelType w:val="singleLevel"/>
    <w:tmpl w:val="6764C469"/>
    <w:lvl w:ilvl="0">
      <w:numFmt w:val="bullet"/>
      <w:lvlText w:val="▪"/>
      <w:lvlJc w:val="left"/>
      <w:rPr>
        <w:color w:val="3370FF"/>
        <w:sz w:val="11"/>
      </w:rPr>
    </w:lvl>
  </w:abstractNum>
  <w:abstractNum w:abstractNumId="935" w15:restartNumberingAfterBreak="0">
    <w:nsid w:val="67D3EE7D"/>
    <w:multiLevelType w:val="singleLevel"/>
    <w:tmpl w:val="67D3EE7D"/>
    <w:lvl w:ilvl="0">
      <w:numFmt w:val="bullet"/>
      <w:lvlText w:val="￮"/>
      <w:lvlJc w:val="left"/>
      <w:rPr>
        <w:color w:val="3370FF"/>
      </w:rPr>
    </w:lvl>
  </w:abstractNum>
  <w:abstractNum w:abstractNumId="936" w15:restartNumberingAfterBreak="0">
    <w:nsid w:val="68259700"/>
    <w:multiLevelType w:val="singleLevel"/>
    <w:tmpl w:val="68259700"/>
    <w:lvl w:ilvl="0">
      <w:numFmt w:val="bullet"/>
      <w:lvlText w:val="￮"/>
      <w:lvlJc w:val="left"/>
      <w:rPr>
        <w:color w:val="3370FF"/>
      </w:rPr>
    </w:lvl>
  </w:abstractNum>
  <w:abstractNum w:abstractNumId="937" w15:restartNumberingAfterBreak="0">
    <w:nsid w:val="6882ABDA"/>
    <w:multiLevelType w:val="singleLevel"/>
    <w:tmpl w:val="6882ABDA"/>
    <w:lvl w:ilvl="0">
      <w:numFmt w:val="bullet"/>
      <w:lvlText w:val="￮"/>
      <w:lvlJc w:val="left"/>
      <w:rPr>
        <w:color w:val="3370FF"/>
      </w:rPr>
    </w:lvl>
  </w:abstractNum>
  <w:abstractNum w:abstractNumId="938" w15:restartNumberingAfterBreak="0">
    <w:nsid w:val="68B298F7"/>
    <w:multiLevelType w:val="singleLevel"/>
    <w:tmpl w:val="68B298F7"/>
    <w:lvl w:ilvl="0">
      <w:numFmt w:val="bullet"/>
      <w:lvlText w:val="▪"/>
      <w:lvlJc w:val="left"/>
      <w:rPr>
        <w:color w:val="3370FF"/>
        <w:sz w:val="11"/>
      </w:rPr>
    </w:lvl>
  </w:abstractNum>
  <w:abstractNum w:abstractNumId="939" w15:restartNumberingAfterBreak="0">
    <w:nsid w:val="69184F95"/>
    <w:multiLevelType w:val="singleLevel"/>
    <w:tmpl w:val="69184F95"/>
    <w:lvl w:ilvl="0">
      <w:numFmt w:val="bullet"/>
      <w:lvlText w:val="￮"/>
      <w:lvlJc w:val="left"/>
      <w:rPr>
        <w:color w:val="3370FF"/>
      </w:rPr>
    </w:lvl>
  </w:abstractNum>
  <w:abstractNum w:abstractNumId="940" w15:restartNumberingAfterBreak="0">
    <w:nsid w:val="69484477"/>
    <w:multiLevelType w:val="singleLevel"/>
    <w:tmpl w:val="69484477"/>
    <w:lvl w:ilvl="0">
      <w:numFmt w:val="bullet"/>
      <w:lvlText w:val="▪"/>
      <w:lvlJc w:val="left"/>
      <w:rPr>
        <w:color w:val="3370FF"/>
        <w:sz w:val="11"/>
      </w:rPr>
    </w:lvl>
  </w:abstractNum>
  <w:abstractNum w:abstractNumId="941" w15:restartNumberingAfterBreak="0">
    <w:nsid w:val="696476D1"/>
    <w:multiLevelType w:val="singleLevel"/>
    <w:tmpl w:val="696476D1"/>
    <w:lvl w:ilvl="0">
      <w:start w:val="7"/>
      <w:numFmt w:val="decimal"/>
      <w:lvlText w:val="%1."/>
      <w:lvlJc w:val="left"/>
      <w:rPr>
        <w:color w:val="3370FF"/>
      </w:rPr>
    </w:lvl>
  </w:abstractNum>
  <w:abstractNum w:abstractNumId="942" w15:restartNumberingAfterBreak="0">
    <w:nsid w:val="698BD973"/>
    <w:multiLevelType w:val="singleLevel"/>
    <w:tmpl w:val="698BD973"/>
    <w:lvl w:ilvl="0">
      <w:numFmt w:val="bullet"/>
      <w:lvlText w:val="▪"/>
      <w:lvlJc w:val="left"/>
      <w:rPr>
        <w:color w:val="3370FF"/>
        <w:sz w:val="11"/>
      </w:rPr>
    </w:lvl>
  </w:abstractNum>
  <w:abstractNum w:abstractNumId="943" w15:restartNumberingAfterBreak="0">
    <w:nsid w:val="69CE7336"/>
    <w:multiLevelType w:val="singleLevel"/>
    <w:tmpl w:val="69CE7336"/>
    <w:lvl w:ilvl="0">
      <w:numFmt w:val="bullet"/>
      <w:lvlText w:val="￮"/>
      <w:lvlJc w:val="left"/>
      <w:rPr>
        <w:color w:val="3370FF"/>
      </w:rPr>
    </w:lvl>
  </w:abstractNum>
  <w:abstractNum w:abstractNumId="944" w15:restartNumberingAfterBreak="0">
    <w:nsid w:val="69DB512B"/>
    <w:multiLevelType w:val="singleLevel"/>
    <w:tmpl w:val="69DB512B"/>
    <w:lvl w:ilvl="0">
      <w:numFmt w:val="bullet"/>
      <w:lvlText w:val="￮"/>
      <w:lvlJc w:val="left"/>
      <w:rPr>
        <w:color w:val="3370FF"/>
      </w:rPr>
    </w:lvl>
  </w:abstractNum>
  <w:abstractNum w:abstractNumId="945" w15:restartNumberingAfterBreak="0">
    <w:nsid w:val="6AABDF48"/>
    <w:multiLevelType w:val="singleLevel"/>
    <w:tmpl w:val="6AABDF48"/>
    <w:lvl w:ilvl="0">
      <w:numFmt w:val="bullet"/>
      <w:lvlText w:val="￮"/>
      <w:lvlJc w:val="left"/>
      <w:rPr>
        <w:color w:val="3370FF"/>
      </w:rPr>
    </w:lvl>
  </w:abstractNum>
  <w:abstractNum w:abstractNumId="946" w15:restartNumberingAfterBreak="0">
    <w:nsid w:val="6AD77C02"/>
    <w:multiLevelType w:val="singleLevel"/>
    <w:tmpl w:val="6AD77C02"/>
    <w:lvl w:ilvl="0">
      <w:numFmt w:val="bullet"/>
      <w:lvlText w:val="•"/>
      <w:lvlJc w:val="left"/>
      <w:rPr>
        <w:color w:val="3370FF"/>
      </w:rPr>
    </w:lvl>
  </w:abstractNum>
  <w:abstractNum w:abstractNumId="947" w15:restartNumberingAfterBreak="0">
    <w:nsid w:val="6AFC2A1C"/>
    <w:multiLevelType w:val="singleLevel"/>
    <w:tmpl w:val="6AFC2A1C"/>
    <w:lvl w:ilvl="0">
      <w:numFmt w:val="bullet"/>
      <w:lvlText w:val="▪"/>
      <w:lvlJc w:val="left"/>
      <w:rPr>
        <w:color w:val="3370FF"/>
        <w:sz w:val="11"/>
      </w:rPr>
    </w:lvl>
  </w:abstractNum>
  <w:abstractNum w:abstractNumId="948" w15:restartNumberingAfterBreak="0">
    <w:nsid w:val="6B20502E"/>
    <w:multiLevelType w:val="singleLevel"/>
    <w:tmpl w:val="6B20502E"/>
    <w:lvl w:ilvl="0">
      <w:numFmt w:val="bullet"/>
      <w:lvlText w:val="▪"/>
      <w:lvlJc w:val="left"/>
      <w:rPr>
        <w:color w:val="3370FF"/>
        <w:sz w:val="11"/>
      </w:rPr>
    </w:lvl>
  </w:abstractNum>
  <w:abstractNum w:abstractNumId="949" w15:restartNumberingAfterBreak="0">
    <w:nsid w:val="6B2347A3"/>
    <w:multiLevelType w:val="singleLevel"/>
    <w:tmpl w:val="6B2347A3"/>
    <w:lvl w:ilvl="0">
      <w:start w:val="4"/>
      <w:numFmt w:val="decimal"/>
      <w:lvlText w:val="%1."/>
      <w:lvlJc w:val="left"/>
      <w:rPr>
        <w:color w:val="3370FF"/>
      </w:rPr>
    </w:lvl>
  </w:abstractNum>
  <w:abstractNum w:abstractNumId="950" w15:restartNumberingAfterBreak="0">
    <w:nsid w:val="6B293770"/>
    <w:multiLevelType w:val="singleLevel"/>
    <w:tmpl w:val="6B293770"/>
    <w:lvl w:ilvl="0">
      <w:numFmt w:val="bullet"/>
      <w:lvlText w:val="▪"/>
      <w:lvlJc w:val="left"/>
      <w:rPr>
        <w:color w:val="3370FF"/>
        <w:sz w:val="11"/>
      </w:rPr>
    </w:lvl>
  </w:abstractNum>
  <w:abstractNum w:abstractNumId="951" w15:restartNumberingAfterBreak="0">
    <w:nsid w:val="6B9A26C2"/>
    <w:multiLevelType w:val="singleLevel"/>
    <w:tmpl w:val="6B9A26C2"/>
    <w:lvl w:ilvl="0">
      <w:numFmt w:val="bullet"/>
      <w:lvlText w:val="▪"/>
      <w:lvlJc w:val="left"/>
      <w:rPr>
        <w:color w:val="3370FF"/>
        <w:sz w:val="11"/>
      </w:rPr>
    </w:lvl>
  </w:abstractNum>
  <w:abstractNum w:abstractNumId="952" w15:restartNumberingAfterBreak="0">
    <w:nsid w:val="6BB00B02"/>
    <w:multiLevelType w:val="singleLevel"/>
    <w:tmpl w:val="6BB00B02"/>
    <w:lvl w:ilvl="0">
      <w:numFmt w:val="bullet"/>
      <w:lvlText w:val="▪"/>
      <w:lvlJc w:val="left"/>
      <w:rPr>
        <w:color w:val="3370FF"/>
        <w:sz w:val="11"/>
      </w:rPr>
    </w:lvl>
  </w:abstractNum>
  <w:abstractNum w:abstractNumId="953" w15:restartNumberingAfterBreak="0">
    <w:nsid w:val="6C05E8B2"/>
    <w:multiLevelType w:val="singleLevel"/>
    <w:tmpl w:val="6C05E8B2"/>
    <w:lvl w:ilvl="0">
      <w:numFmt w:val="bullet"/>
      <w:lvlText w:val="￮"/>
      <w:lvlJc w:val="left"/>
      <w:rPr>
        <w:color w:val="3370FF"/>
      </w:rPr>
    </w:lvl>
  </w:abstractNum>
  <w:abstractNum w:abstractNumId="954" w15:restartNumberingAfterBreak="0">
    <w:nsid w:val="6C0BE2D1"/>
    <w:multiLevelType w:val="singleLevel"/>
    <w:tmpl w:val="6C0BE2D1"/>
    <w:lvl w:ilvl="0">
      <w:numFmt w:val="bullet"/>
      <w:lvlText w:val="▪"/>
      <w:lvlJc w:val="left"/>
      <w:rPr>
        <w:color w:val="3370FF"/>
        <w:sz w:val="11"/>
      </w:rPr>
    </w:lvl>
  </w:abstractNum>
  <w:abstractNum w:abstractNumId="955" w15:restartNumberingAfterBreak="0">
    <w:nsid w:val="6C1A1EF6"/>
    <w:multiLevelType w:val="singleLevel"/>
    <w:tmpl w:val="6C1A1EF6"/>
    <w:lvl w:ilvl="0">
      <w:start w:val="5"/>
      <w:numFmt w:val="lowerRoman"/>
      <w:lvlText w:val="%1."/>
      <w:lvlJc w:val="left"/>
      <w:rPr>
        <w:color w:val="3370FF"/>
      </w:rPr>
    </w:lvl>
  </w:abstractNum>
  <w:abstractNum w:abstractNumId="956" w15:restartNumberingAfterBreak="0">
    <w:nsid w:val="6C6B92AA"/>
    <w:multiLevelType w:val="singleLevel"/>
    <w:tmpl w:val="6C6B92AA"/>
    <w:lvl w:ilvl="0">
      <w:numFmt w:val="bullet"/>
      <w:lvlText w:val="▪"/>
      <w:lvlJc w:val="left"/>
      <w:rPr>
        <w:color w:val="3370FF"/>
        <w:sz w:val="11"/>
      </w:rPr>
    </w:lvl>
  </w:abstractNum>
  <w:abstractNum w:abstractNumId="957" w15:restartNumberingAfterBreak="0">
    <w:nsid w:val="6C740873"/>
    <w:multiLevelType w:val="singleLevel"/>
    <w:tmpl w:val="6C740873"/>
    <w:lvl w:ilvl="0">
      <w:numFmt w:val="bullet"/>
      <w:lvlText w:val="▪"/>
      <w:lvlJc w:val="left"/>
      <w:rPr>
        <w:color w:val="3370FF"/>
        <w:sz w:val="11"/>
      </w:rPr>
    </w:lvl>
  </w:abstractNum>
  <w:abstractNum w:abstractNumId="958" w15:restartNumberingAfterBreak="0">
    <w:nsid w:val="6D2B18F7"/>
    <w:multiLevelType w:val="singleLevel"/>
    <w:tmpl w:val="6D2B18F7"/>
    <w:lvl w:ilvl="0">
      <w:numFmt w:val="bullet"/>
      <w:lvlText w:val="￮"/>
      <w:lvlJc w:val="left"/>
      <w:rPr>
        <w:color w:val="3370FF"/>
      </w:rPr>
    </w:lvl>
  </w:abstractNum>
  <w:abstractNum w:abstractNumId="959" w15:restartNumberingAfterBreak="0">
    <w:nsid w:val="6D423078"/>
    <w:multiLevelType w:val="singleLevel"/>
    <w:tmpl w:val="6D423078"/>
    <w:lvl w:ilvl="0">
      <w:numFmt w:val="bullet"/>
      <w:lvlText w:val="▪"/>
      <w:lvlJc w:val="left"/>
      <w:rPr>
        <w:color w:val="3370FF"/>
        <w:sz w:val="11"/>
      </w:rPr>
    </w:lvl>
  </w:abstractNum>
  <w:abstractNum w:abstractNumId="960" w15:restartNumberingAfterBreak="0">
    <w:nsid w:val="6D5D496F"/>
    <w:multiLevelType w:val="singleLevel"/>
    <w:tmpl w:val="6D5D496F"/>
    <w:lvl w:ilvl="0">
      <w:start w:val="1"/>
      <w:numFmt w:val="decimal"/>
      <w:lvlText w:val="%1."/>
      <w:lvlJc w:val="left"/>
      <w:rPr>
        <w:color w:val="3370FF"/>
      </w:rPr>
    </w:lvl>
  </w:abstractNum>
  <w:abstractNum w:abstractNumId="961" w15:restartNumberingAfterBreak="0">
    <w:nsid w:val="6E4D7807"/>
    <w:multiLevelType w:val="singleLevel"/>
    <w:tmpl w:val="6E4D7807"/>
    <w:lvl w:ilvl="0">
      <w:start w:val="2"/>
      <w:numFmt w:val="decimal"/>
      <w:lvlText w:val="%1."/>
      <w:lvlJc w:val="left"/>
      <w:rPr>
        <w:color w:val="3370FF"/>
      </w:rPr>
    </w:lvl>
  </w:abstractNum>
  <w:abstractNum w:abstractNumId="962" w15:restartNumberingAfterBreak="0">
    <w:nsid w:val="6E4E6954"/>
    <w:multiLevelType w:val="singleLevel"/>
    <w:tmpl w:val="6E4E6954"/>
    <w:lvl w:ilvl="0">
      <w:start w:val="1"/>
      <w:numFmt w:val="decimal"/>
      <w:lvlText w:val="%1."/>
      <w:lvlJc w:val="left"/>
      <w:rPr>
        <w:color w:val="3370FF"/>
      </w:rPr>
    </w:lvl>
  </w:abstractNum>
  <w:abstractNum w:abstractNumId="963" w15:restartNumberingAfterBreak="0">
    <w:nsid w:val="6E840AC9"/>
    <w:multiLevelType w:val="singleLevel"/>
    <w:tmpl w:val="6E840AC9"/>
    <w:lvl w:ilvl="0">
      <w:numFmt w:val="bullet"/>
      <w:lvlText w:val="•"/>
      <w:lvlJc w:val="left"/>
      <w:rPr>
        <w:color w:val="3370FF"/>
      </w:rPr>
    </w:lvl>
  </w:abstractNum>
  <w:abstractNum w:abstractNumId="964" w15:restartNumberingAfterBreak="0">
    <w:nsid w:val="6EA3DCF1"/>
    <w:multiLevelType w:val="singleLevel"/>
    <w:tmpl w:val="6EA3DCF1"/>
    <w:lvl w:ilvl="0">
      <w:numFmt w:val="bullet"/>
      <w:lvlText w:val="▪"/>
      <w:lvlJc w:val="left"/>
      <w:rPr>
        <w:color w:val="3370FF"/>
        <w:sz w:val="11"/>
      </w:rPr>
    </w:lvl>
  </w:abstractNum>
  <w:abstractNum w:abstractNumId="965" w15:restartNumberingAfterBreak="0">
    <w:nsid w:val="6EEF45DF"/>
    <w:multiLevelType w:val="singleLevel"/>
    <w:tmpl w:val="6EEF45DF"/>
    <w:lvl w:ilvl="0">
      <w:numFmt w:val="bullet"/>
      <w:lvlText w:val="▪"/>
      <w:lvlJc w:val="left"/>
      <w:rPr>
        <w:color w:val="3370FF"/>
        <w:sz w:val="11"/>
      </w:rPr>
    </w:lvl>
  </w:abstractNum>
  <w:abstractNum w:abstractNumId="966" w15:restartNumberingAfterBreak="0">
    <w:nsid w:val="6F148A18"/>
    <w:multiLevelType w:val="singleLevel"/>
    <w:tmpl w:val="6F148A18"/>
    <w:lvl w:ilvl="0">
      <w:start w:val="4"/>
      <w:numFmt w:val="decimal"/>
      <w:lvlText w:val="%1."/>
      <w:lvlJc w:val="left"/>
      <w:rPr>
        <w:color w:val="3370FF"/>
      </w:rPr>
    </w:lvl>
  </w:abstractNum>
  <w:abstractNum w:abstractNumId="967" w15:restartNumberingAfterBreak="0">
    <w:nsid w:val="6F600250"/>
    <w:multiLevelType w:val="singleLevel"/>
    <w:tmpl w:val="6F600250"/>
    <w:lvl w:ilvl="0">
      <w:numFmt w:val="bullet"/>
      <w:lvlText w:val="•"/>
      <w:lvlJc w:val="left"/>
      <w:rPr>
        <w:color w:val="3370FF"/>
      </w:rPr>
    </w:lvl>
  </w:abstractNum>
  <w:abstractNum w:abstractNumId="968" w15:restartNumberingAfterBreak="0">
    <w:nsid w:val="6F6D4E87"/>
    <w:multiLevelType w:val="singleLevel"/>
    <w:tmpl w:val="6F6D4E87"/>
    <w:lvl w:ilvl="0">
      <w:numFmt w:val="bullet"/>
      <w:lvlText w:val="￮"/>
      <w:lvlJc w:val="left"/>
      <w:rPr>
        <w:color w:val="3370FF"/>
      </w:rPr>
    </w:lvl>
  </w:abstractNum>
  <w:abstractNum w:abstractNumId="969" w15:restartNumberingAfterBreak="0">
    <w:nsid w:val="6FAFF6A1"/>
    <w:multiLevelType w:val="singleLevel"/>
    <w:tmpl w:val="6FAFF6A1"/>
    <w:lvl w:ilvl="0">
      <w:numFmt w:val="bullet"/>
      <w:lvlText w:val="▪"/>
      <w:lvlJc w:val="left"/>
      <w:rPr>
        <w:color w:val="3370FF"/>
        <w:sz w:val="11"/>
      </w:rPr>
    </w:lvl>
  </w:abstractNum>
  <w:abstractNum w:abstractNumId="970" w15:restartNumberingAfterBreak="0">
    <w:nsid w:val="700FDCEF"/>
    <w:multiLevelType w:val="singleLevel"/>
    <w:tmpl w:val="700FDCEF"/>
    <w:lvl w:ilvl="0">
      <w:numFmt w:val="bullet"/>
      <w:lvlText w:val="￮"/>
      <w:lvlJc w:val="left"/>
      <w:rPr>
        <w:color w:val="3370FF"/>
      </w:rPr>
    </w:lvl>
  </w:abstractNum>
  <w:abstractNum w:abstractNumId="971" w15:restartNumberingAfterBreak="0">
    <w:nsid w:val="70381596"/>
    <w:multiLevelType w:val="singleLevel"/>
    <w:tmpl w:val="70381596"/>
    <w:lvl w:ilvl="0">
      <w:numFmt w:val="bullet"/>
      <w:lvlText w:val="▪"/>
      <w:lvlJc w:val="left"/>
      <w:rPr>
        <w:color w:val="3370FF"/>
        <w:sz w:val="11"/>
      </w:rPr>
    </w:lvl>
  </w:abstractNum>
  <w:abstractNum w:abstractNumId="972" w15:restartNumberingAfterBreak="0">
    <w:nsid w:val="705BA509"/>
    <w:multiLevelType w:val="singleLevel"/>
    <w:tmpl w:val="705BA509"/>
    <w:lvl w:ilvl="0">
      <w:numFmt w:val="bullet"/>
      <w:lvlText w:val="•"/>
      <w:lvlJc w:val="left"/>
      <w:rPr>
        <w:color w:val="3370FF"/>
      </w:rPr>
    </w:lvl>
  </w:abstractNum>
  <w:abstractNum w:abstractNumId="973" w15:restartNumberingAfterBreak="0">
    <w:nsid w:val="707C3AC2"/>
    <w:multiLevelType w:val="singleLevel"/>
    <w:tmpl w:val="707C3AC2"/>
    <w:lvl w:ilvl="0">
      <w:start w:val="2"/>
      <w:numFmt w:val="decimal"/>
      <w:lvlText w:val="%1."/>
      <w:lvlJc w:val="left"/>
      <w:rPr>
        <w:color w:val="3370FF"/>
      </w:rPr>
    </w:lvl>
  </w:abstractNum>
  <w:abstractNum w:abstractNumId="974" w15:restartNumberingAfterBreak="0">
    <w:nsid w:val="70AE371C"/>
    <w:multiLevelType w:val="singleLevel"/>
    <w:tmpl w:val="70AE371C"/>
    <w:lvl w:ilvl="0">
      <w:numFmt w:val="bullet"/>
      <w:lvlText w:val="•"/>
      <w:lvlJc w:val="left"/>
      <w:rPr>
        <w:color w:val="3370FF"/>
      </w:rPr>
    </w:lvl>
  </w:abstractNum>
  <w:abstractNum w:abstractNumId="975" w15:restartNumberingAfterBreak="0">
    <w:nsid w:val="70F95E71"/>
    <w:multiLevelType w:val="singleLevel"/>
    <w:tmpl w:val="70F95E71"/>
    <w:lvl w:ilvl="0">
      <w:start w:val="7"/>
      <w:numFmt w:val="lowerLetter"/>
      <w:lvlText w:val="%1."/>
      <w:lvlJc w:val="left"/>
      <w:rPr>
        <w:color w:val="3370FF"/>
      </w:rPr>
    </w:lvl>
  </w:abstractNum>
  <w:abstractNum w:abstractNumId="976" w15:restartNumberingAfterBreak="0">
    <w:nsid w:val="712D2BFC"/>
    <w:multiLevelType w:val="singleLevel"/>
    <w:tmpl w:val="712D2BFC"/>
    <w:lvl w:ilvl="0">
      <w:start w:val="2"/>
      <w:numFmt w:val="decimal"/>
      <w:lvlText w:val="%1."/>
      <w:lvlJc w:val="left"/>
      <w:rPr>
        <w:color w:val="3370FF"/>
      </w:rPr>
    </w:lvl>
  </w:abstractNum>
  <w:abstractNum w:abstractNumId="977" w15:restartNumberingAfterBreak="0">
    <w:nsid w:val="713385F9"/>
    <w:multiLevelType w:val="singleLevel"/>
    <w:tmpl w:val="713385F9"/>
    <w:lvl w:ilvl="0">
      <w:start w:val="5"/>
      <w:numFmt w:val="lowerLetter"/>
      <w:lvlText w:val="%1."/>
      <w:lvlJc w:val="left"/>
      <w:rPr>
        <w:color w:val="3370FF"/>
      </w:rPr>
    </w:lvl>
  </w:abstractNum>
  <w:abstractNum w:abstractNumId="978" w15:restartNumberingAfterBreak="0">
    <w:nsid w:val="71564423"/>
    <w:multiLevelType w:val="singleLevel"/>
    <w:tmpl w:val="71564423"/>
    <w:lvl w:ilvl="0">
      <w:start w:val="1"/>
      <w:numFmt w:val="decimal"/>
      <w:lvlText w:val="%1."/>
      <w:lvlJc w:val="left"/>
      <w:rPr>
        <w:color w:val="3370FF"/>
      </w:rPr>
    </w:lvl>
  </w:abstractNum>
  <w:abstractNum w:abstractNumId="979" w15:restartNumberingAfterBreak="0">
    <w:nsid w:val="72183CF9"/>
    <w:multiLevelType w:val="singleLevel"/>
    <w:tmpl w:val="72183CF9"/>
    <w:lvl w:ilvl="0">
      <w:start w:val="1"/>
      <w:numFmt w:val="decimal"/>
      <w:lvlText w:val="%1."/>
      <w:lvlJc w:val="left"/>
      <w:rPr>
        <w:color w:val="3370FF"/>
      </w:rPr>
    </w:lvl>
  </w:abstractNum>
  <w:abstractNum w:abstractNumId="980" w15:restartNumberingAfterBreak="0">
    <w:nsid w:val="722F5D32"/>
    <w:multiLevelType w:val="singleLevel"/>
    <w:tmpl w:val="722F5D32"/>
    <w:lvl w:ilvl="0">
      <w:start w:val="3"/>
      <w:numFmt w:val="decimal"/>
      <w:lvlText w:val="%1."/>
      <w:lvlJc w:val="left"/>
      <w:rPr>
        <w:color w:val="3370FF"/>
      </w:rPr>
    </w:lvl>
  </w:abstractNum>
  <w:abstractNum w:abstractNumId="981" w15:restartNumberingAfterBreak="0">
    <w:nsid w:val="724BD372"/>
    <w:multiLevelType w:val="singleLevel"/>
    <w:tmpl w:val="724BD372"/>
    <w:lvl w:ilvl="0">
      <w:numFmt w:val="bullet"/>
      <w:lvlText w:val="▪"/>
      <w:lvlJc w:val="left"/>
      <w:rPr>
        <w:color w:val="3370FF"/>
        <w:sz w:val="11"/>
      </w:rPr>
    </w:lvl>
  </w:abstractNum>
  <w:abstractNum w:abstractNumId="982" w15:restartNumberingAfterBreak="0">
    <w:nsid w:val="72A98CCD"/>
    <w:multiLevelType w:val="singleLevel"/>
    <w:tmpl w:val="72A98CCD"/>
    <w:lvl w:ilvl="0">
      <w:start w:val="3"/>
      <w:numFmt w:val="decimal"/>
      <w:lvlText w:val="%1."/>
      <w:lvlJc w:val="left"/>
      <w:rPr>
        <w:color w:val="3370FF"/>
      </w:rPr>
    </w:lvl>
  </w:abstractNum>
  <w:abstractNum w:abstractNumId="983" w15:restartNumberingAfterBreak="0">
    <w:nsid w:val="72D3F746"/>
    <w:multiLevelType w:val="singleLevel"/>
    <w:tmpl w:val="72D3F746"/>
    <w:lvl w:ilvl="0">
      <w:start w:val="1"/>
      <w:numFmt w:val="decimal"/>
      <w:lvlText w:val="%1."/>
      <w:lvlJc w:val="left"/>
      <w:rPr>
        <w:color w:val="3370FF"/>
      </w:rPr>
    </w:lvl>
  </w:abstractNum>
  <w:abstractNum w:abstractNumId="984" w15:restartNumberingAfterBreak="0">
    <w:nsid w:val="72D8DA4C"/>
    <w:multiLevelType w:val="singleLevel"/>
    <w:tmpl w:val="72D8DA4C"/>
    <w:lvl w:ilvl="0">
      <w:numFmt w:val="bullet"/>
      <w:lvlText w:val="•"/>
      <w:lvlJc w:val="left"/>
      <w:rPr>
        <w:color w:val="3370FF"/>
      </w:rPr>
    </w:lvl>
  </w:abstractNum>
  <w:abstractNum w:abstractNumId="985" w15:restartNumberingAfterBreak="0">
    <w:nsid w:val="72E803E3"/>
    <w:multiLevelType w:val="singleLevel"/>
    <w:tmpl w:val="72E803E3"/>
    <w:lvl w:ilvl="0">
      <w:numFmt w:val="bullet"/>
      <w:lvlText w:val="▪"/>
      <w:lvlJc w:val="left"/>
      <w:rPr>
        <w:color w:val="3370FF"/>
        <w:sz w:val="11"/>
      </w:rPr>
    </w:lvl>
  </w:abstractNum>
  <w:abstractNum w:abstractNumId="986" w15:restartNumberingAfterBreak="0">
    <w:nsid w:val="7321C756"/>
    <w:multiLevelType w:val="singleLevel"/>
    <w:tmpl w:val="7321C756"/>
    <w:lvl w:ilvl="0">
      <w:numFmt w:val="bullet"/>
      <w:lvlText w:val="•"/>
      <w:lvlJc w:val="left"/>
      <w:rPr>
        <w:color w:val="3370FF"/>
      </w:rPr>
    </w:lvl>
  </w:abstractNum>
  <w:abstractNum w:abstractNumId="987" w15:restartNumberingAfterBreak="0">
    <w:nsid w:val="740F4911"/>
    <w:multiLevelType w:val="singleLevel"/>
    <w:tmpl w:val="740F4911"/>
    <w:lvl w:ilvl="0">
      <w:numFmt w:val="bullet"/>
      <w:lvlText w:val="￮"/>
      <w:lvlJc w:val="left"/>
      <w:rPr>
        <w:color w:val="3370FF"/>
      </w:rPr>
    </w:lvl>
  </w:abstractNum>
  <w:abstractNum w:abstractNumId="988" w15:restartNumberingAfterBreak="0">
    <w:nsid w:val="743C6C2D"/>
    <w:multiLevelType w:val="singleLevel"/>
    <w:tmpl w:val="743C6C2D"/>
    <w:lvl w:ilvl="0">
      <w:numFmt w:val="bullet"/>
      <w:lvlText w:val="▪"/>
      <w:lvlJc w:val="left"/>
      <w:rPr>
        <w:color w:val="3370FF"/>
        <w:sz w:val="11"/>
      </w:rPr>
    </w:lvl>
  </w:abstractNum>
  <w:abstractNum w:abstractNumId="989" w15:restartNumberingAfterBreak="0">
    <w:nsid w:val="744F3566"/>
    <w:multiLevelType w:val="singleLevel"/>
    <w:tmpl w:val="744F3566"/>
    <w:lvl w:ilvl="0">
      <w:start w:val="6"/>
      <w:numFmt w:val="lowerLetter"/>
      <w:lvlText w:val="%1."/>
      <w:lvlJc w:val="left"/>
      <w:rPr>
        <w:color w:val="3370FF"/>
      </w:rPr>
    </w:lvl>
  </w:abstractNum>
  <w:abstractNum w:abstractNumId="990" w15:restartNumberingAfterBreak="0">
    <w:nsid w:val="746DB97C"/>
    <w:multiLevelType w:val="singleLevel"/>
    <w:tmpl w:val="746DB97C"/>
    <w:lvl w:ilvl="0">
      <w:numFmt w:val="bullet"/>
      <w:lvlText w:val="▪"/>
      <w:lvlJc w:val="left"/>
      <w:rPr>
        <w:color w:val="3370FF"/>
        <w:sz w:val="11"/>
      </w:rPr>
    </w:lvl>
  </w:abstractNum>
  <w:abstractNum w:abstractNumId="991" w15:restartNumberingAfterBreak="0">
    <w:nsid w:val="7499D7B3"/>
    <w:multiLevelType w:val="singleLevel"/>
    <w:tmpl w:val="7499D7B3"/>
    <w:lvl w:ilvl="0">
      <w:start w:val="1"/>
      <w:numFmt w:val="lowerLetter"/>
      <w:lvlText w:val="%1."/>
      <w:lvlJc w:val="left"/>
      <w:rPr>
        <w:color w:val="3370FF"/>
      </w:rPr>
    </w:lvl>
  </w:abstractNum>
  <w:abstractNum w:abstractNumId="992" w15:restartNumberingAfterBreak="0">
    <w:nsid w:val="74C28B35"/>
    <w:multiLevelType w:val="singleLevel"/>
    <w:tmpl w:val="74C28B35"/>
    <w:lvl w:ilvl="0">
      <w:numFmt w:val="bullet"/>
      <w:lvlText w:val="￮"/>
      <w:lvlJc w:val="left"/>
      <w:rPr>
        <w:color w:val="3370FF"/>
      </w:rPr>
    </w:lvl>
  </w:abstractNum>
  <w:abstractNum w:abstractNumId="993" w15:restartNumberingAfterBreak="0">
    <w:nsid w:val="74DBB1BC"/>
    <w:multiLevelType w:val="singleLevel"/>
    <w:tmpl w:val="74DBB1BC"/>
    <w:lvl w:ilvl="0">
      <w:numFmt w:val="bullet"/>
      <w:lvlText w:val="￮"/>
      <w:lvlJc w:val="left"/>
      <w:rPr>
        <w:color w:val="3370FF"/>
      </w:rPr>
    </w:lvl>
  </w:abstractNum>
  <w:abstractNum w:abstractNumId="994" w15:restartNumberingAfterBreak="0">
    <w:nsid w:val="7510FF4C"/>
    <w:multiLevelType w:val="singleLevel"/>
    <w:tmpl w:val="7510FF4C"/>
    <w:lvl w:ilvl="0">
      <w:numFmt w:val="bullet"/>
      <w:lvlText w:val="▪"/>
      <w:lvlJc w:val="left"/>
      <w:rPr>
        <w:color w:val="3370FF"/>
        <w:sz w:val="11"/>
      </w:rPr>
    </w:lvl>
  </w:abstractNum>
  <w:abstractNum w:abstractNumId="995" w15:restartNumberingAfterBreak="0">
    <w:nsid w:val="753B48DE"/>
    <w:multiLevelType w:val="singleLevel"/>
    <w:tmpl w:val="753B48DE"/>
    <w:lvl w:ilvl="0">
      <w:start w:val="2"/>
      <w:numFmt w:val="decimal"/>
      <w:lvlText w:val="%1."/>
      <w:lvlJc w:val="left"/>
      <w:rPr>
        <w:color w:val="3370FF"/>
      </w:rPr>
    </w:lvl>
  </w:abstractNum>
  <w:abstractNum w:abstractNumId="996" w15:restartNumberingAfterBreak="0">
    <w:nsid w:val="757CBE2A"/>
    <w:multiLevelType w:val="singleLevel"/>
    <w:tmpl w:val="757CBE2A"/>
    <w:lvl w:ilvl="0">
      <w:numFmt w:val="bullet"/>
      <w:lvlText w:val="￮"/>
      <w:lvlJc w:val="left"/>
      <w:rPr>
        <w:color w:val="3370FF"/>
      </w:rPr>
    </w:lvl>
  </w:abstractNum>
  <w:abstractNum w:abstractNumId="997" w15:restartNumberingAfterBreak="0">
    <w:nsid w:val="75C77F0D"/>
    <w:multiLevelType w:val="singleLevel"/>
    <w:tmpl w:val="75C77F0D"/>
    <w:lvl w:ilvl="0">
      <w:numFmt w:val="bullet"/>
      <w:lvlText w:val="￮"/>
      <w:lvlJc w:val="left"/>
      <w:rPr>
        <w:color w:val="3370FF"/>
      </w:rPr>
    </w:lvl>
  </w:abstractNum>
  <w:abstractNum w:abstractNumId="998" w15:restartNumberingAfterBreak="0">
    <w:nsid w:val="75D92A5D"/>
    <w:multiLevelType w:val="singleLevel"/>
    <w:tmpl w:val="75D92A5D"/>
    <w:lvl w:ilvl="0">
      <w:numFmt w:val="bullet"/>
      <w:lvlText w:val="￮"/>
      <w:lvlJc w:val="left"/>
      <w:rPr>
        <w:color w:val="3370FF"/>
      </w:rPr>
    </w:lvl>
  </w:abstractNum>
  <w:abstractNum w:abstractNumId="999" w15:restartNumberingAfterBreak="0">
    <w:nsid w:val="75F9BBC2"/>
    <w:multiLevelType w:val="singleLevel"/>
    <w:tmpl w:val="75F9BBC2"/>
    <w:lvl w:ilvl="0">
      <w:numFmt w:val="bullet"/>
      <w:lvlText w:val="￮"/>
      <w:lvlJc w:val="left"/>
      <w:rPr>
        <w:color w:val="3370FF"/>
      </w:rPr>
    </w:lvl>
  </w:abstractNum>
  <w:abstractNum w:abstractNumId="1000" w15:restartNumberingAfterBreak="0">
    <w:nsid w:val="761AFD5F"/>
    <w:multiLevelType w:val="singleLevel"/>
    <w:tmpl w:val="761AFD5F"/>
    <w:lvl w:ilvl="0">
      <w:numFmt w:val="bullet"/>
      <w:lvlText w:val="￮"/>
      <w:lvlJc w:val="left"/>
      <w:rPr>
        <w:color w:val="3370FF"/>
      </w:rPr>
    </w:lvl>
  </w:abstractNum>
  <w:abstractNum w:abstractNumId="1001" w15:restartNumberingAfterBreak="0">
    <w:nsid w:val="7642948D"/>
    <w:multiLevelType w:val="singleLevel"/>
    <w:tmpl w:val="7642948D"/>
    <w:lvl w:ilvl="0">
      <w:numFmt w:val="bullet"/>
      <w:lvlText w:val="▪"/>
      <w:lvlJc w:val="left"/>
      <w:rPr>
        <w:color w:val="3370FF"/>
        <w:sz w:val="11"/>
      </w:rPr>
    </w:lvl>
  </w:abstractNum>
  <w:abstractNum w:abstractNumId="1002" w15:restartNumberingAfterBreak="0">
    <w:nsid w:val="7657892B"/>
    <w:multiLevelType w:val="singleLevel"/>
    <w:tmpl w:val="7657892B"/>
    <w:lvl w:ilvl="0">
      <w:numFmt w:val="bullet"/>
      <w:lvlText w:val="▪"/>
      <w:lvlJc w:val="left"/>
      <w:rPr>
        <w:color w:val="3370FF"/>
        <w:sz w:val="11"/>
      </w:rPr>
    </w:lvl>
  </w:abstractNum>
  <w:abstractNum w:abstractNumId="1003" w15:restartNumberingAfterBreak="0">
    <w:nsid w:val="76A26DF9"/>
    <w:multiLevelType w:val="singleLevel"/>
    <w:tmpl w:val="76A26DF9"/>
    <w:lvl w:ilvl="0">
      <w:numFmt w:val="bullet"/>
      <w:lvlText w:val="•"/>
      <w:lvlJc w:val="left"/>
      <w:rPr>
        <w:color w:val="3370FF"/>
      </w:rPr>
    </w:lvl>
  </w:abstractNum>
  <w:abstractNum w:abstractNumId="1004" w15:restartNumberingAfterBreak="0">
    <w:nsid w:val="773C851D"/>
    <w:multiLevelType w:val="singleLevel"/>
    <w:tmpl w:val="773C851D"/>
    <w:lvl w:ilvl="0">
      <w:numFmt w:val="bullet"/>
      <w:lvlText w:val="•"/>
      <w:lvlJc w:val="left"/>
      <w:rPr>
        <w:color w:val="3370FF"/>
      </w:rPr>
    </w:lvl>
  </w:abstractNum>
  <w:abstractNum w:abstractNumId="1005" w15:restartNumberingAfterBreak="0">
    <w:nsid w:val="775F36A8"/>
    <w:multiLevelType w:val="singleLevel"/>
    <w:tmpl w:val="775F36A8"/>
    <w:lvl w:ilvl="0">
      <w:start w:val="1"/>
      <w:numFmt w:val="decimal"/>
      <w:lvlText w:val="%1."/>
      <w:lvlJc w:val="left"/>
      <w:rPr>
        <w:color w:val="3370FF"/>
      </w:rPr>
    </w:lvl>
  </w:abstractNum>
  <w:abstractNum w:abstractNumId="1006" w15:restartNumberingAfterBreak="0">
    <w:nsid w:val="77633216"/>
    <w:multiLevelType w:val="singleLevel"/>
    <w:tmpl w:val="77633216"/>
    <w:lvl w:ilvl="0">
      <w:numFmt w:val="bullet"/>
      <w:lvlText w:val="￮"/>
      <w:lvlJc w:val="left"/>
      <w:rPr>
        <w:color w:val="3370FF"/>
      </w:rPr>
    </w:lvl>
  </w:abstractNum>
  <w:abstractNum w:abstractNumId="1007" w15:restartNumberingAfterBreak="0">
    <w:nsid w:val="77ECEA79"/>
    <w:multiLevelType w:val="singleLevel"/>
    <w:tmpl w:val="77ECEA79"/>
    <w:lvl w:ilvl="0">
      <w:start w:val="12"/>
      <w:numFmt w:val="lowerLetter"/>
      <w:lvlText w:val="%1."/>
      <w:lvlJc w:val="left"/>
      <w:rPr>
        <w:color w:val="3370FF"/>
      </w:rPr>
    </w:lvl>
  </w:abstractNum>
  <w:abstractNum w:abstractNumId="1008" w15:restartNumberingAfterBreak="0">
    <w:nsid w:val="7815FD7C"/>
    <w:multiLevelType w:val="singleLevel"/>
    <w:tmpl w:val="7815FD7C"/>
    <w:lvl w:ilvl="0">
      <w:numFmt w:val="bullet"/>
      <w:lvlText w:val="￮"/>
      <w:lvlJc w:val="left"/>
      <w:rPr>
        <w:color w:val="3370FF"/>
      </w:rPr>
    </w:lvl>
  </w:abstractNum>
  <w:abstractNum w:abstractNumId="1009" w15:restartNumberingAfterBreak="0">
    <w:nsid w:val="7893F7FD"/>
    <w:multiLevelType w:val="singleLevel"/>
    <w:tmpl w:val="7893F7FD"/>
    <w:lvl w:ilvl="0">
      <w:start w:val="5"/>
      <w:numFmt w:val="decimal"/>
      <w:lvlText w:val="%1."/>
      <w:lvlJc w:val="left"/>
      <w:rPr>
        <w:color w:val="3370FF"/>
      </w:rPr>
    </w:lvl>
  </w:abstractNum>
  <w:abstractNum w:abstractNumId="1010" w15:restartNumberingAfterBreak="0">
    <w:nsid w:val="7952E711"/>
    <w:multiLevelType w:val="singleLevel"/>
    <w:tmpl w:val="7952E711"/>
    <w:lvl w:ilvl="0">
      <w:numFmt w:val="bullet"/>
      <w:lvlText w:val="•"/>
      <w:lvlJc w:val="left"/>
      <w:rPr>
        <w:color w:val="3370FF"/>
      </w:rPr>
    </w:lvl>
  </w:abstractNum>
  <w:abstractNum w:abstractNumId="1011" w15:restartNumberingAfterBreak="0">
    <w:nsid w:val="799E81DA"/>
    <w:multiLevelType w:val="singleLevel"/>
    <w:tmpl w:val="799E81DA"/>
    <w:lvl w:ilvl="0">
      <w:numFmt w:val="bullet"/>
      <w:lvlText w:val="￮"/>
      <w:lvlJc w:val="left"/>
      <w:rPr>
        <w:color w:val="3370FF"/>
      </w:rPr>
    </w:lvl>
  </w:abstractNum>
  <w:abstractNum w:abstractNumId="1012" w15:restartNumberingAfterBreak="0">
    <w:nsid w:val="79AA4FA4"/>
    <w:multiLevelType w:val="singleLevel"/>
    <w:tmpl w:val="79AA4FA4"/>
    <w:lvl w:ilvl="0">
      <w:numFmt w:val="bullet"/>
      <w:lvlText w:val="￮"/>
      <w:lvlJc w:val="left"/>
      <w:rPr>
        <w:color w:val="3370FF"/>
      </w:rPr>
    </w:lvl>
  </w:abstractNum>
  <w:abstractNum w:abstractNumId="1013" w15:restartNumberingAfterBreak="0">
    <w:nsid w:val="7A62A804"/>
    <w:multiLevelType w:val="singleLevel"/>
    <w:tmpl w:val="7A62A804"/>
    <w:lvl w:ilvl="0">
      <w:numFmt w:val="bullet"/>
      <w:lvlText w:val="￮"/>
      <w:lvlJc w:val="left"/>
      <w:rPr>
        <w:color w:val="3370FF"/>
      </w:rPr>
    </w:lvl>
  </w:abstractNum>
  <w:abstractNum w:abstractNumId="1014" w15:restartNumberingAfterBreak="0">
    <w:nsid w:val="7B1E29B8"/>
    <w:multiLevelType w:val="singleLevel"/>
    <w:tmpl w:val="7B1E29B8"/>
    <w:lvl w:ilvl="0">
      <w:numFmt w:val="bullet"/>
      <w:lvlText w:val="•"/>
      <w:lvlJc w:val="left"/>
      <w:rPr>
        <w:color w:val="3370FF"/>
      </w:rPr>
    </w:lvl>
  </w:abstractNum>
  <w:abstractNum w:abstractNumId="1015" w15:restartNumberingAfterBreak="0">
    <w:nsid w:val="7B5EF1B4"/>
    <w:multiLevelType w:val="singleLevel"/>
    <w:tmpl w:val="7B5EF1B4"/>
    <w:lvl w:ilvl="0">
      <w:numFmt w:val="bullet"/>
      <w:lvlText w:val="￮"/>
      <w:lvlJc w:val="left"/>
      <w:rPr>
        <w:color w:val="3370FF"/>
      </w:rPr>
    </w:lvl>
  </w:abstractNum>
  <w:abstractNum w:abstractNumId="1016" w15:restartNumberingAfterBreak="0">
    <w:nsid w:val="7B8DFF38"/>
    <w:multiLevelType w:val="singleLevel"/>
    <w:tmpl w:val="7B8DFF38"/>
    <w:lvl w:ilvl="0">
      <w:start w:val="2"/>
      <w:numFmt w:val="lowerLetter"/>
      <w:lvlText w:val="%1."/>
      <w:lvlJc w:val="left"/>
      <w:rPr>
        <w:color w:val="3370FF"/>
      </w:rPr>
    </w:lvl>
  </w:abstractNum>
  <w:abstractNum w:abstractNumId="1017" w15:restartNumberingAfterBreak="0">
    <w:nsid w:val="7BA4F5AA"/>
    <w:multiLevelType w:val="singleLevel"/>
    <w:tmpl w:val="7BA4F5AA"/>
    <w:lvl w:ilvl="0">
      <w:start w:val="3"/>
      <w:numFmt w:val="decimal"/>
      <w:lvlText w:val="%1."/>
      <w:lvlJc w:val="left"/>
      <w:rPr>
        <w:color w:val="3370FF"/>
      </w:rPr>
    </w:lvl>
  </w:abstractNum>
  <w:abstractNum w:abstractNumId="1018" w15:restartNumberingAfterBreak="0">
    <w:nsid w:val="7C246926"/>
    <w:multiLevelType w:val="singleLevel"/>
    <w:tmpl w:val="7C246926"/>
    <w:lvl w:ilvl="0">
      <w:start w:val="11"/>
      <w:numFmt w:val="lowerLetter"/>
      <w:lvlText w:val="%1."/>
      <w:lvlJc w:val="left"/>
      <w:rPr>
        <w:color w:val="3370FF"/>
      </w:rPr>
    </w:lvl>
  </w:abstractNum>
  <w:abstractNum w:abstractNumId="1019" w15:restartNumberingAfterBreak="0">
    <w:nsid w:val="7CF2E71A"/>
    <w:multiLevelType w:val="singleLevel"/>
    <w:tmpl w:val="7CF2E71A"/>
    <w:lvl w:ilvl="0">
      <w:start w:val="6"/>
      <w:numFmt w:val="decimal"/>
      <w:lvlText w:val="%1."/>
      <w:lvlJc w:val="left"/>
      <w:rPr>
        <w:color w:val="3370FF"/>
      </w:rPr>
    </w:lvl>
  </w:abstractNum>
  <w:abstractNum w:abstractNumId="1020" w15:restartNumberingAfterBreak="0">
    <w:nsid w:val="7DA0E853"/>
    <w:multiLevelType w:val="singleLevel"/>
    <w:tmpl w:val="7DA0E853"/>
    <w:lvl w:ilvl="0">
      <w:numFmt w:val="bullet"/>
      <w:lvlText w:val="￮"/>
      <w:lvlJc w:val="left"/>
      <w:rPr>
        <w:color w:val="3370FF"/>
      </w:rPr>
    </w:lvl>
  </w:abstractNum>
  <w:abstractNum w:abstractNumId="1021" w15:restartNumberingAfterBreak="0">
    <w:nsid w:val="7DA21F4E"/>
    <w:multiLevelType w:val="singleLevel"/>
    <w:tmpl w:val="7DA21F4E"/>
    <w:lvl w:ilvl="0">
      <w:start w:val="3"/>
      <w:numFmt w:val="decimal"/>
      <w:lvlText w:val="%1."/>
      <w:lvlJc w:val="left"/>
      <w:rPr>
        <w:color w:val="3370FF"/>
      </w:rPr>
    </w:lvl>
  </w:abstractNum>
  <w:abstractNum w:abstractNumId="1022" w15:restartNumberingAfterBreak="0">
    <w:nsid w:val="7DEC2089"/>
    <w:multiLevelType w:val="singleLevel"/>
    <w:tmpl w:val="7DEC2089"/>
    <w:lvl w:ilvl="0">
      <w:numFmt w:val="bullet"/>
      <w:lvlText w:val="•"/>
      <w:lvlJc w:val="left"/>
      <w:rPr>
        <w:color w:val="3370FF"/>
      </w:rPr>
    </w:lvl>
  </w:abstractNum>
  <w:abstractNum w:abstractNumId="1023" w15:restartNumberingAfterBreak="0">
    <w:nsid w:val="7EC20FC4"/>
    <w:multiLevelType w:val="singleLevel"/>
    <w:tmpl w:val="7EC20FC4"/>
    <w:lvl w:ilvl="0">
      <w:numFmt w:val="bullet"/>
      <w:lvlText w:val="￮"/>
      <w:lvlJc w:val="left"/>
      <w:rPr>
        <w:color w:val="3370FF"/>
      </w:rPr>
    </w:lvl>
  </w:abstractNum>
  <w:abstractNum w:abstractNumId="1024" w15:restartNumberingAfterBreak="0">
    <w:nsid w:val="7EF724CA"/>
    <w:multiLevelType w:val="singleLevel"/>
    <w:tmpl w:val="7EF724CA"/>
    <w:lvl w:ilvl="0">
      <w:start w:val="2"/>
      <w:numFmt w:val="lowerLetter"/>
      <w:lvlText w:val="%1."/>
      <w:lvlJc w:val="left"/>
      <w:rPr>
        <w:color w:val="3370FF"/>
      </w:rPr>
    </w:lvl>
  </w:abstractNum>
  <w:abstractNum w:abstractNumId="1025" w15:restartNumberingAfterBreak="0">
    <w:nsid w:val="7F5F03EB"/>
    <w:multiLevelType w:val="singleLevel"/>
    <w:tmpl w:val="7F5F03EB"/>
    <w:lvl w:ilvl="0">
      <w:numFmt w:val="bullet"/>
      <w:lvlText w:val="▪"/>
      <w:lvlJc w:val="left"/>
      <w:rPr>
        <w:color w:val="3370FF"/>
        <w:sz w:val="11"/>
      </w:rPr>
    </w:lvl>
  </w:abstractNum>
  <w:abstractNum w:abstractNumId="1026" w15:restartNumberingAfterBreak="0">
    <w:nsid w:val="7F83D662"/>
    <w:multiLevelType w:val="singleLevel"/>
    <w:tmpl w:val="7F83D662"/>
    <w:lvl w:ilvl="0">
      <w:numFmt w:val="bullet"/>
      <w:lvlText w:val="￮"/>
      <w:lvlJc w:val="left"/>
      <w:rPr>
        <w:color w:val="3370FF"/>
      </w:rPr>
    </w:lvl>
  </w:abstractNum>
  <w:abstractNum w:abstractNumId="1027" w15:restartNumberingAfterBreak="0">
    <w:nsid w:val="7F9D4825"/>
    <w:multiLevelType w:val="singleLevel"/>
    <w:tmpl w:val="7F9D4825"/>
    <w:lvl w:ilvl="0">
      <w:numFmt w:val="bullet"/>
      <w:lvlText w:val="￮"/>
      <w:lvlJc w:val="left"/>
      <w:rPr>
        <w:color w:val="3370FF"/>
      </w:rPr>
    </w:lvl>
  </w:abstractNum>
  <w:abstractNum w:abstractNumId="1028" w15:restartNumberingAfterBreak="0">
    <w:nsid w:val="7FA228FC"/>
    <w:multiLevelType w:val="singleLevel"/>
    <w:tmpl w:val="7FA228FC"/>
    <w:lvl w:ilvl="0">
      <w:numFmt w:val="bullet"/>
      <w:lvlText w:val="▪"/>
      <w:lvlJc w:val="left"/>
      <w:rPr>
        <w:color w:val="3370FF"/>
        <w:sz w:val="11"/>
      </w:rPr>
    </w:lvl>
  </w:abstractNum>
  <w:abstractNum w:abstractNumId="1029" w15:restartNumberingAfterBreak="0">
    <w:nsid w:val="7FD05E58"/>
    <w:multiLevelType w:val="singleLevel"/>
    <w:tmpl w:val="7FD05E58"/>
    <w:lvl w:ilvl="0">
      <w:start w:val="2"/>
      <w:numFmt w:val="decimal"/>
      <w:lvlText w:val="%1."/>
      <w:lvlJc w:val="left"/>
      <w:rPr>
        <w:color w:val="3370FF"/>
      </w:rPr>
    </w:lvl>
  </w:abstractNum>
  <w:abstractNum w:abstractNumId="1030" w15:restartNumberingAfterBreak="0">
    <w:nsid w:val="7FDCBC05"/>
    <w:multiLevelType w:val="singleLevel"/>
    <w:tmpl w:val="7FDCBC05"/>
    <w:lvl w:ilvl="0">
      <w:numFmt w:val="bullet"/>
      <w:lvlText w:val="•"/>
      <w:lvlJc w:val="left"/>
      <w:rPr>
        <w:color w:val="3370FF"/>
      </w:rPr>
    </w:lvl>
  </w:abstractNum>
  <w:num w:numId="1" w16cid:durableId="199587949">
    <w:abstractNumId w:val="516"/>
  </w:num>
  <w:num w:numId="2" w16cid:durableId="379594407">
    <w:abstractNumId w:val="336"/>
  </w:num>
  <w:num w:numId="3" w16cid:durableId="1608150631">
    <w:abstractNumId w:val="869"/>
  </w:num>
  <w:num w:numId="4" w16cid:durableId="755983007">
    <w:abstractNumId w:val="263"/>
  </w:num>
  <w:num w:numId="5" w16cid:durableId="1891381016">
    <w:abstractNumId w:val="223"/>
  </w:num>
  <w:num w:numId="6" w16cid:durableId="2012679751">
    <w:abstractNumId w:val="530"/>
  </w:num>
  <w:num w:numId="7" w16cid:durableId="483856511">
    <w:abstractNumId w:val="658"/>
  </w:num>
  <w:num w:numId="8" w16cid:durableId="944994734">
    <w:abstractNumId w:val="979"/>
  </w:num>
  <w:num w:numId="9" w16cid:durableId="1046837665">
    <w:abstractNumId w:val="522"/>
  </w:num>
  <w:num w:numId="10" w16cid:durableId="166294345">
    <w:abstractNumId w:val="72"/>
  </w:num>
  <w:num w:numId="11" w16cid:durableId="765878904">
    <w:abstractNumId w:val="672"/>
  </w:num>
  <w:num w:numId="12" w16cid:durableId="128131070">
    <w:abstractNumId w:val="872"/>
  </w:num>
  <w:num w:numId="13" w16cid:durableId="1634209641">
    <w:abstractNumId w:val="309"/>
  </w:num>
  <w:num w:numId="14" w16cid:durableId="1025910043">
    <w:abstractNumId w:val="816"/>
  </w:num>
  <w:num w:numId="15" w16cid:durableId="529534181">
    <w:abstractNumId w:val="484"/>
  </w:num>
  <w:num w:numId="16" w16cid:durableId="1247034385">
    <w:abstractNumId w:val="650"/>
  </w:num>
  <w:num w:numId="17" w16cid:durableId="1665934374">
    <w:abstractNumId w:val="391"/>
  </w:num>
  <w:num w:numId="18" w16cid:durableId="1981884121">
    <w:abstractNumId w:val="376"/>
  </w:num>
  <w:num w:numId="19" w16cid:durableId="630594517">
    <w:abstractNumId w:val="113"/>
  </w:num>
  <w:num w:numId="20" w16cid:durableId="1652103569">
    <w:abstractNumId w:val="806"/>
  </w:num>
  <w:num w:numId="21" w16cid:durableId="1232277168">
    <w:abstractNumId w:val="899"/>
  </w:num>
  <w:num w:numId="22" w16cid:durableId="468592607">
    <w:abstractNumId w:val="572"/>
  </w:num>
  <w:num w:numId="23" w16cid:durableId="81148912">
    <w:abstractNumId w:val="782"/>
  </w:num>
  <w:num w:numId="24" w16cid:durableId="689721937">
    <w:abstractNumId w:val="205"/>
  </w:num>
  <w:num w:numId="25" w16cid:durableId="46875304">
    <w:abstractNumId w:val="1018"/>
  </w:num>
  <w:num w:numId="26" w16cid:durableId="1363943059">
    <w:abstractNumId w:val="1007"/>
  </w:num>
  <w:num w:numId="27" w16cid:durableId="401216985">
    <w:abstractNumId w:val="259"/>
  </w:num>
  <w:num w:numId="28" w16cid:durableId="1454057839">
    <w:abstractNumId w:val="910"/>
  </w:num>
  <w:num w:numId="29" w16cid:durableId="878320018">
    <w:abstractNumId w:val="76"/>
  </w:num>
  <w:num w:numId="30" w16cid:durableId="807479247">
    <w:abstractNumId w:val="730"/>
  </w:num>
  <w:num w:numId="31" w16cid:durableId="1978800886">
    <w:abstractNumId w:val="13"/>
  </w:num>
  <w:num w:numId="32" w16cid:durableId="1574390387">
    <w:abstractNumId w:val="862"/>
  </w:num>
  <w:num w:numId="33" w16cid:durableId="1992060071">
    <w:abstractNumId w:val="1022"/>
  </w:num>
  <w:num w:numId="34" w16cid:durableId="1774738789">
    <w:abstractNumId w:val="3"/>
  </w:num>
  <w:num w:numId="35" w16cid:durableId="859242854">
    <w:abstractNumId w:val="649"/>
  </w:num>
  <w:num w:numId="36" w16cid:durableId="1789546352">
    <w:abstractNumId w:val="819"/>
  </w:num>
  <w:num w:numId="37" w16cid:durableId="1664430839">
    <w:abstractNumId w:val="488"/>
  </w:num>
  <w:num w:numId="38" w16cid:durableId="717897454">
    <w:abstractNumId w:val="408"/>
  </w:num>
  <w:num w:numId="39" w16cid:durableId="1005012164">
    <w:abstractNumId w:val="692"/>
  </w:num>
  <w:num w:numId="40" w16cid:durableId="1005401147">
    <w:abstractNumId w:val="1012"/>
  </w:num>
  <w:num w:numId="41" w16cid:durableId="1341009225">
    <w:abstractNumId w:val="241"/>
  </w:num>
  <w:num w:numId="42" w16cid:durableId="2105419055">
    <w:abstractNumId w:val="68"/>
  </w:num>
  <w:num w:numId="43" w16cid:durableId="751850136">
    <w:abstractNumId w:val="229"/>
  </w:num>
  <w:num w:numId="44" w16cid:durableId="1226599879">
    <w:abstractNumId w:val="884"/>
  </w:num>
  <w:num w:numId="45" w16cid:durableId="567813647">
    <w:abstractNumId w:val="12"/>
  </w:num>
  <w:num w:numId="46" w16cid:durableId="1044407455">
    <w:abstractNumId w:val="622"/>
  </w:num>
  <w:num w:numId="47" w16cid:durableId="1492016323">
    <w:abstractNumId w:val="44"/>
  </w:num>
  <w:num w:numId="48" w16cid:durableId="2047174393">
    <w:abstractNumId w:val="897"/>
  </w:num>
  <w:num w:numId="49" w16cid:durableId="1062096272">
    <w:abstractNumId w:val="992"/>
  </w:num>
  <w:num w:numId="50" w16cid:durableId="154298925">
    <w:abstractNumId w:val="807"/>
  </w:num>
  <w:num w:numId="51" w16cid:durableId="957415943">
    <w:abstractNumId w:val="698"/>
  </w:num>
  <w:num w:numId="52" w16cid:durableId="100535644">
    <w:abstractNumId w:val="930"/>
  </w:num>
  <w:num w:numId="53" w16cid:durableId="1026518634">
    <w:abstractNumId w:val="545"/>
  </w:num>
  <w:num w:numId="54" w16cid:durableId="1905868258">
    <w:abstractNumId w:val="562"/>
  </w:num>
  <w:num w:numId="55" w16cid:durableId="1091045038">
    <w:abstractNumId w:val="375"/>
  </w:num>
  <w:num w:numId="56" w16cid:durableId="1764187570">
    <w:abstractNumId w:val="703"/>
  </w:num>
  <w:num w:numId="57" w16cid:durableId="1854149728">
    <w:abstractNumId w:val="629"/>
  </w:num>
  <w:num w:numId="58" w16cid:durableId="1835218112">
    <w:abstractNumId w:val="465"/>
  </w:num>
  <w:num w:numId="59" w16cid:durableId="646979789">
    <w:abstractNumId w:val="648"/>
  </w:num>
  <w:num w:numId="60" w16cid:durableId="1096904392">
    <w:abstractNumId w:val="218"/>
  </w:num>
  <w:num w:numId="61" w16cid:durableId="1326932220">
    <w:abstractNumId w:val="757"/>
  </w:num>
  <w:num w:numId="62" w16cid:durableId="1854296850">
    <w:abstractNumId w:val="578"/>
  </w:num>
  <w:num w:numId="63" w16cid:durableId="1810004393">
    <w:abstractNumId w:val="716"/>
  </w:num>
  <w:num w:numId="64" w16cid:durableId="1600799323">
    <w:abstractNumId w:val="525"/>
  </w:num>
  <w:num w:numId="65" w16cid:durableId="346642162">
    <w:abstractNumId w:val="272"/>
  </w:num>
  <w:num w:numId="66" w16cid:durableId="1115440674">
    <w:abstractNumId w:val="594"/>
  </w:num>
  <w:num w:numId="67" w16cid:durableId="124204724">
    <w:abstractNumId w:val="210"/>
  </w:num>
  <w:num w:numId="68" w16cid:durableId="453332642">
    <w:abstractNumId w:val="736"/>
  </w:num>
  <w:num w:numId="69" w16cid:durableId="1604998360">
    <w:abstractNumId w:val="139"/>
  </w:num>
  <w:num w:numId="70" w16cid:durableId="945889874">
    <w:abstractNumId w:val="486"/>
  </w:num>
  <w:num w:numId="71" w16cid:durableId="737215605">
    <w:abstractNumId w:val="691"/>
  </w:num>
  <w:num w:numId="72" w16cid:durableId="1668904">
    <w:abstractNumId w:val="509"/>
  </w:num>
  <w:num w:numId="73" w16cid:durableId="17851247">
    <w:abstractNumId w:val="612"/>
  </w:num>
  <w:num w:numId="74" w16cid:durableId="68429904">
    <w:abstractNumId w:val="970"/>
  </w:num>
  <w:num w:numId="75" w16cid:durableId="295307050">
    <w:abstractNumId w:val="425"/>
  </w:num>
  <w:num w:numId="76" w16cid:durableId="1065494728">
    <w:abstractNumId w:val="291"/>
  </w:num>
  <w:num w:numId="77" w16cid:durableId="275256596">
    <w:abstractNumId w:val="136"/>
  </w:num>
  <w:num w:numId="78" w16cid:durableId="1751851007">
    <w:abstractNumId w:val="1006"/>
  </w:num>
  <w:num w:numId="79" w16cid:durableId="1360665033">
    <w:abstractNumId w:val="383"/>
  </w:num>
  <w:num w:numId="80" w16cid:durableId="1279528080">
    <w:abstractNumId w:val="228"/>
  </w:num>
  <w:num w:numId="81" w16cid:durableId="852036507">
    <w:abstractNumId w:val="688"/>
  </w:num>
  <w:num w:numId="82" w16cid:durableId="976304983">
    <w:abstractNumId w:val="434"/>
  </w:num>
  <w:num w:numId="83" w16cid:durableId="93981108">
    <w:abstractNumId w:val="105"/>
  </w:num>
  <w:num w:numId="84" w16cid:durableId="1408919920">
    <w:abstractNumId w:val="870"/>
  </w:num>
  <w:num w:numId="85" w16cid:durableId="41174174">
    <w:abstractNumId w:val="254"/>
  </w:num>
  <w:num w:numId="86" w16cid:durableId="1957178526">
    <w:abstractNumId w:val="204"/>
  </w:num>
  <w:num w:numId="87" w16cid:durableId="165561340">
    <w:abstractNumId w:val="82"/>
  </w:num>
  <w:num w:numId="88" w16cid:durableId="348333102">
    <w:abstractNumId w:val="121"/>
  </w:num>
  <w:num w:numId="89" w16cid:durableId="826242028">
    <w:abstractNumId w:val="179"/>
  </w:num>
  <w:num w:numId="90" w16cid:durableId="2069104360">
    <w:abstractNumId w:val="70"/>
  </w:num>
  <w:num w:numId="91" w16cid:durableId="1540625578">
    <w:abstractNumId w:val="626"/>
  </w:num>
  <w:num w:numId="92" w16cid:durableId="1310792467">
    <w:abstractNumId w:val="257"/>
  </w:num>
  <w:num w:numId="93" w16cid:durableId="657997882">
    <w:abstractNumId w:val="600"/>
  </w:num>
  <w:num w:numId="94" w16cid:durableId="2055620386">
    <w:abstractNumId w:val="351"/>
  </w:num>
  <w:num w:numId="95" w16cid:durableId="886332495">
    <w:abstractNumId w:val="938"/>
  </w:num>
  <w:num w:numId="96" w16cid:durableId="977416879">
    <w:abstractNumId w:val="0"/>
  </w:num>
  <w:num w:numId="97" w16cid:durableId="1835997271">
    <w:abstractNumId w:val="248"/>
  </w:num>
  <w:num w:numId="98" w16cid:durableId="470632747">
    <w:abstractNumId w:val="485"/>
  </w:num>
  <w:num w:numId="99" w16cid:durableId="1331250361">
    <w:abstractNumId w:val="810"/>
  </w:num>
  <w:num w:numId="100" w16cid:durableId="1181891613">
    <w:abstractNumId w:val="584"/>
  </w:num>
  <w:num w:numId="101" w16cid:durableId="571932723">
    <w:abstractNumId w:val="111"/>
  </w:num>
  <w:num w:numId="102" w16cid:durableId="1440225797">
    <w:abstractNumId w:val="407"/>
  </w:num>
  <w:num w:numId="103" w16cid:durableId="1575555022">
    <w:abstractNumId w:val="623"/>
  </w:num>
  <w:num w:numId="104" w16cid:durableId="568345402">
    <w:abstractNumId w:val="797"/>
  </w:num>
  <w:num w:numId="105" w16cid:durableId="656764489">
    <w:abstractNumId w:val="177"/>
  </w:num>
  <w:num w:numId="106" w16cid:durableId="1411001439">
    <w:abstractNumId w:val="904"/>
  </w:num>
  <w:num w:numId="107" w16cid:durableId="971519444">
    <w:abstractNumId w:val="4"/>
  </w:num>
  <w:num w:numId="108" w16cid:durableId="712120650">
    <w:abstractNumId w:val="27"/>
  </w:num>
  <w:num w:numId="109" w16cid:durableId="111634109">
    <w:abstractNumId w:val="520"/>
  </w:num>
  <w:num w:numId="110" w16cid:durableId="152063047">
    <w:abstractNumId w:val="130"/>
  </w:num>
  <w:num w:numId="111" w16cid:durableId="1019163141">
    <w:abstractNumId w:val="267"/>
  </w:num>
  <w:num w:numId="112" w16cid:durableId="1392189635">
    <w:abstractNumId w:val="312"/>
  </w:num>
  <w:num w:numId="113" w16cid:durableId="1444954512">
    <w:abstractNumId w:val="483"/>
  </w:num>
  <w:num w:numId="114" w16cid:durableId="1136144000">
    <w:abstractNumId w:val="895"/>
  </w:num>
  <w:num w:numId="115" w16cid:durableId="1470198647">
    <w:abstractNumId w:val="477"/>
  </w:num>
  <w:num w:numId="116" w16cid:durableId="2093358057">
    <w:abstractNumId w:val="849"/>
  </w:num>
  <w:num w:numId="117" w16cid:durableId="1285380164">
    <w:abstractNumId w:val="642"/>
  </w:num>
  <w:num w:numId="118" w16cid:durableId="628363015">
    <w:abstractNumId w:val="99"/>
  </w:num>
  <w:num w:numId="119" w16cid:durableId="653338810">
    <w:abstractNumId w:val="528"/>
  </w:num>
  <w:num w:numId="120" w16cid:durableId="2141485805">
    <w:abstractNumId w:val="125"/>
  </w:num>
  <w:num w:numId="121" w16cid:durableId="1952126972">
    <w:abstractNumId w:val="673"/>
  </w:num>
  <w:num w:numId="122" w16cid:durableId="1892112825">
    <w:abstractNumId w:val="836"/>
  </w:num>
  <w:num w:numId="123" w16cid:durableId="1887065090">
    <w:abstractNumId w:val="331"/>
  </w:num>
  <w:num w:numId="124" w16cid:durableId="30498141">
    <w:abstractNumId w:val="112"/>
  </w:num>
  <w:num w:numId="125" w16cid:durableId="1765957891">
    <w:abstractNumId w:val="655"/>
  </w:num>
  <w:num w:numId="126" w16cid:durableId="755790396">
    <w:abstractNumId w:val="758"/>
  </w:num>
  <w:num w:numId="127" w16cid:durableId="907762481">
    <w:abstractNumId w:val="585"/>
  </w:num>
  <w:num w:numId="128" w16cid:durableId="2067559129">
    <w:abstractNumId w:val="818"/>
  </w:num>
  <w:num w:numId="129" w16cid:durableId="471948651">
    <w:abstractNumId w:val="830"/>
  </w:num>
  <w:num w:numId="130" w16cid:durableId="1226531900">
    <w:abstractNumId w:val="644"/>
  </w:num>
  <w:num w:numId="131" w16cid:durableId="1304889224">
    <w:abstractNumId w:val="427"/>
  </w:num>
  <w:num w:numId="132" w16cid:durableId="1346857189">
    <w:abstractNumId w:val="122"/>
  </w:num>
  <w:num w:numId="133" w16cid:durableId="234164279">
    <w:abstractNumId w:val="731"/>
  </w:num>
  <w:num w:numId="134" w16cid:durableId="1930381968">
    <w:abstractNumId w:val="752"/>
  </w:num>
  <w:num w:numId="135" w16cid:durableId="906067520">
    <w:abstractNumId w:val="566"/>
  </w:num>
  <w:num w:numId="136" w16cid:durableId="1529415416">
    <w:abstractNumId w:val="959"/>
  </w:num>
  <w:num w:numId="137" w16cid:durableId="791248023">
    <w:abstractNumId w:val="417"/>
  </w:num>
  <w:num w:numId="138" w16cid:durableId="1158308732">
    <w:abstractNumId w:val="638"/>
  </w:num>
  <w:num w:numId="139" w16cid:durableId="48698973">
    <w:abstractNumId w:val="558"/>
  </w:num>
  <w:num w:numId="140" w16cid:durableId="712774795">
    <w:abstractNumId w:val="448"/>
  </w:num>
  <w:num w:numId="141" w16cid:durableId="237446365">
    <w:abstractNumId w:val="470"/>
  </w:num>
  <w:num w:numId="142" w16cid:durableId="659307669">
    <w:abstractNumId w:val="373"/>
  </w:num>
  <w:num w:numId="143" w16cid:durableId="2124113609">
    <w:abstractNumId w:val="767"/>
  </w:num>
  <w:num w:numId="144" w16cid:durableId="1526946467">
    <w:abstractNumId w:val="482"/>
  </w:num>
  <w:num w:numId="145" w16cid:durableId="1612710693">
    <w:abstractNumId w:val="91"/>
  </w:num>
  <w:num w:numId="146" w16cid:durableId="358744223">
    <w:abstractNumId w:val="469"/>
  </w:num>
  <w:num w:numId="147" w16cid:durableId="52626961">
    <w:abstractNumId w:val="521"/>
  </w:num>
  <w:num w:numId="148" w16cid:durableId="1451707118">
    <w:abstractNumId w:val="315"/>
  </w:num>
  <w:num w:numId="149" w16cid:durableId="395445269">
    <w:abstractNumId w:val="726"/>
  </w:num>
  <w:num w:numId="150" w16cid:durableId="1822767048">
    <w:abstractNumId w:val="947"/>
  </w:num>
  <w:num w:numId="151" w16cid:durableId="994378964">
    <w:abstractNumId w:val="384"/>
  </w:num>
  <w:num w:numId="152" w16cid:durableId="269046041">
    <w:abstractNumId w:val="176"/>
  </w:num>
  <w:num w:numId="153" w16cid:durableId="1310481218">
    <w:abstractNumId w:val="24"/>
  </w:num>
  <w:num w:numId="154" w16cid:durableId="914321299">
    <w:abstractNumId w:val="202"/>
  </w:num>
  <w:num w:numId="155" w16cid:durableId="1095512821">
    <w:abstractNumId w:val="549"/>
  </w:num>
  <w:num w:numId="156" w16cid:durableId="105271856">
    <w:abstractNumId w:val="216"/>
  </w:num>
  <w:num w:numId="157" w16cid:durableId="2103598535">
    <w:abstractNumId w:val="471"/>
  </w:num>
  <w:num w:numId="158" w16cid:durableId="274217234">
    <w:abstractNumId w:val="657"/>
  </w:num>
  <w:num w:numId="159" w16cid:durableId="522207839">
    <w:abstractNumId w:val="801"/>
  </w:num>
  <w:num w:numId="160" w16cid:durableId="1835533137">
    <w:abstractNumId w:val="208"/>
  </w:num>
  <w:num w:numId="161" w16cid:durableId="1223444823">
    <w:abstractNumId w:val="744"/>
  </w:num>
  <w:num w:numId="162" w16cid:durableId="847601561">
    <w:abstractNumId w:val="625"/>
  </w:num>
  <w:num w:numId="163" w16cid:durableId="1681932591">
    <w:abstractNumId w:val="601"/>
  </w:num>
  <w:num w:numId="164" w16cid:durableId="502470748">
    <w:abstractNumId w:val="495"/>
  </w:num>
  <w:num w:numId="165" w16cid:durableId="1537153604">
    <w:abstractNumId w:val="717"/>
  </w:num>
  <w:num w:numId="166" w16cid:durableId="853303530">
    <w:abstractNumId w:val="269"/>
  </w:num>
  <w:num w:numId="167" w16cid:durableId="839270740">
    <w:abstractNumId w:val="829"/>
  </w:num>
  <w:num w:numId="168" w16cid:durableId="1038512776">
    <w:abstractNumId w:val="755"/>
  </w:num>
  <w:num w:numId="169" w16cid:durableId="946733843">
    <w:abstractNumId w:val="666"/>
  </w:num>
  <w:num w:numId="170" w16cid:durableId="209149700">
    <w:abstractNumId w:val="462"/>
  </w:num>
  <w:num w:numId="171" w16cid:durableId="1557815753">
    <w:abstractNumId w:val="159"/>
  </w:num>
  <w:num w:numId="172" w16cid:durableId="1212814265">
    <w:abstractNumId w:val="991"/>
  </w:num>
  <w:num w:numId="173" w16cid:durableId="1540781014">
    <w:abstractNumId w:val="661"/>
  </w:num>
  <w:num w:numId="174" w16cid:durableId="700594409">
    <w:abstractNumId w:val="954"/>
  </w:num>
  <w:num w:numId="175" w16cid:durableId="757213386">
    <w:abstractNumId w:val="84"/>
  </w:num>
  <w:num w:numId="176" w16cid:durableId="1993368338">
    <w:abstractNumId w:val="928"/>
  </w:num>
  <w:num w:numId="177" w16cid:durableId="332421126">
    <w:abstractNumId w:val="324"/>
  </w:num>
  <w:num w:numId="178" w16cid:durableId="274950622">
    <w:abstractNumId w:val="915"/>
  </w:num>
  <w:num w:numId="179" w16cid:durableId="170028746">
    <w:abstractNumId w:val="702"/>
  </w:num>
  <w:num w:numId="180" w16cid:durableId="258103932">
    <w:abstractNumId w:val="989"/>
  </w:num>
  <w:num w:numId="181" w16cid:durableId="1512178573">
    <w:abstractNumId w:val="975"/>
  </w:num>
  <w:num w:numId="182" w16cid:durableId="1007174653">
    <w:abstractNumId w:val="367"/>
  </w:num>
  <w:num w:numId="183" w16cid:durableId="362051940">
    <w:abstractNumId w:val="474"/>
  </w:num>
  <w:num w:numId="184" w16cid:durableId="2086804595">
    <w:abstractNumId w:val="505"/>
  </w:num>
  <w:num w:numId="185" w16cid:durableId="806627775">
    <w:abstractNumId w:val="78"/>
  </w:num>
  <w:num w:numId="186" w16cid:durableId="1963147513">
    <w:abstractNumId w:val="219"/>
  </w:num>
  <w:num w:numId="187" w16cid:durableId="1658991635">
    <w:abstractNumId w:val="768"/>
  </w:num>
  <w:num w:numId="188" w16cid:durableId="431323700">
    <w:abstractNumId w:val="222"/>
  </w:num>
  <w:num w:numId="189" w16cid:durableId="1140610977">
    <w:abstractNumId w:val="918"/>
  </w:num>
  <w:num w:numId="190" w16cid:durableId="961225384">
    <w:abstractNumId w:val="825"/>
  </w:num>
  <w:num w:numId="191" w16cid:durableId="75980779">
    <w:abstractNumId w:val="873"/>
  </w:num>
  <w:num w:numId="192" w16cid:durableId="2101487222">
    <w:abstractNumId w:val="246"/>
  </w:num>
  <w:num w:numId="193" w16cid:durableId="365713952">
    <w:abstractNumId w:val="708"/>
  </w:num>
  <w:num w:numId="194" w16cid:durableId="948121537">
    <w:abstractNumId w:val="443"/>
  </w:num>
  <w:num w:numId="195" w16cid:durableId="850534894">
    <w:abstractNumId w:val="628"/>
  </w:num>
  <w:num w:numId="196" w16cid:durableId="1590768070">
    <w:abstractNumId w:val="14"/>
  </w:num>
  <w:num w:numId="197" w16cid:durableId="1252544106">
    <w:abstractNumId w:val="199"/>
  </w:num>
  <w:num w:numId="198" w16cid:durableId="1679313080">
    <w:abstractNumId w:val="595"/>
  </w:num>
  <w:num w:numId="199" w16cid:durableId="443119444">
    <w:abstractNumId w:val="824"/>
  </w:num>
  <w:num w:numId="200" w16cid:durableId="510802117">
    <w:abstractNumId w:val="923"/>
  </w:num>
  <w:num w:numId="201" w16cid:durableId="566576448">
    <w:abstractNumId w:val="232"/>
  </w:num>
  <w:num w:numId="202" w16cid:durableId="736054092">
    <w:abstractNumId w:val="123"/>
  </w:num>
  <w:num w:numId="203" w16cid:durableId="225147315">
    <w:abstractNumId w:val="613"/>
  </w:num>
  <w:num w:numId="204" w16cid:durableId="2018801942">
    <w:abstractNumId w:val="496"/>
  </w:num>
  <w:num w:numId="205" w16cid:durableId="82532449">
    <w:abstractNumId w:val="236"/>
  </w:num>
  <w:num w:numId="206" w16cid:durableId="558052355">
    <w:abstractNumId w:val="207"/>
  </w:num>
  <w:num w:numId="207" w16cid:durableId="157773201">
    <w:abstractNumId w:val="561"/>
  </w:num>
  <w:num w:numId="208" w16cid:durableId="835610205">
    <w:abstractNumId w:val="577"/>
  </w:num>
  <w:num w:numId="209" w16cid:durableId="722365486">
    <w:abstractNumId w:val="718"/>
  </w:num>
  <w:num w:numId="210" w16cid:durableId="953633314">
    <w:abstractNumId w:val="523"/>
  </w:num>
  <w:num w:numId="211" w16cid:durableId="1062563152">
    <w:abstractNumId w:val="106"/>
  </w:num>
  <w:num w:numId="212" w16cid:durableId="179588740">
    <w:abstractNumId w:val="868"/>
  </w:num>
  <w:num w:numId="213" w16cid:durableId="804202581">
    <w:abstractNumId w:val="132"/>
  </w:num>
  <w:num w:numId="214" w16cid:durableId="1411849104">
    <w:abstractNumId w:val="62"/>
  </w:num>
  <w:num w:numId="215" w16cid:durableId="2064206075">
    <w:abstractNumId w:val="822"/>
  </w:num>
  <w:num w:numId="216" w16cid:durableId="746658868">
    <w:abstractNumId w:val="115"/>
  </w:num>
  <w:num w:numId="217" w16cid:durableId="1811285890">
    <w:abstractNumId w:val="548"/>
  </w:num>
  <w:num w:numId="218" w16cid:durableId="349987288">
    <w:abstractNumId w:val="461"/>
  </w:num>
  <w:num w:numId="219" w16cid:durableId="333994050">
    <w:abstractNumId w:val="114"/>
  </w:num>
  <w:num w:numId="220" w16cid:durableId="1466581558">
    <w:abstractNumId w:val="89"/>
  </w:num>
  <w:num w:numId="221" w16cid:durableId="1608075375">
    <w:abstractNumId w:val="321"/>
  </w:num>
  <w:num w:numId="222" w16cid:durableId="991525468">
    <w:abstractNumId w:val="94"/>
  </w:num>
  <w:num w:numId="223" w16cid:durableId="59983924">
    <w:abstractNumId w:val="184"/>
  </w:num>
  <w:num w:numId="224" w16cid:durableId="1065880375">
    <w:abstractNumId w:val="777"/>
  </w:num>
  <w:num w:numId="225" w16cid:durableId="1932468752">
    <w:abstractNumId w:val="296"/>
  </w:num>
  <w:num w:numId="226" w16cid:durableId="13581362">
    <w:abstractNumId w:val="635"/>
  </w:num>
  <w:num w:numId="227" w16cid:durableId="14428051">
    <w:abstractNumId w:val="422"/>
  </w:num>
  <w:num w:numId="228" w16cid:durableId="1174492539">
    <w:abstractNumId w:val="432"/>
  </w:num>
  <w:num w:numId="229" w16cid:durableId="2102404787">
    <w:abstractNumId w:val="701"/>
  </w:num>
  <w:num w:numId="230" w16cid:durableId="1544100465">
    <w:abstractNumId w:val="479"/>
  </w:num>
  <w:num w:numId="231" w16cid:durableId="121967615">
    <w:abstractNumId w:val="140"/>
  </w:num>
  <w:num w:numId="232" w16cid:durableId="600992814">
    <w:abstractNumId w:val="773"/>
  </w:num>
  <w:num w:numId="233" w16cid:durableId="69473521">
    <w:abstractNumId w:val="317"/>
  </w:num>
  <w:num w:numId="234" w16cid:durableId="1882596836">
    <w:abstractNumId w:val="1014"/>
  </w:num>
  <w:num w:numId="235" w16cid:durableId="1352144774">
    <w:abstractNumId w:val="385"/>
  </w:num>
  <w:num w:numId="236" w16cid:durableId="1589852498">
    <w:abstractNumId w:val="77"/>
  </w:num>
  <w:num w:numId="237" w16cid:durableId="247232950">
    <w:abstractNumId w:val="693"/>
  </w:num>
  <w:num w:numId="238" w16cid:durableId="218057002">
    <w:abstractNumId w:val="532"/>
  </w:num>
  <w:num w:numId="239" w16cid:durableId="657540027">
    <w:abstractNumId w:val="678"/>
  </w:num>
  <w:num w:numId="240" w16cid:durableId="1541698187">
    <w:abstractNumId w:val="188"/>
  </w:num>
  <w:num w:numId="241" w16cid:durableId="124662998">
    <w:abstractNumId w:val="892"/>
  </w:num>
  <w:num w:numId="242" w16cid:durableId="646125829">
    <w:abstractNumId w:val="154"/>
  </w:num>
  <w:num w:numId="243" w16cid:durableId="1707484432">
    <w:abstractNumId w:val="494"/>
  </w:num>
  <w:num w:numId="244" w16cid:durableId="466553844">
    <w:abstractNumId w:val="292"/>
  </w:num>
  <w:num w:numId="245" w16cid:durableId="1914506930">
    <w:abstractNumId w:val="524"/>
  </w:num>
  <w:num w:numId="246" w16cid:durableId="1238905710">
    <w:abstractNumId w:val="860"/>
  </w:num>
  <w:num w:numId="247" w16cid:durableId="597059636">
    <w:abstractNumId w:val="607"/>
  </w:num>
  <w:num w:numId="248" w16cid:durableId="690498345">
    <w:abstractNumId w:val="856"/>
  </w:num>
  <w:num w:numId="249" w16cid:durableId="687953397">
    <w:abstractNumId w:val="31"/>
  </w:num>
  <w:num w:numId="250" w16cid:durableId="945968021">
    <w:abstractNumId w:val="1004"/>
  </w:num>
  <w:num w:numId="251" w16cid:durableId="169609434">
    <w:abstractNumId w:val="393"/>
  </w:num>
  <w:num w:numId="252" w16cid:durableId="2004773327">
    <w:abstractNumId w:val="65"/>
  </w:num>
  <w:num w:numId="253" w16cid:durableId="790173469">
    <w:abstractNumId w:val="394"/>
  </w:num>
  <w:num w:numId="254" w16cid:durableId="1610358993">
    <w:abstractNumId w:val="395"/>
  </w:num>
  <w:num w:numId="255" w16cid:durableId="90198237">
    <w:abstractNumId w:val="360"/>
  </w:num>
  <w:num w:numId="256" w16cid:durableId="1301956116">
    <w:abstractNumId w:val="440"/>
  </w:num>
  <w:num w:numId="257" w16cid:durableId="354766929">
    <w:abstractNumId w:val="974"/>
  </w:num>
  <w:num w:numId="258" w16cid:durableId="1809542437">
    <w:abstractNumId w:val="357"/>
  </w:num>
  <w:num w:numId="259" w16cid:durableId="513881358">
    <w:abstractNumId w:val="515"/>
  </w:num>
  <w:num w:numId="260" w16cid:durableId="15498298">
    <w:abstractNumId w:val="581"/>
  </w:num>
  <w:num w:numId="261" w16cid:durableId="1173180424">
    <w:abstractNumId w:val="195"/>
  </w:num>
  <w:num w:numId="262" w16cid:durableId="1569996252">
    <w:abstractNumId w:val="651"/>
  </w:num>
  <w:num w:numId="263" w16cid:durableId="165947045">
    <w:abstractNumId w:val="535"/>
  </w:num>
  <w:num w:numId="264" w16cid:durableId="888999609">
    <w:abstractNumId w:val="565"/>
  </w:num>
  <w:num w:numId="265" w16cid:durableId="1380743007">
    <w:abstractNumId w:val="963"/>
  </w:num>
  <w:num w:numId="266" w16cid:durableId="1848010622">
    <w:abstractNumId w:val="916"/>
  </w:num>
  <w:num w:numId="267" w16cid:durableId="810486257">
    <w:abstractNumId w:val="541"/>
  </w:num>
  <w:num w:numId="268" w16cid:durableId="701828821">
    <w:abstractNumId w:val="149"/>
  </w:num>
  <w:num w:numId="269" w16cid:durableId="204875664">
    <w:abstractNumId w:val="1003"/>
  </w:num>
  <w:num w:numId="270" w16cid:durableId="863904418">
    <w:abstractNumId w:val="308"/>
  </w:num>
  <w:num w:numId="271" w16cid:durableId="430053017">
    <w:abstractNumId w:val="110"/>
  </w:num>
  <w:num w:numId="272" w16cid:durableId="551189452">
    <w:abstractNumId w:val="276"/>
  </w:num>
  <w:num w:numId="273" w16cid:durableId="1558542013">
    <w:abstractNumId w:val="224"/>
  </w:num>
  <w:num w:numId="274" w16cid:durableId="1432699502">
    <w:abstractNumId w:val="155"/>
  </w:num>
  <w:num w:numId="275" w16cid:durableId="1402097384">
    <w:abstractNumId w:val="200"/>
  </w:num>
  <w:num w:numId="276" w16cid:durableId="2052486867">
    <w:abstractNumId w:val="798"/>
  </w:num>
  <w:num w:numId="277" w16cid:durableId="916212413">
    <w:abstractNumId w:val="748"/>
  </w:num>
  <w:num w:numId="278" w16cid:durableId="2059357056">
    <w:abstractNumId w:val="478"/>
  </w:num>
  <w:num w:numId="279" w16cid:durableId="1352612505">
    <w:abstractNumId w:val="133"/>
  </w:num>
  <w:num w:numId="280" w16cid:durableId="1768039880">
    <w:abstractNumId w:val="261"/>
  </w:num>
  <w:num w:numId="281" w16cid:durableId="1522090627">
    <w:abstractNumId w:val="142"/>
  </w:num>
  <w:num w:numId="282" w16cid:durableId="1566145666">
    <w:abstractNumId w:val="454"/>
  </w:num>
  <w:num w:numId="283" w16cid:durableId="923219240">
    <w:abstractNumId w:val="986"/>
  </w:num>
  <w:num w:numId="284" w16cid:durableId="1685859324">
    <w:abstractNumId w:val="687"/>
  </w:num>
  <w:num w:numId="285" w16cid:durableId="2130120857">
    <w:abstractNumId w:val="238"/>
  </w:num>
  <w:num w:numId="286" w16cid:durableId="1509052309">
    <w:abstractNumId w:val="554"/>
  </w:num>
  <w:num w:numId="287" w16cid:durableId="470562117">
    <w:abstractNumId w:val="52"/>
  </w:num>
  <w:num w:numId="288" w16cid:durableId="441265637">
    <w:abstractNumId w:val="579"/>
  </w:num>
  <w:num w:numId="289" w16cid:durableId="1778022871">
    <w:abstractNumId w:val="103"/>
  </w:num>
  <w:num w:numId="290" w16cid:durableId="1969048619">
    <w:abstractNumId w:val="174"/>
  </w:num>
  <w:num w:numId="291" w16cid:durableId="466431995">
    <w:abstractNumId w:val="167"/>
  </w:num>
  <w:num w:numId="292" w16cid:durableId="2083748641">
    <w:abstractNumId w:val="724"/>
  </w:num>
  <w:num w:numId="293" w16cid:durableId="1608850081">
    <w:abstractNumId w:val="1025"/>
  </w:num>
  <w:num w:numId="294" w16cid:durableId="454175241">
    <w:abstractNumId w:val="967"/>
  </w:num>
  <w:num w:numId="295" w16cid:durableId="556815429">
    <w:abstractNumId w:val="900"/>
  </w:num>
  <w:num w:numId="296" w16cid:durableId="86389118">
    <w:abstractNumId w:val="243"/>
  </w:num>
  <w:num w:numId="297" w16cid:durableId="1864592555">
    <w:abstractNumId w:val="163"/>
  </w:num>
  <w:num w:numId="298" w16cid:durableId="482047498">
    <w:abstractNumId w:val="247"/>
  </w:num>
  <w:num w:numId="299" w16cid:durableId="933787226">
    <w:abstractNumId w:val="882"/>
  </w:num>
  <w:num w:numId="300" w16cid:durableId="1584754276">
    <w:abstractNumId w:val="354"/>
  </w:num>
  <w:num w:numId="301" w16cid:durableId="1179806768">
    <w:abstractNumId w:val="399"/>
  </w:num>
  <w:num w:numId="302" w16cid:durableId="995769901">
    <w:abstractNumId w:val="945"/>
  </w:num>
  <w:num w:numId="303" w16cid:durableId="1962568881">
    <w:abstractNumId w:val="670"/>
  </w:num>
  <w:num w:numId="304" w16cid:durableId="2103137234">
    <w:abstractNumId w:val="95"/>
  </w:num>
  <w:num w:numId="305" w16cid:durableId="164056559">
    <w:abstractNumId w:val="86"/>
  </w:num>
  <w:num w:numId="306" w16cid:durableId="1294408392">
    <w:abstractNumId w:val="451"/>
  </w:num>
  <w:num w:numId="307" w16cid:durableId="671688829">
    <w:abstractNumId w:val="337"/>
  </w:num>
  <w:num w:numId="308" w16cid:durableId="435321946">
    <w:abstractNumId w:val="300"/>
  </w:num>
  <w:num w:numId="309" w16cid:durableId="1865435363">
    <w:abstractNumId w:val="913"/>
  </w:num>
  <w:num w:numId="310" w16cid:durableId="409545985">
    <w:abstractNumId w:val="697"/>
  </w:num>
  <w:num w:numId="311" w16cid:durableId="1165239248">
    <w:abstractNumId w:val="908"/>
  </w:num>
  <w:num w:numId="312" w16cid:durableId="349069980">
    <w:abstractNumId w:val="705"/>
  </w:num>
  <w:num w:numId="313" w16cid:durableId="1327781865">
    <w:abstractNumId w:val="284"/>
  </w:num>
  <w:num w:numId="314" w16cid:durableId="120807837">
    <w:abstractNumId w:val="984"/>
  </w:num>
  <w:num w:numId="315" w16cid:durableId="904140572">
    <w:abstractNumId w:val="1000"/>
  </w:num>
  <w:num w:numId="316" w16cid:durableId="2060544075">
    <w:abstractNumId w:val="743"/>
  </w:num>
  <w:num w:numId="317" w16cid:durableId="1057778699">
    <w:abstractNumId w:val="455"/>
  </w:num>
  <w:num w:numId="318" w16cid:durableId="1541086665">
    <w:abstractNumId w:val="576"/>
  </w:num>
  <w:num w:numId="319" w16cid:durableId="1478958068">
    <w:abstractNumId w:val="266"/>
  </w:num>
  <w:num w:numId="320" w16cid:durableId="1648707672">
    <w:abstractNumId w:val="441"/>
  </w:num>
  <w:num w:numId="321" w16cid:durableId="1661228814">
    <w:abstractNumId w:val="48"/>
  </w:num>
  <w:num w:numId="322" w16cid:durableId="1827240221">
    <w:abstractNumId w:val="318"/>
  </w:num>
  <w:num w:numId="323" w16cid:durableId="354966145">
    <w:abstractNumId w:val="240"/>
  </w:num>
  <w:num w:numId="324" w16cid:durableId="126439095">
    <w:abstractNumId w:val="406"/>
  </w:num>
  <w:num w:numId="325" w16cid:durableId="376130583">
    <w:abstractNumId w:val="924"/>
  </w:num>
  <w:num w:numId="326" w16cid:durableId="293754841">
    <w:abstractNumId w:val="165"/>
  </w:num>
  <w:num w:numId="327" w16cid:durableId="1037660704">
    <w:abstractNumId w:val="278"/>
  </w:num>
  <w:num w:numId="328" w16cid:durableId="1513181526">
    <w:abstractNumId w:val="575"/>
  </w:num>
  <w:num w:numId="329" w16cid:durableId="2079746231">
    <w:abstractNumId w:val="863"/>
  </w:num>
  <w:num w:numId="330" w16cid:durableId="1935362045">
    <w:abstractNumId w:val="969"/>
  </w:num>
  <w:num w:numId="331" w16cid:durableId="1930237346">
    <w:abstractNumId w:val="804"/>
  </w:num>
  <w:num w:numId="332" w16cid:durableId="356322412">
    <w:abstractNumId w:val="599"/>
  </w:num>
  <w:num w:numId="333" w16cid:durableId="1129780016">
    <w:abstractNumId w:val="652"/>
  </w:num>
  <w:num w:numId="334" w16cid:durableId="833183468">
    <w:abstractNumId w:val="894"/>
  </w:num>
  <w:num w:numId="335" w16cid:durableId="1163083217">
    <w:abstractNumId w:val="343"/>
  </w:num>
  <w:num w:numId="336" w16cid:durableId="805855606">
    <w:abstractNumId w:val="763"/>
  </w:num>
  <w:num w:numId="337" w16cid:durableId="1895892259">
    <w:abstractNumId w:val="733"/>
  </w:num>
  <w:num w:numId="338" w16cid:durableId="731931093">
    <w:abstractNumId w:val="413"/>
  </w:num>
  <w:num w:numId="339" w16cid:durableId="97723351">
    <w:abstractNumId w:val="553"/>
  </w:num>
  <w:num w:numId="340" w16cid:durableId="1870142536">
    <w:abstractNumId w:val="877"/>
  </w:num>
  <w:num w:numId="341" w16cid:durableId="553930621">
    <w:abstractNumId w:val="424"/>
  </w:num>
  <w:num w:numId="342" w16cid:durableId="696926021">
    <w:abstractNumId w:val="445"/>
  </w:num>
  <w:num w:numId="343" w16cid:durableId="1885603802">
    <w:abstractNumId w:val="513"/>
  </w:num>
  <w:num w:numId="344" w16cid:durableId="1258951075">
    <w:abstractNumId w:val="371"/>
  </w:num>
  <w:num w:numId="345" w16cid:durableId="265425722">
    <w:abstractNumId w:val="788"/>
  </w:num>
  <w:num w:numId="346" w16cid:durableId="525217721">
    <w:abstractNumId w:val="255"/>
  </w:num>
  <w:num w:numId="347" w16cid:durableId="703752345">
    <w:abstractNumId w:val="158"/>
  </w:num>
  <w:num w:numId="348" w16cid:durableId="228422994">
    <w:abstractNumId w:val="347"/>
  </w:num>
  <w:num w:numId="349" w16cid:durableId="1563131035">
    <w:abstractNumId w:val="898"/>
  </w:num>
  <w:num w:numId="350" w16cid:durableId="683552493">
    <w:abstractNumId w:val="415"/>
  </w:num>
  <w:num w:numId="351" w16cid:durableId="1854538214">
    <w:abstractNumId w:val="985"/>
  </w:num>
  <w:num w:numId="352" w16cid:durableId="49501175">
    <w:abstractNumId w:val="948"/>
  </w:num>
  <w:num w:numId="353" w16cid:durableId="1817801410">
    <w:abstractNumId w:val="1"/>
  </w:num>
  <w:num w:numId="354" w16cid:durableId="189733434">
    <w:abstractNumId w:val="436"/>
  </w:num>
  <w:num w:numId="355" w16cid:durableId="1313020090">
    <w:abstractNumId w:val="297"/>
  </w:num>
  <w:num w:numId="356" w16cid:durableId="1762332156">
    <w:abstractNumId w:val="334"/>
  </w:num>
  <w:num w:numId="357" w16cid:durableId="1861507840">
    <w:abstractNumId w:val="35"/>
  </w:num>
  <w:num w:numId="358" w16cid:durableId="1999381558">
    <w:abstractNumId w:val="161"/>
  </w:num>
  <w:num w:numId="359" w16cid:durableId="903443277">
    <w:abstractNumId w:val="891"/>
  </w:num>
  <w:num w:numId="360" w16cid:durableId="1179154988">
    <w:abstractNumId w:val="59"/>
  </w:num>
  <w:num w:numId="361" w16cid:durableId="1033921523">
    <w:abstractNumId w:val="844"/>
  </w:num>
  <w:num w:numId="362" w16cid:durableId="2137064498">
    <w:abstractNumId w:val="463"/>
  </w:num>
  <w:num w:numId="363" w16cid:durableId="1996303554">
    <w:abstractNumId w:val="423"/>
  </w:num>
  <w:num w:numId="364" w16cid:durableId="899052631">
    <w:abstractNumId w:val="150"/>
  </w:num>
  <w:num w:numId="365" w16cid:durableId="478230102">
    <w:abstractNumId w:val="957"/>
  </w:num>
  <w:num w:numId="366" w16cid:durableId="576550220">
    <w:abstractNumId w:val="645"/>
  </w:num>
  <w:num w:numId="367" w16cid:durableId="1634941463">
    <w:abstractNumId w:val="193"/>
  </w:num>
  <w:num w:numId="368" w16cid:durableId="411044407">
    <w:abstractNumId w:val="109"/>
  </w:num>
  <w:num w:numId="369" w16cid:durableId="1623803610">
    <w:abstractNumId w:val="349"/>
  </w:num>
  <w:num w:numId="370" w16cid:durableId="639963414">
    <w:abstractNumId w:val="11"/>
  </w:num>
  <w:num w:numId="371" w16cid:durableId="395011846">
    <w:abstractNumId w:val="268"/>
  </w:num>
  <w:num w:numId="372" w16cid:durableId="2052266881">
    <w:abstractNumId w:val="1002"/>
  </w:num>
  <w:num w:numId="373" w16cid:durableId="278993088">
    <w:abstractNumId w:val="144"/>
  </w:num>
  <w:num w:numId="374" w16cid:durableId="453717886">
    <w:abstractNumId w:val="492"/>
  </w:num>
  <w:num w:numId="375" w16cid:durableId="899753700">
    <w:abstractNumId w:val="776"/>
  </w:num>
  <w:num w:numId="376" w16cid:durableId="1551958119">
    <w:abstractNumId w:val="101"/>
  </w:num>
  <w:num w:numId="377" w16cid:durableId="1927298635">
    <w:abstractNumId w:val="997"/>
  </w:num>
  <w:num w:numId="378" w16cid:durableId="1241333628">
    <w:abstractNumId w:val="527"/>
  </w:num>
  <w:num w:numId="379" w16cid:durableId="973370435">
    <w:abstractNumId w:val="934"/>
  </w:num>
  <w:num w:numId="380" w16cid:durableId="2100714842">
    <w:abstractNumId w:val="792"/>
  </w:num>
  <w:num w:numId="381" w16cid:durableId="364334622">
    <w:abstractNumId w:val="964"/>
  </w:num>
  <w:num w:numId="382" w16cid:durableId="1020861896">
    <w:abstractNumId w:val="29"/>
  </w:num>
  <w:num w:numId="383" w16cid:durableId="218981005">
    <w:abstractNumId w:val="396"/>
  </w:num>
  <w:num w:numId="384" w16cid:durableId="1212576451">
    <w:abstractNumId w:val="852"/>
  </w:num>
  <w:num w:numId="385" w16cid:durableId="972171711">
    <w:abstractNumId w:val="56"/>
  </w:num>
  <w:num w:numId="386" w16cid:durableId="443422790">
    <w:abstractNumId w:val="737"/>
  </w:num>
  <w:num w:numId="387" w16cid:durableId="1716001454">
    <w:abstractNumId w:val="487"/>
  </w:num>
  <w:num w:numId="388" w16cid:durableId="385837400">
    <w:abstractNumId w:val="596"/>
  </w:num>
  <w:num w:numId="389" w16cid:durableId="1516924884">
    <w:abstractNumId w:val="1028"/>
  </w:num>
  <w:num w:numId="390" w16cid:durableId="1126464566">
    <w:abstractNumId w:val="820"/>
  </w:num>
  <w:num w:numId="391" w16cid:durableId="653919243">
    <w:abstractNumId w:val="93"/>
  </w:num>
  <w:num w:numId="392" w16cid:durableId="1354528429">
    <w:abstractNumId w:val="57"/>
  </w:num>
  <w:num w:numId="393" w16cid:durableId="1984432666">
    <w:abstractNumId w:val="815"/>
  </w:num>
  <w:num w:numId="394" w16cid:durableId="337082595">
    <w:abstractNumId w:val="734"/>
  </w:num>
  <w:num w:numId="395" w16cid:durableId="531655831">
    <w:abstractNumId w:val="416"/>
  </w:num>
  <w:num w:numId="396" w16cid:durableId="1936864057">
    <w:abstractNumId w:val="510"/>
  </w:num>
  <w:num w:numId="397" w16cid:durableId="1390029701">
    <w:abstractNumId w:val="764"/>
  </w:num>
  <w:num w:numId="398" w16cid:durableId="274485132">
    <w:abstractNumId w:val="735"/>
  </w:num>
  <w:num w:numId="399" w16cid:durableId="1553539562">
    <w:abstractNumId w:val="560"/>
  </w:num>
  <w:num w:numId="400" w16cid:durableId="1770156690">
    <w:abstractNumId w:val="784"/>
  </w:num>
  <w:num w:numId="401" w16cid:durableId="841240766">
    <w:abstractNumId w:val="942"/>
  </w:num>
  <w:num w:numId="402" w16cid:durableId="758873877">
    <w:abstractNumId w:val="800"/>
  </w:num>
  <w:num w:numId="403" w16cid:durableId="2123961655">
    <w:abstractNumId w:val="476"/>
  </w:num>
  <w:num w:numId="404" w16cid:durableId="259292049">
    <w:abstractNumId w:val="323"/>
  </w:num>
  <w:num w:numId="405" w16cid:durableId="185679721">
    <w:abstractNumId w:val="401"/>
  </w:num>
  <w:num w:numId="406" w16cid:durableId="1747992509">
    <w:abstractNumId w:val="778"/>
  </w:num>
  <w:num w:numId="407" w16cid:durableId="478813199">
    <w:abstractNumId w:val="640"/>
  </w:num>
  <w:num w:numId="408" w16cid:durableId="1473906469">
    <w:abstractNumId w:val="680"/>
  </w:num>
  <w:num w:numId="409" w16cid:durableId="2130735463">
    <w:abstractNumId w:val="990"/>
  </w:num>
  <w:num w:numId="410" w16cid:durableId="1863321348">
    <w:abstractNumId w:val="526"/>
  </w:num>
  <w:num w:numId="411" w16cid:durableId="1474374619">
    <w:abstractNumId w:val="326"/>
  </w:num>
  <w:num w:numId="412" w16cid:durableId="1758357628">
    <w:abstractNumId w:val="808"/>
  </w:num>
  <w:num w:numId="413" w16cid:durableId="28264126">
    <w:abstractNumId w:val="374"/>
  </w:num>
  <w:num w:numId="414" w16cid:durableId="1469711895">
    <w:abstractNumId w:val="542"/>
  </w:num>
  <w:num w:numId="415" w16cid:durableId="1406222725">
    <w:abstractNumId w:val="878"/>
  </w:num>
  <w:num w:numId="416" w16cid:durableId="1454667461">
    <w:abstractNumId w:val="684"/>
  </w:num>
  <w:num w:numId="417" w16cid:durableId="257449119">
    <w:abstractNumId w:val="260"/>
  </w:num>
  <w:num w:numId="418" w16cid:durableId="1360930432">
    <w:abstractNumId w:val="21"/>
  </w:num>
  <w:num w:numId="419" w16cid:durableId="1035423264">
    <w:abstractNumId w:val="668"/>
  </w:num>
  <w:num w:numId="420" w16cid:durableId="1247576010">
    <w:abstractNumId w:val="546"/>
  </w:num>
  <w:num w:numId="421" w16cid:durableId="1495342498">
    <w:abstractNumId w:val="751"/>
  </w:num>
  <w:num w:numId="422" w16cid:durableId="624427440">
    <w:abstractNumId w:val="37"/>
  </w:num>
  <w:num w:numId="423" w16cid:durableId="571618115">
    <w:abstractNumId w:val="459"/>
  </w:num>
  <w:num w:numId="424" w16cid:durableId="662127662">
    <w:abstractNumId w:val="665"/>
  </w:num>
  <w:num w:numId="425" w16cid:durableId="800147937">
    <w:abstractNumId w:val="426"/>
  </w:num>
  <w:num w:numId="426" w16cid:durableId="795872119">
    <w:abstractNumId w:val="356"/>
  </w:num>
  <w:num w:numId="427" w16cid:durableId="757749304">
    <w:abstractNumId w:val="183"/>
  </w:num>
  <w:num w:numId="428" w16cid:durableId="1682245396">
    <w:abstractNumId w:val="475"/>
  </w:num>
  <w:num w:numId="429" w16cid:durableId="783159156">
    <w:abstractNumId w:val="97"/>
  </w:num>
  <w:num w:numId="430" w16cid:durableId="1864978516">
    <w:abstractNumId w:val="704"/>
  </w:num>
  <w:num w:numId="431" w16cid:durableId="884949203">
    <w:abstractNumId w:val="875"/>
  </w:num>
  <w:num w:numId="432" w16cid:durableId="35273530">
    <w:abstractNumId w:val="206"/>
  </w:num>
  <w:num w:numId="433" w16cid:durableId="1087338494">
    <w:abstractNumId w:val="504"/>
  </w:num>
  <w:num w:numId="434" w16cid:durableId="1576091648">
    <w:abstractNumId w:val="739"/>
  </w:num>
  <w:num w:numId="435" w16cid:durableId="1025328841">
    <w:abstractNumId w:val="845"/>
  </w:num>
  <w:num w:numId="436" w16cid:durableId="676612001">
    <w:abstractNumId w:val="855"/>
  </w:num>
  <w:num w:numId="437" w16cid:durableId="74329103">
    <w:abstractNumId w:val="796"/>
  </w:num>
  <w:num w:numId="438" w16cid:durableId="1989747466">
    <w:abstractNumId w:val="252"/>
  </w:num>
  <w:num w:numId="439" w16cid:durableId="26835694">
    <w:abstractNumId w:val="196"/>
  </w:num>
  <w:num w:numId="440" w16cid:durableId="1154447901">
    <w:abstractNumId w:val="583"/>
  </w:num>
  <w:num w:numId="441" w16cid:durableId="1890605701">
    <w:abstractNumId w:val="858"/>
  </w:num>
  <w:num w:numId="442" w16cid:durableId="1673606271">
    <w:abstractNumId w:val="538"/>
  </w:num>
  <w:num w:numId="443" w16cid:durableId="2015062531">
    <w:abstractNumId w:val="39"/>
  </w:num>
  <w:num w:numId="444" w16cid:durableId="119109727">
    <w:abstractNumId w:val="306"/>
  </w:num>
  <w:num w:numId="445" w16cid:durableId="622467341">
    <w:abstractNumId w:val="283"/>
  </w:num>
  <w:num w:numId="446" w16cid:durableId="2030403356">
    <w:abstractNumId w:val="956"/>
  </w:num>
  <w:num w:numId="447" w16cid:durableId="1555001182">
    <w:abstractNumId w:val="971"/>
  </w:num>
  <w:num w:numId="448" w16cid:durableId="238026851">
    <w:abstractNumId w:val="780"/>
  </w:num>
  <w:num w:numId="449" w16cid:durableId="236867229">
    <w:abstractNumId w:val="502"/>
  </w:num>
  <w:num w:numId="450" w16cid:durableId="929703490">
    <w:abstractNumId w:val="591"/>
  </w:num>
  <w:num w:numId="451" w16cid:durableId="440223488">
    <w:abstractNumId w:val="390"/>
  </w:num>
  <w:num w:numId="452" w16cid:durableId="297152648">
    <w:abstractNumId w:val="793"/>
  </w:num>
  <w:num w:numId="453" w16cid:durableId="1389458898">
    <w:abstractNumId w:val="676"/>
  </w:num>
  <w:num w:numId="454" w16cid:durableId="594828206">
    <w:abstractNumId w:val="814"/>
  </w:num>
  <w:num w:numId="455" w16cid:durableId="1037125719">
    <w:abstractNumId w:val="604"/>
  </w:num>
  <w:num w:numId="456" w16cid:durableId="1186090436">
    <w:abstractNumId w:val="722"/>
  </w:num>
  <w:num w:numId="457" w16cid:durableId="1587493387">
    <w:abstractNumId w:val="147"/>
  </w:num>
  <w:num w:numId="458" w16cid:durableId="49352594">
    <w:abstractNumId w:val="282"/>
  </w:num>
  <w:num w:numId="459" w16cid:durableId="869956731">
    <w:abstractNumId w:val="785"/>
  </w:num>
  <w:num w:numId="460" w16cid:durableId="1907033556">
    <w:abstractNumId w:val="66"/>
  </w:num>
  <w:num w:numId="461" w16cid:durableId="1297445976">
    <w:abstractNumId w:val="325"/>
  </w:num>
  <w:num w:numId="462" w16cid:durableId="62988730">
    <w:abstractNumId w:val="127"/>
  </w:num>
  <w:num w:numId="463" w16cid:durableId="131362860">
    <w:abstractNumId w:val="695"/>
  </w:num>
  <w:num w:numId="464" w16cid:durableId="666130661">
    <w:abstractNumId w:val="555"/>
  </w:num>
  <w:num w:numId="465" w16cid:durableId="1089891390">
    <w:abstractNumId w:val="936"/>
  </w:num>
  <w:num w:numId="466" w16cid:durableId="1944996894">
    <w:abstractNumId w:val="430"/>
  </w:num>
  <w:num w:numId="467" w16cid:durableId="1535121890">
    <w:abstractNumId w:val="715"/>
  </w:num>
  <w:num w:numId="468" w16cid:durableId="1890920554">
    <w:abstractNumId w:val="874"/>
  </w:num>
  <w:num w:numId="469" w16cid:durableId="608319219">
    <w:abstractNumId w:val="498"/>
  </w:num>
  <w:num w:numId="470" w16cid:durableId="55249697">
    <w:abstractNumId w:val="864"/>
  </w:num>
  <w:num w:numId="471" w16cid:durableId="519248044">
    <w:abstractNumId w:val="710"/>
  </w:num>
  <w:num w:numId="472" w16cid:durableId="104736310">
    <w:abstractNumId w:val="26"/>
  </w:num>
  <w:num w:numId="473" w16cid:durableId="2124957834">
    <w:abstractNumId w:val="615"/>
  </w:num>
  <w:num w:numId="474" w16cid:durableId="1316882540">
    <w:abstractNumId w:val="377"/>
  </w:num>
  <w:num w:numId="475" w16cid:durableId="907806597">
    <w:abstractNumId w:val="519"/>
  </w:num>
  <w:num w:numId="476" w16cid:durableId="1010183770">
    <w:abstractNumId w:val="460"/>
  </w:num>
  <w:num w:numId="477" w16cid:durableId="1359771684">
    <w:abstractNumId w:val="264"/>
  </w:num>
  <w:num w:numId="478" w16cid:durableId="1869101179">
    <w:abstractNumId w:val="362"/>
  </w:num>
  <w:num w:numId="479" w16cid:durableId="1670868351">
    <w:abstractNumId w:val="310"/>
  </w:num>
  <w:num w:numId="480" w16cid:durableId="1906407140">
    <w:abstractNumId w:val="201"/>
  </w:num>
  <w:num w:numId="481" w16cid:durableId="1485319857">
    <w:abstractNumId w:val="618"/>
  </w:num>
  <w:num w:numId="482" w16cid:durableId="1918054819">
    <w:abstractNumId w:val="198"/>
  </w:num>
  <w:num w:numId="483" w16cid:durableId="982393255">
    <w:abstractNumId w:val="732"/>
  </w:num>
  <w:num w:numId="484" w16cid:durableId="1015041198">
    <w:abstractNumId w:val="285"/>
  </w:num>
  <w:num w:numId="485" w16cid:durableId="1955013645">
    <w:abstractNumId w:val="571"/>
  </w:num>
  <w:num w:numId="486" w16cid:durableId="226766795">
    <w:abstractNumId w:val="64"/>
  </w:num>
  <w:num w:numId="487" w16cid:durableId="1058164159">
    <w:abstractNumId w:val="409"/>
  </w:num>
  <w:num w:numId="488" w16cid:durableId="955870101">
    <w:abstractNumId w:val="944"/>
  </w:num>
  <w:num w:numId="489" w16cid:durableId="919484663">
    <w:abstractNumId w:val="468"/>
  </w:num>
  <w:num w:numId="490" w16cid:durableId="1759250101">
    <w:abstractNumId w:val="124"/>
  </w:num>
  <w:num w:numId="491" w16cid:durableId="1331981460">
    <w:abstractNumId w:val="953"/>
  </w:num>
  <w:num w:numId="492" w16cid:durableId="1786340011">
    <w:abstractNumId w:val="709"/>
  </w:num>
  <w:num w:numId="493" w16cid:durableId="2077042691">
    <w:abstractNumId w:val="131"/>
  </w:num>
  <w:num w:numId="494" w16cid:durableId="506480776">
    <w:abstractNumId w:val="624"/>
  </w:num>
  <w:num w:numId="495" w16cid:durableId="2144107714">
    <w:abstractNumId w:val="833"/>
  </w:num>
  <w:num w:numId="496" w16cid:durableId="797795041">
    <w:abstractNumId w:val="831"/>
  </w:num>
  <w:num w:numId="497" w16cid:durableId="204877368">
    <w:abstractNumId w:val="1008"/>
  </w:num>
  <w:num w:numId="498" w16cid:durableId="50662020">
    <w:abstractNumId w:val="886"/>
  </w:num>
  <w:num w:numId="499" w16cid:durableId="1585382018">
    <w:abstractNumId w:val="87"/>
  </w:num>
  <w:num w:numId="500" w16cid:durableId="79761343">
    <w:abstractNumId w:val="917"/>
  </w:num>
  <w:num w:numId="501" w16cid:durableId="2113670316">
    <w:abstractNumId w:val="950"/>
  </w:num>
  <w:num w:numId="502" w16cid:durableId="284777130">
    <w:abstractNumId w:val="603"/>
  </w:num>
  <w:num w:numId="503" w16cid:durableId="223569870">
    <w:abstractNumId w:val="605"/>
  </w:num>
  <w:num w:numId="504" w16cid:durableId="844441079">
    <w:abstractNumId w:val="141"/>
  </w:num>
  <w:num w:numId="505" w16cid:durableId="1475638801">
    <w:abstractNumId w:val="120"/>
  </w:num>
  <w:num w:numId="506" w16cid:durableId="954021474">
    <w:abstractNumId w:val="359"/>
  </w:num>
  <w:num w:numId="507" w16cid:durableId="1096024638">
    <w:abstractNumId w:val="723"/>
  </w:num>
  <w:num w:numId="508" w16cid:durableId="282657796">
    <w:abstractNumId w:val="772"/>
  </w:num>
  <w:num w:numId="509" w16cid:durableId="1309280713">
    <w:abstractNumId w:val="294"/>
  </w:num>
  <w:num w:numId="510" w16cid:durableId="1487167554">
    <w:abstractNumId w:val="888"/>
  </w:num>
  <w:num w:numId="511" w16cid:durableId="1918898482">
    <w:abstractNumId w:val="727"/>
  </w:num>
  <w:num w:numId="512" w16cid:durableId="2074309772">
    <w:abstractNumId w:val="828"/>
  </w:num>
  <w:num w:numId="513" w16cid:durableId="1021589995">
    <w:abstractNumId w:val="372"/>
  </w:num>
  <w:num w:numId="514" w16cid:durableId="1281836553">
    <w:abstractNumId w:val="231"/>
  </w:num>
  <w:num w:numId="515" w16cid:durableId="61879683">
    <w:abstractNumId w:val="602"/>
  </w:num>
  <w:num w:numId="516" w16cid:durableId="2067677679">
    <w:abstractNumId w:val="153"/>
  </w:num>
  <w:num w:numId="517" w16cid:durableId="2092776802">
    <w:abstractNumId w:val="609"/>
  </w:num>
  <w:num w:numId="518" w16cid:durableId="683090218">
    <w:abstractNumId w:val="859"/>
  </w:num>
  <w:num w:numId="519" w16cid:durableId="1196425699">
    <w:abstractNumId w:val="827"/>
  </w:num>
  <w:num w:numId="520" w16cid:durableId="687482579">
    <w:abstractNumId w:val="686"/>
  </w:num>
  <w:num w:numId="521" w16cid:durableId="1198854714">
    <w:abstractNumId w:val="677"/>
  </w:num>
  <w:num w:numId="522" w16cid:durableId="1534419061">
    <w:abstractNumId w:val="2"/>
  </w:num>
  <w:num w:numId="523" w16cid:durableId="1262683926">
    <w:abstractNumId w:val="981"/>
  </w:num>
  <w:num w:numId="524" w16cid:durableId="1253276627">
    <w:abstractNumId w:val="1015"/>
  </w:num>
  <w:num w:numId="525" w16cid:durableId="1873885747">
    <w:abstractNumId w:val="749"/>
  </w:num>
  <w:num w:numId="526" w16cid:durableId="833571815">
    <w:abstractNumId w:val="809"/>
  </w:num>
  <w:num w:numId="527" w16cid:durableId="1284072332">
    <w:abstractNumId w:val="143"/>
  </w:num>
  <w:num w:numId="528" w16cid:durableId="1958632936">
    <w:abstractNumId w:val="769"/>
  </w:num>
  <w:num w:numId="529" w16cid:durableId="1120417832">
    <w:abstractNumId w:val="389"/>
  </w:num>
  <w:num w:numId="530" w16cid:durableId="1908419825">
    <w:abstractNumId w:val="761"/>
  </w:num>
  <w:num w:numId="531" w16cid:durableId="1745376301">
    <w:abstractNumId w:val="608"/>
  </w:num>
  <w:num w:numId="532" w16cid:durableId="1589266156">
    <w:abstractNumId w:val="786"/>
  </w:num>
  <w:num w:numId="533" w16cid:durableId="232351348">
    <w:abstractNumId w:val="9"/>
  </w:num>
  <w:num w:numId="534" w16cid:durableId="1421415146">
    <w:abstractNumId w:val="497"/>
  </w:num>
  <w:num w:numId="535" w16cid:durableId="2117868747">
    <w:abstractNumId w:val="449"/>
  </w:num>
  <w:num w:numId="536" w16cid:durableId="342244830">
    <w:abstractNumId w:val="690"/>
  </w:num>
  <w:num w:numId="537" w16cid:durableId="760569698">
    <w:abstractNumId w:val="189"/>
  </w:num>
  <w:num w:numId="538" w16cid:durableId="1338576931">
    <w:abstractNumId w:val="369"/>
  </w:num>
  <w:num w:numId="539" w16cid:durableId="1784810498">
    <w:abstractNumId w:val="402"/>
  </w:num>
  <w:num w:numId="540" w16cid:durableId="1627740160">
    <w:abstractNumId w:val="34"/>
  </w:num>
  <w:num w:numId="541" w16cid:durableId="1763065806">
    <w:abstractNumId w:val="713"/>
  </w:num>
  <w:num w:numId="542" w16cid:durableId="1246842108">
    <w:abstractNumId w:val="707"/>
  </w:num>
  <w:num w:numId="543" w16cid:durableId="216209819">
    <w:abstractNumId w:val="249"/>
  </w:num>
  <w:num w:numId="544" w16cid:durableId="227302306">
    <w:abstractNumId w:val="314"/>
  </w:num>
  <w:num w:numId="545" w16cid:durableId="1397901896">
    <w:abstractNumId w:val="379"/>
  </w:num>
  <w:num w:numId="546" w16cid:durableId="502471814">
    <w:abstractNumId w:val="580"/>
  </w:num>
  <w:num w:numId="547" w16cid:durableId="694042803">
    <w:abstractNumId w:val="419"/>
  </w:num>
  <w:num w:numId="548" w16cid:durableId="1199708647">
    <w:abstractNumId w:val="906"/>
  </w:num>
  <w:num w:numId="549" w16cid:durableId="671956346">
    <w:abstractNumId w:val="412"/>
  </w:num>
  <w:num w:numId="550" w16cid:durableId="1230916806">
    <w:abstractNumId w:val="185"/>
  </w:num>
  <w:num w:numId="551" w16cid:durableId="1907837672">
    <w:abstractNumId w:val="23"/>
  </w:num>
  <w:num w:numId="552" w16cid:durableId="1321500318">
    <w:abstractNumId w:val="262"/>
  </w:num>
  <w:num w:numId="553" w16cid:durableId="207764128">
    <w:abstractNumId w:val="55"/>
  </w:num>
  <w:num w:numId="554" w16cid:durableId="224410435">
    <w:abstractNumId w:val="567"/>
  </w:num>
  <w:num w:numId="555" w16cid:durableId="590701649">
    <w:abstractNumId w:val="885"/>
  </w:num>
  <w:num w:numId="556" w16cid:durableId="834952146">
    <w:abstractNumId w:val="843"/>
  </w:num>
  <w:num w:numId="557" w16cid:durableId="107311325">
    <w:abstractNumId w:val="750"/>
  </w:num>
  <w:num w:numId="558" w16cid:durableId="1281644986">
    <w:abstractNumId w:val="405"/>
  </w:num>
  <w:num w:numId="559" w16cid:durableId="331954396">
    <w:abstractNumId w:val="699"/>
  </w:num>
  <w:num w:numId="560" w16cid:durableId="2019891185">
    <w:abstractNumId w:val="965"/>
  </w:num>
  <w:num w:numId="561" w16cid:durableId="662590377">
    <w:abstractNumId w:val="679"/>
  </w:num>
  <w:num w:numId="562" w16cid:durableId="410977543">
    <w:abstractNumId w:val="221"/>
  </w:num>
  <w:num w:numId="563" w16cid:durableId="1707631865">
    <w:abstractNumId w:val="559"/>
  </w:num>
  <w:num w:numId="564" w16cid:durableId="520440141">
    <w:abstractNumId w:val="641"/>
  </w:num>
  <w:num w:numId="565" w16cid:durableId="2075279520">
    <w:abstractNumId w:val="69"/>
  </w:num>
  <w:num w:numId="566" w16cid:durableId="1274630857">
    <w:abstractNumId w:val="597"/>
  </w:num>
  <w:num w:numId="567" w16cid:durableId="1676155158">
    <w:abstractNumId w:val="940"/>
  </w:num>
  <w:num w:numId="568" w16cid:durableId="797065741">
    <w:abstractNumId w:val="352"/>
  </w:num>
  <w:num w:numId="569" w16cid:durableId="104814460">
    <w:abstractNumId w:val="506"/>
  </w:num>
  <w:num w:numId="570" w16cid:durableId="1498568996">
    <w:abstractNumId w:val="789"/>
  </w:num>
  <w:num w:numId="571" w16cid:durableId="1857235459">
    <w:abstractNumId w:val="803"/>
  </w:num>
  <w:num w:numId="572" w16cid:durableId="1088426152">
    <w:abstractNumId w:val="339"/>
  </w:num>
  <w:num w:numId="573" w16cid:durableId="1158768628">
    <w:abstractNumId w:val="361"/>
  </w:num>
  <w:num w:numId="574" w16cid:durableId="512846140">
    <w:abstractNumId w:val="5"/>
  </w:num>
  <w:num w:numId="575" w16cid:durableId="378211272">
    <w:abstractNumId w:val="1010"/>
  </w:num>
  <w:num w:numId="576" w16cid:durableId="1116556103">
    <w:abstractNumId w:val="43"/>
  </w:num>
  <w:num w:numId="577" w16cid:durableId="1414545691">
    <w:abstractNumId w:val="173"/>
  </w:num>
  <w:num w:numId="578" w16cid:durableId="41289114">
    <w:abstractNumId w:val="631"/>
  </w:num>
  <w:num w:numId="579" w16cid:durableId="1477605334">
    <w:abstractNumId w:val="319"/>
  </w:num>
  <w:num w:numId="580" w16cid:durableId="962924696">
    <w:abstractNumId w:val="258"/>
  </w:num>
  <w:num w:numId="581" w16cid:durableId="1175681135">
    <w:abstractNumId w:val="976"/>
  </w:num>
  <w:num w:numId="582" w16cid:durableId="125005193">
    <w:abstractNumId w:val="146"/>
  </w:num>
  <w:num w:numId="583" w16cid:durableId="916667730">
    <w:abstractNumId w:val="368"/>
  </w:num>
  <w:num w:numId="584" w16cid:durableId="370228420">
    <w:abstractNumId w:val="627"/>
  </w:num>
  <w:num w:numId="585" w16cid:durableId="1811821074">
    <w:abstractNumId w:val="760"/>
  </w:num>
  <w:num w:numId="586" w16cid:durableId="294213613">
    <w:abstractNumId w:val="978"/>
  </w:num>
  <w:num w:numId="587" w16cid:durableId="1883707634">
    <w:abstractNumId w:val="388"/>
  </w:num>
  <w:num w:numId="588" w16cid:durableId="336226505">
    <w:abstractNumId w:val="457"/>
  </w:num>
  <w:num w:numId="589" w16cid:durableId="203490899">
    <w:abstractNumId w:val="108"/>
  </w:num>
  <w:num w:numId="590" w16cid:durableId="1985816284">
    <w:abstractNumId w:val="33"/>
  </w:num>
  <w:num w:numId="591" w16cid:durableId="1741947790">
    <w:abstractNumId w:val="741"/>
  </w:num>
  <w:num w:numId="592" w16cid:durableId="514998989">
    <w:abstractNumId w:val="663"/>
  </w:num>
  <w:num w:numId="593" w16cid:durableId="45302171">
    <w:abstractNumId w:val="452"/>
  </w:num>
  <w:num w:numId="594" w16cid:durableId="1601523897">
    <w:abstractNumId w:val="935"/>
  </w:num>
  <w:num w:numId="595" w16cid:durableId="1772555128">
    <w:abstractNumId w:val="933"/>
  </w:num>
  <w:num w:numId="596" w16cid:durableId="730273148">
    <w:abstractNumId w:val="848"/>
  </w:num>
  <w:num w:numId="597" w16cid:durableId="99179125">
    <w:abstractNumId w:val="794"/>
  </w:num>
  <w:num w:numId="598" w16cid:durableId="2086412777">
    <w:abstractNumId w:val="1013"/>
  </w:num>
  <w:num w:numId="599" w16cid:durableId="1900749393">
    <w:abstractNumId w:val="998"/>
  </w:num>
  <w:num w:numId="600" w16cid:durableId="1831479271">
    <w:abstractNumId w:val="456"/>
  </w:num>
  <w:num w:numId="601" w16cid:durableId="526333679">
    <w:abstractNumId w:val="659"/>
  </w:num>
  <w:num w:numId="602" w16cid:durableId="604927292">
    <w:abstractNumId w:val="619"/>
  </w:num>
  <w:num w:numId="603" w16cid:durableId="621301128">
    <w:abstractNumId w:val="1020"/>
  </w:num>
  <w:num w:numId="604" w16cid:durableId="1558468832">
    <w:abstractNumId w:val="949"/>
  </w:num>
  <w:num w:numId="605" w16cid:durableId="719669311">
    <w:abstractNumId w:val="363"/>
  </w:num>
  <w:num w:numId="606" w16cid:durableId="1493566841">
    <w:abstractNumId w:val="16"/>
  </w:num>
  <w:num w:numId="607" w16cid:durableId="1662075979">
    <w:abstractNumId w:val="234"/>
  </w:num>
  <w:num w:numId="608" w16cid:durableId="863442396">
    <w:abstractNumId w:val="342"/>
  </w:num>
  <w:num w:numId="609" w16cid:durableId="198906152">
    <w:abstractNumId w:val="256"/>
  </w:num>
  <w:num w:numId="610" w16cid:durableId="858005983">
    <w:abstractNumId w:val="350"/>
  </w:num>
  <w:num w:numId="611" w16cid:durableId="1659575479">
    <w:abstractNumId w:val="63"/>
  </w:num>
  <w:num w:numId="612" w16cid:durableId="2030175629">
    <w:abstractNumId w:val="280"/>
  </w:num>
  <w:num w:numId="613" w16cid:durableId="1495880121">
    <w:abstractNumId w:val="674"/>
  </w:num>
  <w:num w:numId="614" w16cid:durableId="699555010">
    <w:abstractNumId w:val="835"/>
  </w:num>
  <w:num w:numId="615" w16cid:durableId="461851525">
    <w:abstractNumId w:val="212"/>
  </w:num>
  <w:num w:numId="616" w16cid:durableId="1841771701">
    <w:abstractNumId w:val="570"/>
  </w:num>
  <w:num w:numId="617" w16cid:durableId="1470630867">
    <w:abstractNumId w:val="839"/>
  </w:num>
  <w:num w:numId="618" w16cid:durableId="1083987153">
    <w:abstractNumId w:val="887"/>
  </w:num>
  <w:num w:numId="619" w16cid:durableId="505704813">
    <w:abstractNumId w:val="740"/>
  </w:num>
  <w:num w:numId="620" w16cid:durableId="60294775">
    <w:abstractNumId w:val="277"/>
  </w:num>
  <w:num w:numId="621" w16cid:durableId="594871975">
    <w:abstractNumId w:val="225"/>
  </w:num>
  <w:num w:numId="622" w16cid:durableId="513999916">
    <w:abstractNumId w:val="539"/>
  </w:num>
  <w:num w:numId="623" w16cid:durableId="821965507">
    <w:abstractNumId w:val="639"/>
  </w:num>
  <w:num w:numId="624" w16cid:durableId="494538283">
    <w:abstractNumId w:val="18"/>
  </w:num>
  <w:num w:numId="625" w16cid:durableId="1846093429">
    <w:abstractNumId w:val="1023"/>
  </w:num>
  <w:num w:numId="626" w16cid:durableId="875192832">
    <w:abstractNumId w:val="50"/>
  </w:num>
  <w:num w:numId="627" w16cid:durableId="1204246306">
    <w:abstractNumId w:val="288"/>
  </w:num>
  <w:num w:numId="628" w16cid:durableId="263729786">
    <w:abstractNumId w:val="41"/>
  </w:num>
  <w:num w:numId="629" w16cid:durableId="882593970">
    <w:abstractNumId w:val="322"/>
  </w:num>
  <w:num w:numId="630" w16cid:durableId="469325101">
    <w:abstractNumId w:val="805"/>
  </w:num>
  <w:num w:numId="631" w16cid:durableId="1141121485">
    <w:abstractNumId w:val="617"/>
  </w:num>
  <w:num w:numId="632" w16cid:durableId="172032112">
    <w:abstractNumId w:val="180"/>
  </w:num>
  <w:num w:numId="633" w16cid:durableId="209853305">
    <w:abstractNumId w:val="182"/>
  </w:num>
  <w:num w:numId="634" w16cid:durableId="1013145899">
    <w:abstractNumId w:val="279"/>
  </w:num>
  <w:num w:numId="635" w16cid:durableId="1591885962">
    <w:abstractNumId w:val="630"/>
  </w:num>
  <w:num w:numId="636" w16cid:durableId="1210343277">
    <w:abstractNumId w:val="500"/>
  </w:num>
  <w:num w:numId="637" w16cid:durableId="1113597012">
    <w:abstractNumId w:val="330"/>
  </w:num>
  <w:num w:numId="638" w16cid:durableId="1433361401">
    <w:abstractNumId w:val="1016"/>
  </w:num>
  <w:num w:numId="639" w16cid:durableId="344982965">
    <w:abstractNumId w:val="472"/>
  </w:num>
  <w:num w:numId="640" w16cid:durableId="2060087034">
    <w:abstractNumId w:val="80"/>
  </w:num>
  <w:num w:numId="641" w16cid:durableId="37708392">
    <w:abstractNumId w:val="995"/>
  </w:num>
  <w:num w:numId="642" w16cid:durableId="926501993">
    <w:abstractNumId w:val="170"/>
  </w:num>
  <w:num w:numId="643" w16cid:durableId="722604808">
    <w:abstractNumId w:val="164"/>
  </w:num>
  <w:num w:numId="644" w16cid:durableId="1458792498">
    <w:abstractNumId w:val="242"/>
  </w:num>
  <w:num w:numId="645" w16cid:durableId="634062482">
    <w:abstractNumId w:val="421"/>
  </w:num>
  <w:num w:numId="646" w16cid:durableId="1943805297">
    <w:abstractNumId w:val="398"/>
  </w:num>
  <w:num w:numId="647" w16cid:durableId="1159494325">
    <w:abstractNumId w:val="239"/>
  </w:num>
  <w:num w:numId="648" w16cid:durableId="1295864771">
    <w:abstractNumId w:val="664"/>
  </w:num>
  <w:num w:numId="649" w16cid:durableId="1419332186">
    <w:abstractNumId w:val="227"/>
  </w:num>
  <w:num w:numId="650" w16cid:durableId="425155915">
    <w:abstractNumId w:val="582"/>
  </w:num>
  <w:num w:numId="651" w16cid:durableId="541867265">
    <w:abstractNumId w:val="1019"/>
  </w:num>
  <w:num w:numId="652" w16cid:durableId="485443208">
    <w:abstractNumId w:val="85"/>
  </w:num>
  <w:num w:numId="653" w16cid:durableId="232664205">
    <w:abstractNumId w:val="880"/>
  </w:num>
  <w:num w:numId="654" w16cid:durableId="1881894606">
    <w:abstractNumId w:val="610"/>
  </w:num>
  <w:num w:numId="655" w16cid:durableId="977346819">
    <w:abstractNumId w:val="927"/>
  </w:num>
  <w:num w:numId="656" w16cid:durableId="2060281814">
    <w:abstractNumId w:val="966"/>
  </w:num>
  <w:num w:numId="657" w16cid:durableId="41368343">
    <w:abstractNumId w:val="729"/>
  </w:num>
  <w:num w:numId="658" w16cid:durableId="462118166">
    <w:abstractNumId w:val="420"/>
  </w:num>
  <w:num w:numId="659" w16cid:durableId="168571205">
    <w:abstractNumId w:val="941"/>
  </w:num>
  <w:num w:numId="660" w16cid:durableId="1424909270">
    <w:abstractNumId w:val="251"/>
  </w:num>
  <w:num w:numId="661" w16cid:durableId="1722555589">
    <w:abstractNumId w:val="104"/>
  </w:num>
  <w:num w:numId="662" w16cid:durableId="1176574859">
    <w:abstractNumId w:val="194"/>
  </w:num>
  <w:num w:numId="663" w16cid:durableId="2123644461">
    <w:abstractNumId w:val="25"/>
  </w:num>
  <w:num w:numId="664" w16cid:durableId="240914079">
    <w:abstractNumId w:val="531"/>
  </w:num>
  <w:num w:numId="665" w16cid:durableId="1330789055">
    <w:abstractNumId w:val="493"/>
  </w:num>
  <w:num w:numId="666" w16cid:durableId="1857302654">
    <w:abstractNumId w:val="746"/>
  </w:num>
  <w:num w:numId="667" w16cid:durableId="1689066153">
    <w:abstractNumId w:val="1005"/>
  </w:num>
  <w:num w:numId="668" w16cid:durableId="2063865864">
    <w:abstractNumId w:val="911"/>
  </w:num>
  <w:num w:numId="669" w16cid:durableId="1926911954">
    <w:abstractNumId w:val="253"/>
  </w:num>
  <w:num w:numId="670" w16cid:durableId="1747802093">
    <w:abstractNumId w:val="191"/>
  </w:num>
  <w:num w:numId="671" w16cid:durableId="1044061915">
    <w:abstractNumId w:val="270"/>
  </w:num>
  <w:num w:numId="672" w16cid:durableId="887184540">
    <w:abstractNumId w:val="117"/>
  </w:num>
  <w:num w:numId="673" w16cid:durableId="102114619">
    <w:abstractNumId w:val="592"/>
  </w:num>
  <w:num w:numId="674" w16cid:durableId="1538548486">
    <w:abstractNumId w:val="138"/>
  </w:num>
  <w:num w:numId="675" w16cid:durableId="387072376">
    <w:abstractNumId w:val="662"/>
  </w:num>
  <w:num w:numId="676" w16cid:durableId="1344630321">
    <w:abstractNumId w:val="770"/>
  </w:num>
  <w:num w:numId="677" w16cid:durableId="532157118">
    <w:abstractNumId w:val="366"/>
  </w:num>
  <w:num w:numId="678" w16cid:durableId="782455849">
    <w:abstractNumId w:val="983"/>
  </w:num>
  <w:num w:numId="679" w16cid:durableId="1066340550">
    <w:abstractNumId w:val="220"/>
  </w:num>
  <w:num w:numId="680" w16cid:durableId="824978937">
    <w:abstractNumId w:val="265"/>
  </w:num>
  <w:num w:numId="681" w16cid:durableId="1012410667">
    <w:abstractNumId w:val="832"/>
  </w:num>
  <w:num w:numId="682" w16cid:durableId="698093520">
    <w:abstractNumId w:val="799"/>
  </w:num>
  <w:num w:numId="683" w16cid:durableId="814107854">
    <w:abstractNumId w:val="753"/>
  </w:num>
  <w:num w:numId="684" w16cid:durableId="679545024">
    <w:abstractNumId w:val="962"/>
  </w:num>
  <w:num w:numId="685" w16cid:durableId="420492040">
    <w:abstractNumId w:val="274"/>
  </w:num>
  <w:num w:numId="686" w16cid:durableId="855852034">
    <w:abstractNumId w:val="54"/>
  </w:num>
  <w:num w:numId="687" w16cid:durableId="2082824985">
    <w:abstractNumId w:val="245"/>
  </w:num>
  <w:num w:numId="688" w16cid:durableId="1342313602">
    <w:abstractNumId w:val="45"/>
  </w:num>
  <w:num w:numId="689" w16cid:durableId="1744595691">
    <w:abstractNumId w:val="847"/>
  </w:num>
  <w:num w:numId="690" w16cid:durableId="471094155">
    <w:abstractNumId w:val="209"/>
  </w:num>
  <w:num w:numId="691" w16cid:durableId="1900632418">
    <w:abstractNumId w:val="779"/>
  </w:num>
  <w:num w:numId="692" w16cid:durableId="174392880">
    <w:abstractNumId w:val="646"/>
  </w:num>
  <w:num w:numId="693" w16cid:durableId="1469318250">
    <w:abstractNumId w:val="160"/>
  </w:num>
  <w:num w:numId="694" w16cid:durableId="1246842342">
    <w:abstractNumId w:val="345"/>
  </w:num>
  <w:num w:numId="695" w16cid:durableId="139350262">
    <w:abstractNumId w:val="620"/>
  </w:num>
  <w:num w:numId="696" w16cid:durableId="1182358230">
    <w:abstractNumId w:val="214"/>
  </w:num>
  <w:num w:numId="697" w16cid:durableId="1200706244">
    <w:abstractNumId w:val="893"/>
  </w:num>
  <w:num w:numId="698" w16cid:durableId="396125126">
    <w:abstractNumId w:val="614"/>
  </w:num>
  <w:num w:numId="699" w16cid:durableId="1039745927">
    <w:abstractNumId w:val="17"/>
  </w:num>
  <w:num w:numId="700" w16cid:durableId="193353649">
    <w:abstractNumId w:val="358"/>
  </w:num>
  <w:num w:numId="701" w16cid:durableId="837771825">
    <w:abstractNumId w:val="564"/>
  </w:num>
  <w:num w:numId="702" w16cid:durableId="995303094">
    <w:abstractNumId w:val="960"/>
  </w:num>
  <w:num w:numId="703" w16cid:durableId="2108505279">
    <w:abstractNumId w:val="431"/>
  </w:num>
  <w:num w:numId="704" w16cid:durableId="1155030032">
    <w:abstractNumId w:val="1017"/>
  </w:num>
  <w:num w:numId="705" w16cid:durableId="1724451181">
    <w:abstractNumId w:val="281"/>
  </w:num>
  <w:num w:numId="706" w16cid:durableId="970402913">
    <w:abstractNumId w:val="781"/>
  </w:num>
  <w:num w:numId="707" w16cid:durableId="583147804">
    <w:abstractNumId w:val="355"/>
  </w:num>
  <w:num w:numId="708" w16cid:durableId="619068699">
    <w:abstractNumId w:val="728"/>
  </w:num>
  <w:num w:numId="709" w16cid:durableId="816883">
    <w:abstractNumId w:val="134"/>
  </w:num>
  <w:num w:numId="710" w16cid:durableId="145512195">
    <w:abstractNumId w:val="759"/>
  </w:num>
  <w:num w:numId="711" w16cid:durableId="1036811319">
    <w:abstractNumId w:val="60"/>
  </w:num>
  <w:num w:numId="712" w16cid:durableId="1544712564">
    <w:abstractNumId w:val="489"/>
  </w:num>
  <w:num w:numId="713" w16cid:durableId="1249581770">
    <w:abstractNumId w:val="414"/>
  </w:num>
  <w:num w:numId="714" w16cid:durableId="221521287">
    <w:abstractNumId w:val="865"/>
  </w:num>
  <w:num w:numId="715" w16cid:durableId="2144106838">
    <w:abstractNumId w:val="344"/>
  </w:num>
  <w:num w:numId="716" w16cid:durableId="507329330">
    <w:abstractNumId w:val="148"/>
  </w:num>
  <w:num w:numId="717" w16cid:durableId="986981014">
    <w:abstractNumId w:val="1029"/>
  </w:num>
  <w:num w:numId="718" w16cid:durableId="1713460362">
    <w:abstractNumId w:val="742"/>
  </w:num>
  <w:num w:numId="719" w16cid:durableId="1982298563">
    <w:abstractNumId w:val="507"/>
  </w:num>
  <w:num w:numId="720" w16cid:durableId="1444114000">
    <w:abstractNumId w:val="840"/>
  </w:num>
  <w:num w:numId="721" w16cid:durableId="1786077483">
    <w:abstractNumId w:val="458"/>
  </w:num>
  <w:num w:numId="722" w16cid:durableId="712728676">
    <w:abstractNumId w:val="287"/>
  </w:num>
  <w:num w:numId="723" w16cid:durableId="278951084">
    <w:abstractNumId w:val="453"/>
  </w:num>
  <w:num w:numId="724" w16cid:durableId="1661615272">
    <w:abstractNumId w:val="771"/>
  </w:num>
  <w:num w:numId="725" w16cid:durableId="1821187183">
    <w:abstractNumId w:val="765"/>
  </w:num>
  <w:num w:numId="726" w16cid:durableId="482620425">
    <w:abstractNumId w:val="447"/>
  </w:num>
  <w:num w:numId="727" w16cid:durableId="667102892">
    <w:abstractNumId w:val="841"/>
  </w:num>
  <w:num w:numId="728" w16cid:durableId="1154488412">
    <w:abstractNumId w:val="745"/>
  </w:num>
  <w:num w:numId="729" w16cid:durableId="351802629">
    <w:abstractNumId w:val="621"/>
  </w:num>
  <w:num w:numId="730" w16cid:durableId="677149171">
    <w:abstractNumId w:val="901"/>
  </w:num>
  <w:num w:numId="731" w16cid:durableId="1527600853">
    <w:abstractNumId w:val="428"/>
  </w:num>
  <w:num w:numId="732" w16cid:durableId="932856022">
    <w:abstractNumId w:val="271"/>
  </w:num>
  <w:num w:numId="733" w16cid:durableId="778723716">
    <w:abstractNumId w:val="42"/>
  </w:num>
  <w:num w:numId="734" w16cid:durableId="1954171560">
    <w:abstractNumId w:val="587"/>
  </w:num>
  <w:num w:numId="735" w16cid:durableId="670959304">
    <w:abstractNumId w:val="838"/>
  </w:num>
  <w:num w:numId="736" w16cid:durableId="1157498246">
    <w:abstractNumId w:val="22"/>
  </w:num>
  <w:num w:numId="737" w16cid:durableId="660546272">
    <w:abstractNumId w:val="102"/>
  </w:num>
  <w:num w:numId="738" w16cid:durableId="1451901780">
    <w:abstractNumId w:val="175"/>
  </w:num>
  <w:num w:numId="739" w16cid:durableId="1960840550">
    <w:abstractNumId w:val="593"/>
  </w:num>
  <w:num w:numId="740" w16cid:durableId="1304964253">
    <w:abstractNumId w:val="299"/>
  </w:num>
  <w:num w:numId="741" w16cid:durableId="552547850">
    <w:abstractNumId w:val="821"/>
  </w:num>
  <w:num w:numId="742" w16cid:durableId="1530952437">
    <w:abstractNumId w:val="10"/>
  </w:num>
  <w:num w:numId="743" w16cid:durableId="1744715613">
    <w:abstractNumId w:val="903"/>
  </w:num>
  <w:num w:numId="744" w16cid:durableId="83302730">
    <w:abstractNumId w:val="230"/>
  </w:num>
  <w:num w:numId="745" w16cid:durableId="419788863">
    <w:abstractNumId w:val="637"/>
  </w:num>
  <w:num w:numId="746" w16cid:durableId="419176128">
    <w:abstractNumId w:val="573"/>
  </w:num>
  <w:num w:numId="747" w16cid:durableId="2105882047">
    <w:abstractNumId w:val="643"/>
  </w:num>
  <w:num w:numId="748" w16cid:durableId="1638341202">
    <w:abstractNumId w:val="311"/>
  </w:num>
  <w:num w:numId="749" w16cid:durableId="1292975690">
    <w:abstractNumId w:val="116"/>
  </w:num>
  <w:num w:numId="750" w16cid:durableId="2035495671">
    <w:abstractNumId w:val="512"/>
  </w:num>
  <w:num w:numId="751" w16cid:durableId="1907373932">
    <w:abstractNumId w:val="667"/>
  </w:num>
  <w:num w:numId="752" w16cid:durableId="576476463">
    <w:abstractNumId w:val="501"/>
  </w:num>
  <w:num w:numId="753" w16cid:durableId="2095661445">
    <w:abstractNumId w:val="586"/>
  </w:num>
  <w:num w:numId="754" w16cid:durableId="583490297">
    <w:abstractNumId w:val="961"/>
  </w:num>
  <w:num w:numId="755" w16cid:durableId="133910745">
    <w:abstractNumId w:val="98"/>
  </w:num>
  <w:num w:numId="756" w16cid:durableId="1714768179">
    <w:abstractNumId w:val="437"/>
  </w:num>
  <w:num w:numId="757" w16cid:durableId="992299803">
    <w:abstractNumId w:val="683"/>
  </w:num>
  <w:num w:numId="758" w16cid:durableId="1970236316">
    <w:abstractNumId w:val="721"/>
  </w:num>
  <w:num w:numId="759" w16cid:durableId="1938175217">
    <w:abstractNumId w:val="386"/>
  </w:num>
  <w:num w:numId="760" w16cid:durableId="694504588">
    <w:abstractNumId w:val="473"/>
  </w:num>
  <w:num w:numId="761" w16cid:durableId="71779046">
    <w:abstractNumId w:val="812"/>
  </w:num>
  <w:num w:numId="762" w16cid:durableId="1709260060">
    <w:abstractNumId w:val="181"/>
  </w:num>
  <w:num w:numId="763" w16cid:durableId="414325421">
    <w:abstractNumId w:val="404"/>
  </w:num>
  <w:num w:numId="764" w16cid:durableId="1534002192">
    <w:abstractNumId w:val="446"/>
  </w:num>
  <w:num w:numId="765" w16cid:durableId="381906324">
    <w:abstractNumId w:val="980"/>
  </w:num>
  <w:num w:numId="766" w16cid:durableId="19358144">
    <w:abstractNumId w:val="503"/>
  </w:num>
  <w:num w:numId="767" w16cid:durableId="487019261">
    <w:abstractNumId w:val="606"/>
  </w:num>
  <w:num w:numId="768" w16cid:durableId="561908310">
    <w:abstractNumId w:val="392"/>
  </w:num>
  <w:num w:numId="769" w16cid:durableId="1157305323">
    <w:abstractNumId w:val="88"/>
  </w:num>
  <w:num w:numId="770" w16cid:durableId="2083332274">
    <w:abstractNumId w:val="912"/>
  </w:num>
  <w:num w:numId="771" w16cid:durableId="889607646">
    <w:abstractNumId w:val="490"/>
  </w:num>
  <w:num w:numId="772" w16cid:durableId="1407339670">
    <w:abstractNumId w:val="861"/>
  </w:num>
  <w:num w:numId="773" w16cid:durableId="1841310201">
    <w:abstractNumId w:val="834"/>
  </w:num>
  <w:num w:numId="774" w16cid:durableId="135219475">
    <w:abstractNumId w:val="1021"/>
  </w:num>
  <w:num w:numId="775" w16cid:durableId="372727993">
    <w:abstractNumId w:val="929"/>
  </w:num>
  <w:num w:numId="776" w16cid:durableId="1458525900">
    <w:abstractNumId w:val="217"/>
  </w:num>
  <w:num w:numId="777" w16cid:durableId="1508011680">
    <w:abstractNumId w:val="107"/>
  </w:num>
  <w:num w:numId="778" w16cid:durableId="1241792608">
    <w:abstractNumId w:val="304"/>
  </w:num>
  <w:num w:numId="779" w16cid:durableId="735276209">
    <w:abstractNumId w:val="340"/>
  </w:num>
  <w:num w:numId="780" w16cid:durableId="1499080261">
    <w:abstractNumId w:val="293"/>
  </w:num>
  <w:num w:numId="781" w16cid:durableId="91242412">
    <w:abstractNumId w:val="8"/>
  </w:num>
  <w:num w:numId="782" w16cid:durableId="1161232800">
    <w:abstractNumId w:val="237"/>
  </w:num>
  <w:num w:numId="783" w16cid:durableId="2075350672">
    <w:abstractNumId w:val="926"/>
  </w:num>
  <w:num w:numId="784" w16cid:durableId="1492137313">
    <w:abstractNumId w:val="28"/>
  </w:num>
  <w:num w:numId="785" w16cid:durableId="822745635">
    <w:abstractNumId w:val="192"/>
  </w:num>
  <w:num w:numId="786" w16cid:durableId="1367365307">
    <w:abstractNumId w:val="61"/>
  </w:num>
  <w:num w:numId="787" w16cid:durableId="1571768574">
    <w:abstractNumId w:val="711"/>
  </w:num>
  <w:num w:numId="788" w16cid:durableId="366638204">
    <w:abstractNumId w:val="660"/>
  </w:num>
  <w:num w:numId="789" w16cid:durableId="827327918">
    <w:abstractNumId w:val="53"/>
  </w:num>
  <w:num w:numId="790" w16cid:durableId="927346452">
    <w:abstractNumId w:val="514"/>
  </w:num>
  <w:num w:numId="791" w16cid:durableId="325865698">
    <w:abstractNumId w:val="20"/>
  </w:num>
  <w:num w:numId="792" w16cid:durableId="1657419129">
    <w:abstractNumId w:val="418"/>
  </w:num>
  <w:num w:numId="793" w16cid:durableId="1129519553">
    <w:abstractNumId w:val="518"/>
  </w:num>
  <w:num w:numId="794" w16cid:durableId="1233664493">
    <w:abstractNumId w:val="616"/>
  </w:num>
  <w:num w:numId="795" w16cid:durableId="211621427">
    <w:abstractNumId w:val="907"/>
  </w:num>
  <w:num w:numId="796" w16cid:durableId="31612907">
    <w:abstractNumId w:val="846"/>
  </w:num>
  <w:num w:numId="797" w16cid:durableId="822619601">
    <w:abstractNumId w:val="889"/>
  </w:num>
  <w:num w:numId="798" w16cid:durableId="2132508192">
    <w:abstractNumId w:val="79"/>
  </w:num>
  <w:num w:numId="799" w16cid:durableId="1377512872">
    <w:abstractNumId w:val="973"/>
  </w:num>
  <w:num w:numId="800" w16cid:durableId="1558665100">
    <w:abstractNumId w:val="921"/>
  </w:num>
  <w:num w:numId="801" w16cid:durableId="1160347250">
    <w:abstractNumId w:val="100"/>
  </w:num>
  <w:num w:numId="802" w16cid:durableId="459299325">
    <w:abstractNumId w:val="90"/>
  </w:num>
  <w:num w:numId="803" w16cid:durableId="880485175">
    <w:abstractNumId w:val="738"/>
  </w:num>
  <w:num w:numId="804" w16cid:durableId="2073500444">
    <w:abstractNumId w:val="171"/>
  </w:num>
  <w:num w:numId="805" w16cid:durableId="468016236">
    <w:abstractNumId w:val="6"/>
  </w:num>
  <w:num w:numId="806" w16cid:durableId="1075787544">
    <w:abstractNumId w:val="1009"/>
  </w:num>
  <w:num w:numId="807" w16cid:durableId="1238444622">
    <w:abstractNumId w:val="540"/>
  </w:num>
  <w:num w:numId="808" w16cid:durableId="1530023185">
    <w:abstractNumId w:val="914"/>
  </w:num>
  <w:num w:numId="809" w16cid:durableId="365984835">
    <w:abstractNumId w:val="365"/>
  </w:num>
  <w:num w:numId="810" w16cid:durableId="1077241734">
    <w:abstractNumId w:val="920"/>
  </w:num>
  <w:num w:numId="811" w16cid:durableId="1037897674">
    <w:abstractNumId w:val="633"/>
  </w:num>
  <w:num w:numId="812" w16cid:durableId="1666277446">
    <w:abstractNumId w:val="273"/>
  </w:num>
  <w:num w:numId="813" w16cid:durableId="482819984">
    <w:abstractNumId w:val="547"/>
  </w:num>
  <w:num w:numId="814" w16cid:durableId="1635717483">
    <w:abstractNumId w:val="876"/>
  </w:num>
  <w:num w:numId="815" w16cid:durableId="1405109651">
    <w:abstractNumId w:val="536"/>
  </w:num>
  <w:num w:numId="816" w16cid:durableId="615799056">
    <w:abstractNumId w:val="305"/>
  </w:num>
  <w:num w:numId="817" w16cid:durableId="1915972084">
    <w:abstractNumId w:val="118"/>
  </w:num>
  <w:num w:numId="818" w16cid:durableId="606889677">
    <w:abstractNumId w:val="51"/>
  </w:num>
  <w:num w:numId="819" w16cid:durableId="1529876359">
    <w:abstractNumId w:val="791"/>
  </w:num>
  <w:num w:numId="820" w16cid:durableId="813331649">
    <w:abstractNumId w:val="866"/>
  </w:num>
  <w:num w:numId="821" w16cid:durableId="752623752">
    <w:abstractNumId w:val="467"/>
  </w:num>
  <w:num w:numId="822" w16cid:durableId="372122778">
    <w:abstractNumId w:val="71"/>
  </w:num>
  <w:num w:numId="823" w16cid:durableId="1024406846">
    <w:abstractNumId w:val="823"/>
  </w:num>
  <w:num w:numId="824" w16cid:durableId="870338756">
    <w:abstractNumId w:val="464"/>
  </w:num>
  <w:num w:numId="825" w16cid:durableId="762065311">
    <w:abstractNumId w:val="671"/>
  </w:num>
  <w:num w:numId="826" w16cid:durableId="2030179583">
    <w:abstractNumId w:val="842"/>
  </w:num>
  <w:num w:numId="827" w16cid:durableId="67044124">
    <w:abstractNumId w:val="533"/>
  </w:num>
  <w:num w:numId="828" w16cid:durableId="1238245779">
    <w:abstractNumId w:val="813"/>
  </w:num>
  <w:num w:numId="829" w16cid:durableId="223299713">
    <w:abstractNumId w:val="867"/>
  </w:num>
  <w:num w:numId="830" w16cid:durableId="311257006">
    <w:abstractNumId w:val="790"/>
  </w:num>
  <w:num w:numId="831" w16cid:durableId="1234050534">
    <w:abstractNumId w:val="289"/>
  </w:num>
  <w:num w:numId="832" w16cid:durableId="3172261">
    <w:abstractNumId w:val="333"/>
  </w:num>
  <w:num w:numId="833" w16cid:durableId="2088577723">
    <w:abstractNumId w:val="982"/>
  </w:num>
  <w:num w:numId="834" w16cid:durableId="837161695">
    <w:abstractNumId w:val="450"/>
  </w:num>
  <w:num w:numId="835" w16cid:durableId="391466112">
    <w:abstractNumId w:val="754"/>
  </w:num>
  <w:num w:numId="836" w16cid:durableId="2067294797">
    <w:abstractNumId w:val="226"/>
  </w:num>
  <w:num w:numId="837" w16cid:durableId="228228100">
    <w:abstractNumId w:val="656"/>
  </w:num>
  <w:num w:numId="838" w16cid:durableId="157619359">
    <w:abstractNumId w:val="307"/>
  </w:num>
  <w:num w:numId="839" w16cid:durableId="1970238227">
    <w:abstractNumId w:val="335"/>
  </w:num>
  <w:num w:numId="840" w16cid:durableId="105932544">
    <w:abstractNumId w:val="544"/>
  </w:num>
  <w:num w:numId="841" w16cid:durableId="1056246233">
    <w:abstractNumId w:val="712"/>
  </w:num>
  <w:num w:numId="842" w16cid:durableId="1118721861">
    <w:abstractNumId w:val="851"/>
  </w:num>
  <w:num w:numId="843" w16cid:durableId="1035740615">
    <w:abstractNumId w:val="481"/>
  </w:num>
  <w:num w:numId="844" w16cid:durableId="971863721">
    <w:abstractNumId w:val="682"/>
  </w:num>
  <w:num w:numId="845" w16cid:durableId="1489907902">
    <w:abstractNumId w:val="919"/>
  </w:num>
  <w:num w:numId="846" w16cid:durableId="1800144803">
    <w:abstractNumId w:val="364"/>
  </w:num>
  <w:num w:numId="847" w16cid:durableId="1682589656">
    <w:abstractNumId w:val="1027"/>
  </w:num>
  <w:num w:numId="848" w16cid:durableId="1668365572">
    <w:abstractNumId w:val="787"/>
  </w:num>
  <w:num w:numId="849" w16cid:durableId="1206217074">
    <w:abstractNumId w:val="128"/>
  </w:num>
  <w:num w:numId="850" w16cid:durableId="1634283984">
    <w:abstractNumId w:val="853"/>
  </w:num>
  <w:num w:numId="851" w16cid:durableId="1705134459">
    <w:abstractNumId w:val="569"/>
  </w:num>
  <w:num w:numId="852" w16cid:durableId="932668937">
    <w:abstractNumId w:val="653"/>
  </w:num>
  <w:num w:numId="853" w16cid:durableId="2085031512">
    <w:abstractNumId w:val="817"/>
  </w:num>
  <w:num w:numId="854" w16cid:durableId="581766337">
    <w:abstractNumId w:val="774"/>
  </w:num>
  <w:num w:numId="855" w16cid:durableId="1823158638">
    <w:abstractNumId w:val="854"/>
  </w:num>
  <w:num w:numId="856" w16cid:durableId="350499091">
    <w:abstractNumId w:val="244"/>
  </w:num>
  <w:num w:numId="857" w16cid:durableId="1472358598">
    <w:abstractNumId w:val="151"/>
  </w:num>
  <w:num w:numId="858" w16cid:durableId="377977117">
    <w:abstractNumId w:val="19"/>
  </w:num>
  <w:num w:numId="859" w16cid:durableId="1342195495">
    <w:abstractNumId w:val="537"/>
  </w:num>
  <w:num w:numId="860" w16cid:durableId="1828740634">
    <w:abstractNumId w:val="951"/>
  </w:num>
  <w:num w:numId="861" w16cid:durableId="1766150153">
    <w:abstractNumId w:val="353"/>
  </w:num>
  <w:num w:numId="862" w16cid:durableId="1257330197">
    <w:abstractNumId w:val="92"/>
  </w:num>
  <w:num w:numId="863" w16cid:durableId="1460151948">
    <w:abstractNumId w:val="119"/>
  </w:num>
  <w:num w:numId="864" w16cid:durableId="1458839626">
    <w:abstractNumId w:val="58"/>
  </w:num>
  <w:num w:numId="865" w16cid:durableId="655915045">
    <w:abstractNumId w:val="370"/>
  </w:num>
  <w:num w:numId="866" w16cid:durableId="458452574">
    <w:abstractNumId w:val="75"/>
  </w:num>
  <w:num w:numId="867" w16cid:durableId="1194226900">
    <w:abstractNumId w:val="563"/>
  </w:num>
  <w:num w:numId="868" w16cid:durableId="513421419">
    <w:abstractNumId w:val="320"/>
  </w:num>
  <w:num w:numId="869" w16cid:durableId="1057901381">
    <w:abstractNumId w:val="410"/>
  </w:num>
  <w:num w:numId="870" w16cid:durableId="1198658784">
    <w:abstractNumId w:val="290"/>
  </w:num>
  <w:num w:numId="871" w16cid:durableId="1522016256">
    <w:abstractNumId w:val="1001"/>
  </w:num>
  <w:num w:numId="872" w16cid:durableId="602766847">
    <w:abstractNumId w:val="162"/>
  </w:num>
  <w:num w:numId="873" w16cid:durableId="1971864665">
    <w:abstractNumId w:val="543"/>
  </w:num>
  <w:num w:numId="874" w16cid:durableId="2014842321">
    <w:abstractNumId w:val="36"/>
  </w:num>
  <w:num w:numId="875" w16cid:durableId="2093745180">
    <w:abstractNumId w:val="444"/>
  </w:num>
  <w:num w:numId="876" w16cid:durableId="1501851394">
    <w:abstractNumId w:val="295"/>
  </w:num>
  <w:num w:numId="877" w16cid:durableId="1489635293">
    <w:abstractNumId w:val="747"/>
  </w:num>
  <w:num w:numId="878" w16cid:durableId="1224563254">
    <w:abstractNumId w:val="654"/>
  </w:num>
  <w:num w:numId="879" w16cid:durableId="698317133">
    <w:abstractNumId w:val="993"/>
  </w:num>
  <w:num w:numId="880" w16cid:durableId="1177112376">
    <w:abstractNumId w:val="939"/>
  </w:num>
  <w:num w:numId="881" w16cid:durableId="1206719686">
    <w:abstractNumId w:val="881"/>
  </w:num>
  <w:num w:numId="882" w16cid:durableId="2087797372">
    <w:abstractNumId w:val="879"/>
  </w:num>
  <w:num w:numId="883" w16cid:durableId="305278356">
    <w:abstractNumId w:val="896"/>
  </w:num>
  <w:num w:numId="884" w16cid:durableId="1264803701">
    <w:abstractNumId w:val="996"/>
  </w:num>
  <w:num w:numId="885" w16cid:durableId="2028871616">
    <w:abstractNumId w:val="511"/>
  </w:num>
  <w:num w:numId="886" w16cid:durableId="1494026959">
    <w:abstractNumId w:val="988"/>
  </w:num>
  <w:num w:numId="887" w16cid:durableId="1314481615">
    <w:abstractNumId w:val="429"/>
  </w:num>
  <w:num w:numId="888" w16cid:durableId="558246365">
    <w:abstractNumId w:val="215"/>
  </w:num>
  <w:num w:numId="889" w16cid:durableId="1117138012">
    <w:abstractNumId w:val="681"/>
  </w:num>
  <w:num w:numId="890" w16cid:durableId="455031026">
    <w:abstractNumId w:val="952"/>
  </w:num>
  <w:num w:numId="891" w16cid:durableId="479885540">
    <w:abstractNumId w:val="811"/>
  </w:num>
  <w:num w:numId="892" w16cid:durableId="1630818447">
    <w:abstractNumId w:val="47"/>
  </w:num>
  <w:num w:numId="893" w16cid:durableId="1994019606">
    <w:abstractNumId w:val="135"/>
  </w:num>
  <w:num w:numId="894" w16cid:durableId="1042173801">
    <w:abstractNumId w:val="499"/>
  </w:num>
  <w:num w:numId="895" w16cid:durableId="1959942867">
    <w:abstractNumId w:val="203"/>
  </w:num>
  <w:num w:numId="896" w16cid:durableId="781148611">
    <w:abstractNumId w:val="435"/>
  </w:num>
  <w:num w:numId="897" w16cid:durableId="1132022949">
    <w:abstractNumId w:val="905"/>
  </w:num>
  <w:num w:numId="898" w16cid:durableId="622616219">
    <w:abstractNumId w:val="783"/>
  </w:num>
  <w:num w:numId="899" w16cid:durableId="177812919">
    <w:abstractNumId w:val="850"/>
  </w:num>
  <w:num w:numId="900" w16cid:durableId="586229144">
    <w:abstractNumId w:val="994"/>
  </w:num>
  <w:num w:numId="901" w16cid:durableId="668754658">
    <w:abstractNumId w:val="316"/>
  </w:num>
  <w:num w:numId="902" w16cid:durableId="444276239">
    <w:abstractNumId w:val="348"/>
  </w:num>
  <w:num w:numId="903" w16cid:durableId="1321152196">
    <w:abstractNumId w:val="387"/>
  </w:num>
  <w:num w:numId="904" w16cid:durableId="492986125">
    <w:abstractNumId w:val="598"/>
  </w:num>
  <w:num w:numId="905" w16cid:durableId="132793405">
    <w:abstractNumId w:val="7"/>
  </w:num>
  <w:num w:numId="906" w16cid:durableId="2072803206">
    <w:abstractNumId w:val="1026"/>
  </w:num>
  <w:num w:numId="907" w16cid:durableId="249969744">
    <w:abstractNumId w:val="720"/>
  </w:num>
  <w:num w:numId="908" w16cid:durableId="349840830">
    <w:abstractNumId w:val="38"/>
  </w:num>
  <w:num w:numId="909" w16cid:durableId="322399167">
    <w:abstractNumId w:val="145"/>
  </w:num>
  <w:num w:numId="910" w16cid:durableId="1925531098">
    <w:abstractNumId w:val="826"/>
  </w:num>
  <w:num w:numId="911" w16cid:durableId="496531674">
    <w:abstractNumId w:val="186"/>
  </w:num>
  <w:num w:numId="912" w16cid:durableId="1070468636">
    <w:abstractNumId w:val="802"/>
  </w:num>
  <w:num w:numId="913" w16cid:durableId="678000661">
    <w:abstractNumId w:val="932"/>
  </w:num>
  <w:num w:numId="914" w16cid:durableId="1181358210">
    <w:abstractNumId w:val="129"/>
  </w:num>
  <w:num w:numId="915" w16cid:durableId="788623756">
    <w:abstractNumId w:val="286"/>
  </w:num>
  <w:num w:numId="916" w16cid:durableId="193077370">
    <w:abstractNumId w:val="1024"/>
  </w:num>
  <w:num w:numId="917" w16cid:durableId="1917283903">
    <w:abstractNumId w:val="327"/>
  </w:num>
  <w:num w:numId="918" w16cid:durableId="2139175396">
    <w:abstractNumId w:val="32"/>
  </w:num>
  <w:num w:numId="919" w16cid:durableId="1280717931">
    <w:abstractNumId w:val="977"/>
  </w:num>
  <w:num w:numId="920" w16cid:durableId="1109936202">
    <w:abstractNumId w:val="568"/>
  </w:num>
  <w:num w:numId="921" w16cid:durableId="956371239">
    <w:abstractNumId w:val="987"/>
  </w:num>
  <w:num w:numId="922" w16cid:durableId="1026295785">
    <w:abstractNumId w:val="766"/>
  </w:num>
  <w:num w:numId="923" w16cid:durableId="1879389252">
    <w:abstractNumId w:val="943"/>
  </w:num>
  <w:num w:numId="924" w16cid:durableId="1143887475">
    <w:abstractNumId w:val="378"/>
  </w:num>
  <w:num w:numId="925" w16cid:durableId="935602388">
    <w:abstractNumId w:val="534"/>
  </w:num>
  <w:num w:numId="926" w16cid:durableId="990328764">
    <w:abstractNumId w:val="508"/>
  </w:num>
  <w:num w:numId="927" w16cid:durableId="1314026775">
    <w:abstractNumId w:val="382"/>
  </w:num>
  <w:num w:numId="928" w16cid:durableId="2067681329">
    <w:abstractNumId w:val="397"/>
  </w:num>
  <w:num w:numId="929" w16cid:durableId="845904219">
    <w:abstractNumId w:val="96"/>
  </w:num>
  <w:num w:numId="930" w16cid:durableId="1107046777">
    <w:abstractNumId w:val="795"/>
  </w:num>
  <w:num w:numId="931" w16cid:durableId="1444418541">
    <w:abstractNumId w:val="968"/>
  </w:num>
  <w:num w:numId="932" w16cid:durableId="1954702293">
    <w:abstractNumId w:val="46"/>
  </w:num>
  <w:num w:numId="933" w16cid:durableId="197859541">
    <w:abstractNumId w:val="857"/>
  </w:num>
  <w:num w:numId="934" w16cid:durableId="195701390">
    <w:abstractNumId w:val="871"/>
  </w:num>
  <w:num w:numId="935" w16cid:durableId="942030148">
    <w:abstractNumId w:val="529"/>
  </w:num>
  <w:num w:numId="936" w16cid:durableId="1449469769">
    <w:abstractNumId w:val="439"/>
  </w:num>
  <w:num w:numId="937" w16cid:durableId="1921089479">
    <w:abstractNumId w:val="313"/>
  </w:num>
  <w:num w:numId="938" w16cid:durableId="1020548557">
    <w:abstractNumId w:val="725"/>
  </w:num>
  <w:num w:numId="939" w16cid:durableId="355428259">
    <w:abstractNumId w:val="275"/>
  </w:num>
  <w:num w:numId="940" w16cid:durableId="2105881769">
    <w:abstractNumId w:val="303"/>
  </w:num>
  <w:num w:numId="941" w16cid:durableId="1234075640">
    <w:abstractNumId w:val="517"/>
  </w:num>
  <w:num w:numId="942" w16cid:durableId="1510682398">
    <w:abstractNumId w:val="902"/>
  </w:num>
  <w:num w:numId="943" w16cid:durableId="1630042846">
    <w:abstractNumId w:val="611"/>
  </w:num>
  <w:num w:numId="944" w16cid:durableId="2123303586">
    <w:abstractNumId w:val="381"/>
  </w:num>
  <w:num w:numId="945" w16cid:durableId="2094937367">
    <w:abstractNumId w:val="714"/>
  </w:num>
  <w:num w:numId="946" w16cid:durableId="1588222629">
    <w:abstractNumId w:val="156"/>
  </w:num>
  <w:num w:numId="947" w16cid:durableId="1594314868">
    <w:abstractNumId w:val="931"/>
  </w:num>
  <w:num w:numId="948" w16cid:durableId="27075538">
    <w:abstractNumId w:val="250"/>
  </w:num>
  <w:num w:numId="949" w16cid:durableId="1255162056">
    <w:abstractNumId w:val="411"/>
  </w:num>
  <w:num w:numId="950" w16cid:durableId="1884634005">
    <w:abstractNumId w:val="466"/>
  </w:num>
  <w:num w:numId="951" w16cid:durableId="820997279">
    <w:abstractNumId w:val="73"/>
  </w:num>
  <w:num w:numId="952" w16cid:durableId="712079291">
    <w:abstractNumId w:val="301"/>
  </w:num>
  <w:num w:numId="953" w16cid:durableId="1647122038">
    <w:abstractNumId w:val="552"/>
  </w:num>
  <w:num w:numId="954" w16cid:durableId="1098065208">
    <w:abstractNumId w:val="346"/>
  </w:num>
  <w:num w:numId="955" w16cid:durableId="573978873">
    <w:abstractNumId w:val="81"/>
  </w:num>
  <w:num w:numId="956" w16cid:durableId="836116264">
    <w:abstractNumId w:val="233"/>
  </w:num>
  <w:num w:numId="957" w16cid:durableId="1255362257">
    <w:abstractNumId w:val="157"/>
  </w:num>
  <w:num w:numId="958" w16cid:durableId="37366817">
    <w:abstractNumId w:val="696"/>
  </w:num>
  <w:num w:numId="959" w16cid:durableId="659121193">
    <w:abstractNumId w:val="634"/>
  </w:num>
  <w:num w:numId="960" w16cid:durableId="1105536065">
    <w:abstractNumId w:val="756"/>
  </w:num>
  <w:num w:numId="961" w16cid:durableId="39407842">
    <w:abstractNumId w:val="433"/>
  </w:num>
  <w:num w:numId="962" w16cid:durableId="2050371556">
    <w:abstractNumId w:val="925"/>
  </w:num>
  <w:num w:numId="963" w16cid:durableId="2094741184">
    <w:abstractNumId w:val="890"/>
  </w:num>
  <w:num w:numId="964" w16cid:durableId="582181044">
    <w:abstractNumId w:val="700"/>
  </w:num>
  <w:num w:numId="965" w16cid:durableId="977338959">
    <w:abstractNumId w:val="955"/>
  </w:num>
  <w:num w:numId="966" w16cid:durableId="342783451">
    <w:abstractNumId w:val="341"/>
  </w:num>
  <w:num w:numId="967" w16cid:durableId="1852376920">
    <w:abstractNumId w:val="636"/>
  </w:num>
  <w:num w:numId="968" w16cid:durableId="939489198">
    <w:abstractNumId w:val="15"/>
  </w:num>
  <w:num w:numId="969" w16cid:durableId="1530528536">
    <w:abstractNumId w:val="400"/>
  </w:num>
  <w:num w:numId="970" w16cid:durableId="283267527">
    <w:abstractNumId w:val="762"/>
  </w:num>
  <w:num w:numId="971" w16cid:durableId="1319119123">
    <w:abstractNumId w:val="589"/>
  </w:num>
  <w:num w:numId="972" w16cid:durableId="446849660">
    <w:abstractNumId w:val="557"/>
  </w:num>
  <w:num w:numId="973" w16cid:durableId="383332663">
    <w:abstractNumId w:val="719"/>
  </w:num>
  <w:num w:numId="974" w16cid:durableId="1650354490">
    <w:abstractNumId w:val="958"/>
  </w:num>
  <w:num w:numId="975" w16cid:durableId="1275946091">
    <w:abstractNumId w:val="338"/>
  </w:num>
  <w:num w:numId="976" w16cid:durableId="1999117574">
    <w:abstractNumId w:val="302"/>
  </w:num>
  <w:num w:numId="977" w16cid:durableId="1904021901">
    <w:abstractNumId w:val="669"/>
  </w:num>
  <w:num w:numId="978" w16cid:durableId="866721524">
    <w:abstractNumId w:val="1011"/>
  </w:num>
  <w:num w:numId="979" w16cid:durableId="1783038500">
    <w:abstractNumId w:val="632"/>
  </w:num>
  <w:num w:numId="980" w16cid:durableId="943463701">
    <w:abstractNumId w:val="480"/>
  </w:num>
  <w:num w:numId="981" w16cid:durableId="1265188301">
    <w:abstractNumId w:val="380"/>
  </w:num>
  <w:num w:numId="982" w16cid:durableId="1783845698">
    <w:abstractNumId w:val="647"/>
  </w:num>
  <w:num w:numId="983" w16cid:durableId="548230892">
    <w:abstractNumId w:val="556"/>
  </w:num>
  <w:num w:numId="984" w16cid:durableId="1705062582">
    <w:abstractNumId w:val="137"/>
  </w:num>
  <w:num w:numId="985" w16cid:durableId="1348143759">
    <w:abstractNumId w:val="946"/>
  </w:num>
  <w:num w:numId="986" w16cid:durableId="591091337">
    <w:abstractNumId w:val="937"/>
  </w:num>
  <w:num w:numId="987" w16cid:durableId="1295480585">
    <w:abstractNumId w:val="172"/>
  </w:num>
  <w:num w:numId="988" w16cid:durableId="167523166">
    <w:abstractNumId w:val="438"/>
  </w:num>
  <w:num w:numId="989" w16cid:durableId="1616136677">
    <w:abstractNumId w:val="74"/>
  </w:num>
  <w:num w:numId="990" w16cid:durableId="1383284740">
    <w:abstractNumId w:val="685"/>
  </w:num>
  <w:num w:numId="991" w16cid:durableId="1788815035">
    <w:abstractNumId w:val="169"/>
  </w:num>
  <w:num w:numId="992" w16cid:durableId="1184438726">
    <w:abstractNumId w:val="166"/>
  </w:num>
  <w:num w:numId="993" w16cid:durableId="1307247960">
    <w:abstractNumId w:val="152"/>
  </w:num>
  <w:num w:numId="994" w16cid:durableId="2028167718">
    <w:abstractNumId w:val="442"/>
  </w:num>
  <w:num w:numId="995" w16cid:durableId="366947988">
    <w:abstractNumId w:val="328"/>
  </w:num>
  <w:num w:numId="996" w16cid:durableId="1837723890">
    <w:abstractNumId w:val="332"/>
  </w:num>
  <w:num w:numId="997" w16cid:durableId="2125028124">
    <w:abstractNumId w:val="837"/>
  </w:num>
  <w:num w:numId="998" w16cid:durableId="1268730429">
    <w:abstractNumId w:val="190"/>
  </w:num>
  <w:num w:numId="999" w16cid:durableId="1220436069">
    <w:abstractNumId w:val="1030"/>
  </w:num>
  <w:num w:numId="1000" w16cid:durableId="2118793111">
    <w:abstractNumId w:val="588"/>
  </w:num>
  <w:num w:numId="1001" w16cid:durableId="552734296">
    <w:abstractNumId w:val="211"/>
  </w:num>
  <w:num w:numId="1002" w16cid:durableId="1709840905">
    <w:abstractNumId w:val="187"/>
  </w:num>
  <w:num w:numId="1003" w16cid:durableId="498229341">
    <w:abstractNumId w:val="883"/>
  </w:num>
  <w:num w:numId="1004" w16cid:durableId="1582182167">
    <w:abstractNumId w:val="706"/>
  </w:num>
  <w:num w:numId="1005" w16cid:durableId="1238130185">
    <w:abstractNumId w:val="30"/>
  </w:num>
  <w:num w:numId="1006" w16cid:durableId="1387266061">
    <w:abstractNumId w:val="67"/>
  </w:num>
  <w:num w:numId="1007" w16cid:durableId="1681158597">
    <w:abstractNumId w:val="590"/>
  </w:num>
  <w:num w:numId="1008" w16cid:durableId="1416701917">
    <w:abstractNumId w:val="49"/>
  </w:num>
  <w:num w:numId="1009" w16cid:durableId="1176916024">
    <w:abstractNumId w:val="40"/>
  </w:num>
  <w:num w:numId="1010" w16cid:durableId="1121262293">
    <w:abstractNumId w:val="213"/>
  </w:num>
  <w:num w:numId="1011" w16cid:durableId="1478064567">
    <w:abstractNumId w:val="922"/>
  </w:num>
  <w:num w:numId="1012" w16cid:durableId="222647644">
    <w:abstractNumId w:val="689"/>
  </w:num>
  <w:num w:numId="1013" w16cid:durableId="1405571239">
    <w:abstractNumId w:val="178"/>
  </w:num>
  <w:num w:numId="1014" w16cid:durableId="1493137448">
    <w:abstractNumId w:val="126"/>
  </w:num>
  <w:num w:numId="1015" w16cid:durableId="888302025">
    <w:abstractNumId w:val="298"/>
  </w:num>
  <w:num w:numId="1016" w16cid:durableId="1005664977">
    <w:abstractNumId w:val="675"/>
  </w:num>
  <w:num w:numId="1017" w16cid:durableId="1416124868">
    <w:abstractNumId w:val="491"/>
  </w:num>
  <w:num w:numId="1018" w16cid:durableId="105924986">
    <w:abstractNumId w:val="403"/>
  </w:num>
  <w:num w:numId="1019" w16cid:durableId="1835028639">
    <w:abstractNumId w:val="694"/>
  </w:num>
  <w:num w:numId="1020" w16cid:durableId="595478085">
    <w:abstractNumId w:val="909"/>
  </w:num>
  <w:num w:numId="1021" w16cid:durableId="1582711769">
    <w:abstractNumId w:val="775"/>
  </w:num>
  <w:num w:numId="1022" w16cid:durableId="1681542189">
    <w:abstractNumId w:val="83"/>
  </w:num>
  <w:num w:numId="1023" w16cid:durableId="1742170680">
    <w:abstractNumId w:val="329"/>
  </w:num>
  <w:num w:numId="1024" w16cid:durableId="662974991">
    <w:abstractNumId w:val="972"/>
  </w:num>
  <w:num w:numId="1025" w16cid:durableId="765687919">
    <w:abstractNumId w:val="550"/>
  </w:num>
  <w:num w:numId="1026" w16cid:durableId="1996032963">
    <w:abstractNumId w:val="197"/>
  </w:num>
  <w:num w:numId="1027" w16cid:durableId="343554603">
    <w:abstractNumId w:val="551"/>
  </w:num>
  <w:num w:numId="1028" w16cid:durableId="304553100">
    <w:abstractNumId w:val="574"/>
  </w:num>
  <w:num w:numId="1029" w16cid:durableId="949551335">
    <w:abstractNumId w:val="235"/>
  </w:num>
  <w:num w:numId="1030" w16cid:durableId="1326006253">
    <w:abstractNumId w:val="999"/>
  </w:num>
  <w:num w:numId="1031" w16cid:durableId="1523325715">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docVars>
    <w:docVar w:name="commondata" w:val="eyJoZGlkIjoiMGM1OTU2ZWFmMzVkMmJlN2IxYWM0M2VhOGFiZDcxY2MifQ=="/>
  </w:docVars>
  <w:rsids>
    <w:rsidRoot w:val="00BE4E9E"/>
    <w:rsid w:val="000D22AB"/>
    <w:rsid w:val="003728E7"/>
    <w:rsid w:val="00432156"/>
    <w:rsid w:val="00456AC0"/>
    <w:rsid w:val="00474977"/>
    <w:rsid w:val="00514826"/>
    <w:rsid w:val="006415C7"/>
    <w:rsid w:val="0064321A"/>
    <w:rsid w:val="006B50A9"/>
    <w:rsid w:val="0071362D"/>
    <w:rsid w:val="009928FB"/>
    <w:rsid w:val="009D2E75"/>
    <w:rsid w:val="00A17026"/>
    <w:rsid w:val="00AB1BC8"/>
    <w:rsid w:val="00B24490"/>
    <w:rsid w:val="00BE4E9E"/>
    <w:rsid w:val="00CA1602"/>
    <w:rsid w:val="00D66E72"/>
    <w:rsid w:val="00DA6873"/>
    <w:rsid w:val="00DC39C7"/>
    <w:rsid w:val="00EA245E"/>
    <w:rsid w:val="00F11CD2"/>
    <w:rsid w:val="00FA1412"/>
    <w:rsid w:val="21616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8756"/>
  <w15:docId w15:val="{1535E3E1-EF05-46F0-9DBF-882EF428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64321A"/>
    <w:rPr>
      <w:color w:val="0000FF" w:themeColor="hyperlink"/>
      <w:u w:val="single"/>
    </w:rPr>
  </w:style>
  <w:style w:type="character" w:styleId="a4">
    <w:name w:val="Unresolved Mention"/>
    <w:basedOn w:val="a0"/>
    <w:uiPriority w:val="99"/>
    <w:semiHidden/>
    <w:unhideWhenUsed/>
    <w:rsid w:val="0064321A"/>
    <w:rPr>
      <w:color w:val="605E5C"/>
      <w:shd w:val="clear" w:color="auto" w:fill="E1DFDD"/>
    </w:rPr>
  </w:style>
  <w:style w:type="character" w:styleId="a5">
    <w:name w:val="FollowedHyperlink"/>
    <w:basedOn w:val="a0"/>
    <w:rsid w:val="0064321A"/>
    <w:rPr>
      <w:color w:val="800080" w:themeColor="followedHyperlink"/>
      <w:u w:val="single"/>
    </w:rPr>
  </w:style>
  <w:style w:type="paragraph" w:styleId="a6">
    <w:name w:val="List Paragraph"/>
    <w:basedOn w:val="a"/>
    <w:uiPriority w:val="99"/>
    <w:unhideWhenUsed/>
    <w:rsid w:val="003728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12753">
      <w:bodyDiv w:val="1"/>
      <w:marLeft w:val="0"/>
      <w:marRight w:val="0"/>
      <w:marTop w:val="0"/>
      <w:marBottom w:val="0"/>
      <w:divBdr>
        <w:top w:val="none" w:sz="0" w:space="0" w:color="auto"/>
        <w:left w:val="none" w:sz="0" w:space="0" w:color="auto"/>
        <w:bottom w:val="none" w:sz="0" w:space="0" w:color="auto"/>
        <w:right w:val="none" w:sz="0" w:space="0" w:color="auto"/>
      </w:divBdr>
    </w:div>
    <w:div w:id="306589252">
      <w:bodyDiv w:val="1"/>
      <w:marLeft w:val="0"/>
      <w:marRight w:val="0"/>
      <w:marTop w:val="0"/>
      <w:marBottom w:val="0"/>
      <w:divBdr>
        <w:top w:val="none" w:sz="0" w:space="0" w:color="auto"/>
        <w:left w:val="none" w:sz="0" w:space="0" w:color="auto"/>
        <w:bottom w:val="none" w:sz="0" w:space="0" w:color="auto"/>
        <w:right w:val="none" w:sz="0" w:space="0" w:color="auto"/>
      </w:divBdr>
    </w:div>
    <w:div w:id="492720609">
      <w:bodyDiv w:val="1"/>
      <w:marLeft w:val="0"/>
      <w:marRight w:val="0"/>
      <w:marTop w:val="0"/>
      <w:marBottom w:val="0"/>
      <w:divBdr>
        <w:top w:val="none" w:sz="0" w:space="0" w:color="auto"/>
        <w:left w:val="none" w:sz="0" w:space="0" w:color="auto"/>
        <w:bottom w:val="none" w:sz="0" w:space="0" w:color="auto"/>
        <w:right w:val="none" w:sz="0" w:space="0" w:color="auto"/>
      </w:divBdr>
    </w:div>
    <w:div w:id="595139915">
      <w:bodyDiv w:val="1"/>
      <w:marLeft w:val="0"/>
      <w:marRight w:val="0"/>
      <w:marTop w:val="0"/>
      <w:marBottom w:val="0"/>
      <w:divBdr>
        <w:top w:val="none" w:sz="0" w:space="0" w:color="auto"/>
        <w:left w:val="none" w:sz="0" w:space="0" w:color="auto"/>
        <w:bottom w:val="none" w:sz="0" w:space="0" w:color="auto"/>
        <w:right w:val="none" w:sz="0" w:space="0" w:color="auto"/>
      </w:divBdr>
    </w:div>
    <w:div w:id="1513832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83</Pages>
  <Words>7757</Words>
  <Characters>44219</Characters>
  <Application>Microsoft Office Word</Application>
  <DocSecurity>0</DocSecurity>
  <Lines>368</Lines>
  <Paragraphs>103</Paragraphs>
  <ScaleCrop>false</ScaleCrop>
  <Company/>
  <LinksUpToDate>false</LinksUpToDate>
  <CharactersWithSpaces>51873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10</cp:revision>
  <dcterms:created xsi:type="dcterms:W3CDTF">2024-05-27T09:50:00Z</dcterms:created>
  <dcterms:modified xsi:type="dcterms:W3CDTF">2024-06-08T07:18:00Z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A410305CD60C42E6837BE5EEA7E07146_12</vt:lpwstr>
  </property>
</Properties>
</file>